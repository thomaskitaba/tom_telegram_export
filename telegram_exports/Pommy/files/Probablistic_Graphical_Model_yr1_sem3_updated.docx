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sz w:val="28"/>
          <w:szCs w:val="28"/>
          <w:lang w:val="en-US"/>
        </w:rPr>
      </w:pPr>
      <w:r>
        <w:rPr>
          <w:sz w:val="28"/>
          <w:szCs w:val="28"/>
          <w:lang w:val="en-US"/>
        </w:rPr>
        <w:t>9/18/2025</w:t>
      </w:r>
    </w:p>
    <w:p>
      <w:pPr>
        <w:jc w:val="center"/>
        <w:rPr>
          <w:sz w:val="40"/>
          <w:szCs w:val="40"/>
          <w:u w:val="single"/>
          <w:lang w:val="en-US"/>
        </w:rPr>
      </w:pPr>
      <w:r>
        <w:rPr>
          <w:sz w:val="40"/>
          <w:szCs w:val="40"/>
          <w:u w:val="single"/>
          <w:lang w:val="en-US"/>
        </w:rPr>
        <w:t>Probability</w:t>
      </w:r>
    </w:p>
    <w:p>
      <w:pPr>
        <w:jc w:val="center"/>
        <w:rPr>
          <w:sz w:val="40"/>
          <w:szCs w:val="40"/>
          <w:u w:val="single"/>
          <w:lang w:val="en-US"/>
        </w:rPr>
      </w:pPr>
    </w:p>
    <w:p>
      <w:pPr>
        <w:jc w:val="both"/>
        <w:rPr>
          <w:sz w:val="36"/>
          <w:szCs w:val="36"/>
          <w:lang w:val="en-US"/>
        </w:rPr>
      </w:pPr>
      <w:r>
        <w:rPr>
          <w:rFonts w:ascii="Nyala"/>
          <w:sz w:val="36"/>
          <w:szCs w:val="36"/>
          <w:lang w:val="am-ET"/>
        </w:rPr>
        <w:t>Axioms</w:t>
      </w:r>
      <w:r>
        <w:rPr>
          <w:sz w:val="36"/>
          <w:szCs w:val="36"/>
          <w:lang w:val="en-US"/>
        </w:rPr>
        <w:t xml:space="preserve"> of </w:t>
      </w:r>
      <w:r>
        <w:rPr>
          <w:rFonts w:ascii="Nyala"/>
          <w:sz w:val="36"/>
          <w:szCs w:val="36"/>
          <w:lang w:val="am-ET"/>
        </w:rPr>
        <w:t>probability</w:t>
      </w:r>
    </w:p>
    <w:p>
      <w:pPr>
        <w:keepNext w:val="0"/>
        <w:keepLines w:val="0"/>
        <w:widowControl/>
        <w:jc w:val="left"/>
      </w:pPr>
      <w:r>
        <w:rPr>
          <w:rStyle w:val="85"/>
          <w:b/>
          <w:bCs/>
        </w:rPr>
        <w:t>Axiom 1: Non-negativity</w:t>
      </w:r>
      <w:r>
        <w:rPr>
          <w:rFonts w:ascii="SimSun" w:hAnsi="SimSun" w:eastAsia="SimSun" w:cs="SimSun"/>
          <w:kern w:val="0"/>
          <w:sz w:val="24"/>
          <w:szCs w:val="24"/>
          <w:lang w:val="en-US" w:eastAsia="zh-CN" w:bidi="ar-SA"/>
        </w:rPr>
        <w:t>P(A)≥0</w:t>
      </w:r>
    </w:p>
    <w:p>
      <w:pPr>
        <w:pStyle w:val="78"/>
        <w:keepNext w:val="0"/>
        <w:keepLines w:val="0"/>
        <w:widowControl/>
        <w:spacing w:before="280" w:after="280"/>
      </w:pPr>
      <w:r>
        <w:t>For any event A∈SA \in \mathcal SA∈S:</w:t>
      </w:r>
    </w:p>
    <w:p>
      <w:pPr>
        <w:keepNext w:val="0"/>
        <w:keepLines w:val="0"/>
        <w:widowControl/>
        <w:jc w:val="left"/>
      </w:pPr>
      <w:r>
        <w:rPr>
          <w:rFonts w:ascii="SimSun" w:hAnsi="SimSun" w:eastAsia="SimSun" w:cs="SimSun"/>
          <w:kern w:val="0"/>
          <w:sz w:val="24"/>
          <w:szCs w:val="24"/>
          <w:lang w:val="en-US" w:eastAsia="zh-CN" w:bidi="ar-SA"/>
        </w:rPr>
        <w:t>P(A)≥0</w:t>
      </w:r>
    </w:p>
    <w:p>
      <w:pPr>
        <w:pStyle w:val="78"/>
        <w:keepNext w:val="0"/>
        <w:keepLines w:val="0"/>
        <w:widowControl/>
        <w:spacing w:before="280" w:after="280"/>
      </w:pPr>
      <w:r>
        <w:t>👉 Probability can never be negative.</w:t>
      </w:r>
    </w:p>
    <w:p>
      <w:pPr>
        <w:keepNext w:val="0"/>
        <w:keepLines w:val="0"/>
        <w:widowControl/>
      </w:pPr>
      <w:r>
        <mc:AlternateContent>
          <mc:Choice Requires="wps">
            <w:drawing>
              <wp:inline distT="0" distB="0" distL="0" distR="0">
                <wp:extent cx="5486400" cy="19050"/>
                <wp:effectExtent l="0" t="0" r="0" b="0"/>
                <wp:docPr id="1" name="Rectangles 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id="_x0000_s1026" o:spid="_x0000_s1026" o:spt="1" style="height:1.5pt;width:432pt;" fillcolor="#A0A0A0" filled="t" stroked="f" coordsize="21600,21600" o:gfxdata="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">
                <v:fill on="t" focussize="0,0"/>
                <v:stroke on="f" weight="0pt"/>
                <v:imagedata o:title=""/>
                <o:lock v:ext="edit" aspectratio="f"/>
                <w10:wrap type="none"/>
                <w10:anchorlock/>
              </v:rect>
            </w:pict>
          </mc:Fallback>
        </mc:AlternateContent>
      </w:r>
    </w:p>
    <w:p>
      <w:pPr>
        <w:pStyle w:val="5"/>
        <w:keepNext w:val="0"/>
        <w:keepLines w:val="0"/>
        <w:widowControl/>
        <w:spacing w:before="280" w:after="280"/>
      </w:pPr>
      <w:r>
        <w:rPr>
          <w:rStyle w:val="85"/>
          <w:b/>
          <w:bCs/>
        </w:rPr>
        <w:t>Axiom 2: Normalization</w:t>
      </w:r>
    </w:p>
    <w:p>
      <w:pPr>
        <w:pStyle w:val="78"/>
        <w:keepNext w:val="0"/>
        <w:keepLines w:val="0"/>
        <w:widowControl/>
        <w:spacing w:before="280" w:after="280"/>
      </w:pPr>
      <w:r>
        <w:t xml:space="preserve">The probability of the entire sample space is </w:t>
      </w:r>
      <w:r>
        <w:rPr>
          <w:rStyle w:val="85"/>
        </w:rPr>
        <w:t>1</w:t>
      </w:r>
      <w:r>
        <w:t>:</w:t>
      </w:r>
    </w:p>
    <w:p>
      <w:pPr>
        <w:keepNext w:val="0"/>
        <w:keepLines w:val="0"/>
        <w:widowControl/>
        <w:jc w:val="left"/>
      </w:pPr>
      <w:r>
        <w:rPr>
          <w:rFonts w:ascii="SimSun" w:hAnsi="SimSun" w:eastAsia="SimSun" w:cs="SimSun"/>
          <w:kern w:val="0"/>
          <w:sz w:val="24"/>
          <w:szCs w:val="24"/>
          <w:lang w:val="en-US" w:eastAsia="zh-CN" w:bidi="ar-SA"/>
        </w:rPr>
        <w:t>P(Ω)=1</w:t>
      </w:r>
    </w:p>
    <w:p>
      <w:pPr>
        <w:pStyle w:val="78"/>
        <w:keepNext w:val="0"/>
        <w:keepLines w:val="0"/>
        <w:widowControl/>
        <w:spacing w:before="280" w:after="280"/>
      </w:pPr>
      <w:r>
        <w:t>👉 Something in the sample space must happen.</w:t>
      </w:r>
    </w:p>
    <w:p>
      <w:pPr>
        <w:keepNext w:val="0"/>
        <w:keepLines w:val="0"/>
        <w:widowControl/>
      </w:pPr>
      <w:r>
        <mc:AlternateContent>
          <mc:Choice Requires="wps">
            <w:drawing>
              <wp:inline distT="0" distB="0" distL="0" distR="0">
                <wp:extent cx="5486400" cy="19050"/>
                <wp:effectExtent l="0" t="0" r="0" b="0"/>
                <wp:docPr id="2" name="Rectangles 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id="_x0000_s1026" o:spid="_x0000_s1026" o:spt="1" style="height:1.5pt;width:432pt;" fillcolor="#A0A0A0" filled="t" stroked="f" coordsize="21600,21600" o:gfxdata="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">
                <v:fill on="t" focussize="0,0"/>
                <v:stroke on="f" weight="0pt"/>
                <v:imagedata o:title=""/>
                <o:lock v:ext="edit" aspectratio="f"/>
                <w10:wrap type="none"/>
                <w10:anchorlock/>
              </v:rect>
            </w:pict>
          </mc:Fallback>
        </mc:AlternateContent>
      </w:r>
    </w:p>
    <w:p>
      <w:pPr>
        <w:pStyle w:val="5"/>
        <w:keepNext w:val="0"/>
        <w:keepLines w:val="0"/>
        <w:widowControl/>
        <w:spacing w:before="280" w:after="280"/>
      </w:pPr>
      <w:r>
        <w:rPr>
          <w:rStyle w:val="85"/>
          <w:b/>
          <w:bCs/>
        </w:rPr>
        <w:t>Axiom 3: Countable Additivity</w:t>
      </w:r>
    </w:p>
    <w:p>
      <w:pPr>
        <w:pStyle w:val="78"/>
        <w:keepNext w:val="0"/>
        <w:keepLines w:val="0"/>
        <w:widowControl/>
        <w:spacing w:before="280" w:after="280"/>
        <w:rPr>
          <w:rFonts w:hint="default"/>
          <w:lang w:val="en-US"/>
        </w:rPr>
      </w:pPr>
      <w:r>
        <w:t xml:space="preserve">For any countable sequence of </w:t>
      </w:r>
      <w:r>
        <w:rPr>
          <w:rStyle w:val="85"/>
        </w:rPr>
        <w:t>mutually disjoint</w:t>
      </w:r>
      <w:r>
        <w:t xml:space="preserve"> events A1,A2,A3,…A_1, A_2, A_3, </w:t>
      </w:r>
      <w:r>
        <w:rPr>
          <w:rFonts w:hint="default"/>
          <w:lang w:val="en-US"/>
        </w:rPr>
        <w:t>....</w:t>
      </w:r>
    </w:p>
    <w:p>
      <w:pPr>
        <w:jc w:val="both"/>
        <w:rPr>
          <w:sz w:val="36"/>
          <w:szCs w:val="36"/>
          <w:lang w:val="en-US"/>
        </w:rPr>
      </w:pPr>
      <w:r>
        <w:drawing>
          <wp:inline distT="0" distB="0" distL="0" distR="0">
            <wp:extent cx="3769360" cy="500380"/>
            <wp:effectExtent l="0" t="0" r="2540" b="13970"/>
            <wp:docPr id="3"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1" descr="wps"/>
                    <pic:cNvPicPr>
                      <a:picLocks noChangeAspect="1" noChangeArrowheads="1"/>
                    </pic:cNvPicPr>
                  </pic:nvPicPr>
                  <pic:blipFill>
                    <a:blip r:embed="rId5"/>
                    <a:stretch>
                      <a:fillRect/>
                    </a:stretch>
                  </pic:blipFill>
                  <pic:spPr>
                    <a:xfrm>
                      <a:off x="0" y="0"/>
                      <a:ext cx="3769360" cy="500380"/>
                    </a:xfrm>
                    <a:prstGeom prst="rect">
                      <a:avLst/>
                    </a:prstGeom>
                  </pic:spPr>
                </pic:pic>
              </a:graphicData>
            </a:graphic>
          </wp:inline>
        </w:drawing>
      </w:r>
    </w:p>
    <w:p>
      <w:pPr>
        <w:jc w:val="both"/>
        <w:rPr>
          <w:sz w:val="36"/>
          <w:szCs w:val="36"/>
          <w:lang w:val="en-US"/>
        </w:rPr>
      </w:pPr>
    </w:p>
    <w:tbl>
      <w:tblPr>
        <w:tblStyle w:val="13"/>
        <w:tblW w:w="8406" w:type="dxa"/>
        <w:tblInd w:w="0" w:type="dxa"/>
        <w:tblLayout w:type="fixed"/>
        <w:tblCellMar>
          <w:top w:w="15" w:type="dxa"/>
          <w:left w:w="15" w:type="dxa"/>
          <w:bottom w:w="15" w:type="dxa"/>
          <w:right w:w="15" w:type="dxa"/>
        </w:tblCellMar>
      </w:tblPr>
      <w:tblGrid>
        <w:gridCol w:w="1049"/>
        <w:gridCol w:w="4344"/>
        <w:gridCol w:w="3013"/>
      </w:tblGrid>
      <w:tr>
        <w:tblPrEx>
          <w:tblCellMar>
            <w:top w:w="15" w:type="dxa"/>
            <w:left w:w="15" w:type="dxa"/>
            <w:bottom w:w="15" w:type="dxa"/>
            <w:right w:w="15" w:type="dxa"/>
          </w:tblCellMar>
        </w:tblPrEx>
        <w:trPr>
          <w:tblHeader/>
        </w:trPr>
        <w:tc>
          <w:tcPr>
            <w:tcW w:w="1049" w:type="dxa"/>
            <w:tcBorders>
              <w:top w:val="single" w:color="000000" w:sz="4" w:space="0"/>
              <w:left w:val="single" w:color="000000" w:sz="6"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Symbol</w:t>
            </w:r>
          </w:p>
        </w:tc>
        <w:tc>
          <w:tcPr>
            <w:tcW w:w="43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Meaning</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Example</w:t>
            </w:r>
          </w:p>
        </w:tc>
      </w:tr>
      <w:tr>
        <w:tblPrEx>
          <w:tblCellMar>
            <w:top w:w="15" w:type="dxa"/>
            <w:left w:w="15" w:type="dxa"/>
            <w:bottom w:w="15" w:type="dxa"/>
            <w:right w:w="15" w:type="dxa"/>
          </w:tblCellMar>
        </w:tblPrEx>
        <w:tc>
          <w:tcPr>
            <w:tcW w:w="1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Ω (Omega)</w:t>
            </w:r>
          </w:p>
        </w:tc>
        <w:tc>
          <w:tcPr>
            <w:tcW w:w="43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 xml:space="preserve">The </w:t>
            </w:r>
            <w:r>
              <w:rPr>
                <w:rStyle w:val="85"/>
                <w:rFonts w:ascii="SimSun" w:hAnsi="SimSun" w:eastAsia="SimSun" w:cs="SimSun"/>
                <w:kern w:val="0"/>
                <w:sz w:val="24"/>
                <w:szCs w:val="24"/>
                <w:lang w:val="en-US" w:eastAsia="zh-CN" w:bidi="ar-SA"/>
              </w:rPr>
              <w:t>sample space</w:t>
            </w:r>
            <w:r>
              <w:rPr>
                <w:rFonts w:ascii="SimSun" w:hAnsi="SimSun" w:eastAsia="SimSun" w:cs="SimSun"/>
                <w:kern w:val="0"/>
                <w:sz w:val="24"/>
                <w:szCs w:val="24"/>
                <w:lang w:val="en-US" w:eastAsia="zh-CN" w:bidi="ar-SA"/>
              </w:rPr>
              <w:t xml:space="preserve"> – the set of </w:t>
            </w:r>
            <w:r>
              <w:rPr>
                <w:rStyle w:val="30"/>
                <w:rFonts w:ascii="SimSun" w:hAnsi="SimSun" w:eastAsia="SimSun" w:cs="SimSun"/>
                <w:kern w:val="0"/>
                <w:sz w:val="24"/>
                <w:szCs w:val="24"/>
                <w:lang w:val="en-US" w:eastAsia="zh-CN" w:bidi="ar-SA"/>
              </w:rPr>
              <w:t>all possible outcomes</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Ω = {1, 2, 3, 4, 5, 6}</w:t>
            </w:r>
          </w:p>
        </w:tc>
      </w:tr>
      <w:tr>
        <w:tblPrEx>
          <w:tblCellMar>
            <w:top w:w="15" w:type="dxa"/>
            <w:left w:w="15" w:type="dxa"/>
            <w:bottom w:w="15" w:type="dxa"/>
            <w:right w:w="15" w:type="dxa"/>
          </w:tblCellMar>
        </w:tblPrEx>
        <w:tc>
          <w:tcPr>
            <w:tcW w:w="1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rPr>
                <w:lang w:val="en-US"/>
              </w:rPr>
            </w:pPr>
            <w:r>
              <w:rPr>
                <w:rFonts w:ascii="SimSun" w:hAnsi="SimSun" w:eastAsia="SimSun" w:cs="SimSun"/>
                <w:kern w:val="0"/>
                <w:sz w:val="40"/>
                <w:szCs w:val="40"/>
                <w:lang w:val="en-US" w:eastAsia="zh-CN" w:bidi="ar-SA"/>
              </w:rPr>
              <w:t>S</w:t>
            </w:r>
          </w:p>
        </w:tc>
        <w:tc>
          <w:tcPr>
            <w:tcW w:w="43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 xml:space="preserve">The </w:t>
            </w:r>
            <w:r>
              <w:rPr>
                <w:rStyle w:val="85"/>
                <w:rFonts w:ascii="SimSun" w:hAnsi="SimSun" w:eastAsia="SimSun" w:cs="SimSun"/>
                <w:kern w:val="0"/>
                <w:sz w:val="24"/>
                <w:szCs w:val="24"/>
                <w:lang w:val="en-US" w:eastAsia="zh-CN" w:bidi="ar-SA"/>
              </w:rPr>
              <w:t>event space</w:t>
            </w:r>
            <w:r>
              <w:rPr>
                <w:rFonts w:ascii="SimSun" w:hAnsi="SimSun" w:eastAsia="SimSun" w:cs="SimSun"/>
                <w:kern w:val="0"/>
                <w:sz w:val="24"/>
                <w:szCs w:val="24"/>
                <w:lang w:val="en-US" w:eastAsia="zh-CN" w:bidi="ar-SA"/>
              </w:rPr>
              <w:t xml:space="preserve"> – a set of subsets of Ω that we assign probabilities to</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S = {∅, {1}, {2}, … , {6}, {1,3,5}, {2,4,6}, Ω}</w:t>
            </w:r>
          </w:p>
        </w:tc>
      </w:tr>
      <w:tr>
        <w:tblPrEx>
          <w:tblCellMar>
            <w:top w:w="15" w:type="dxa"/>
            <w:left w:w="15" w:type="dxa"/>
            <w:bottom w:w="15" w:type="dxa"/>
            <w:right w:w="15" w:type="dxa"/>
          </w:tblCellMar>
        </w:tblPrEx>
        <w:tc>
          <w:tcPr>
            <w:tcW w:w="1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44"/>
                <w:szCs w:val="44"/>
                <w:lang w:val="en-US" w:eastAsia="zh-CN" w:bidi="ar-SA"/>
              </w:rPr>
              <w:t>α</w:t>
            </w:r>
          </w:p>
        </w:tc>
        <w:tc>
          <w:tcPr>
            <w:tcW w:w="43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 xml:space="preserve">A specific </w:t>
            </w:r>
            <w:r>
              <w:rPr>
                <w:rStyle w:val="85"/>
                <w:rFonts w:ascii="SimSun" w:hAnsi="SimSun" w:eastAsia="SimSun" w:cs="SimSun"/>
                <w:kern w:val="0"/>
                <w:sz w:val="24"/>
                <w:szCs w:val="24"/>
                <w:lang w:val="en-US" w:eastAsia="zh-CN" w:bidi="ar-SA"/>
              </w:rPr>
              <w:t>event</w:t>
            </w:r>
            <w:r>
              <w:rPr>
                <w:rFonts w:ascii="SimSun" w:hAnsi="SimSun" w:eastAsia="SimSun" w:cs="SimSun"/>
                <w:kern w:val="0"/>
                <w:sz w:val="24"/>
                <w:szCs w:val="24"/>
                <w:lang w:val="en-US" w:eastAsia="zh-CN" w:bidi="ar-SA"/>
              </w:rPr>
              <w:t xml:space="preserve"> (i.e., one element of S)</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α = {1, 3, 5} → “the die shows an odd number”</w:t>
            </w:r>
          </w:p>
        </w:tc>
      </w:tr>
    </w:tbl>
    <w:p>
      <w:pPr>
        <w:jc w:val="both"/>
        <w:rPr>
          <w:sz w:val="24"/>
          <w:szCs w:val="24"/>
          <w:lang w:val="en-US"/>
        </w:rPr>
      </w:pPr>
    </w:p>
    <w:p>
      <w:pPr>
        <w:jc w:val="both"/>
        <w:rPr>
          <w:sz w:val="24"/>
          <w:szCs w:val="24"/>
          <w:lang w:val="en-US"/>
        </w:rPr>
      </w:pPr>
    </w:p>
    <w:p>
      <w:pPr>
        <w:jc w:val="both"/>
        <w:rPr>
          <w:rFonts w:hint="default"/>
          <w:sz w:val="32"/>
          <w:szCs w:val="32"/>
          <w:lang w:val="en-US"/>
        </w:rPr>
      </w:pPr>
    </w:p>
    <w:p>
      <w:pPr>
        <w:jc w:val="both"/>
        <w:rPr>
          <w:rFonts w:hint="default"/>
          <w:sz w:val="32"/>
          <w:szCs w:val="32"/>
          <w:lang w:val="en-US"/>
        </w:rPr>
      </w:pPr>
    </w:p>
    <w:p>
      <w:pPr>
        <w:jc w:val="both"/>
        <w:rPr>
          <w:sz w:val="32"/>
          <w:szCs w:val="32"/>
          <w:lang w:val="en-US"/>
        </w:rPr>
      </w:pPr>
      <w:r>
        <w:rPr>
          <w:sz w:val="32"/>
          <w:szCs w:val="32"/>
          <w:lang w:val="en-US"/>
        </w:rPr>
        <w:t>Sample space:</w:t>
      </w:r>
    </w:p>
    <w:p>
      <w:pPr>
        <w:jc w:val="both"/>
        <w:rPr>
          <w:sz w:val="24"/>
          <w:szCs w:val="24"/>
          <w:lang w:val="en-US"/>
        </w:rPr>
      </w:pPr>
    </w:p>
    <w:p>
      <w:pPr>
        <w:jc w:val="both"/>
        <w:rPr>
          <w:sz w:val="24"/>
          <w:szCs w:val="24"/>
          <w:lang w:val="en-US"/>
        </w:rPr>
      </w:pPr>
      <w:r>
        <w:rPr>
          <w:sz w:val="24"/>
          <w:szCs w:val="24"/>
          <w:lang w:val="en-US"/>
        </w:rPr>
        <w:t>Event Space: (</w:t>
      </w:r>
      <w:r>
        <w:rPr>
          <w:sz w:val="44"/>
          <w:szCs w:val="44"/>
          <w:lang w:val="en-US"/>
        </w:rPr>
        <w:t>s</w:t>
      </w:r>
      <w:r>
        <w:rPr>
          <w:sz w:val="24"/>
          <w:szCs w:val="24"/>
          <w:lang w:val="en-US"/>
        </w:rPr>
        <w:t>)</w:t>
      </w:r>
    </w:p>
    <w:p>
      <w:pPr>
        <w:jc w:val="both"/>
        <w:rPr>
          <w:rFonts w:ascii="SimSun" w:hAnsi="SimSun" w:eastAsia="SimSun" w:cs="SimSun"/>
          <w:sz w:val="24"/>
          <w:szCs w:val="24"/>
        </w:rPr>
      </w:pPr>
      <w:r>
        <w:rPr>
          <w:rFonts w:ascii="SimSun" w:hAnsi="SimSun" w:eastAsia="SimSun" w:cs="SimSun"/>
          <w:sz w:val="24"/>
          <w:szCs w:val="24"/>
        </w:rPr>
        <w:t xml:space="preserve">The event space </w:t>
      </w:r>
      <w:r>
        <w:rPr>
          <w:rStyle w:val="85"/>
          <w:rFonts w:ascii="SimSun" w:hAnsi="SimSun" w:eastAsia="SimSun" w:cs="SimSun"/>
          <w:sz w:val="24"/>
          <w:szCs w:val="24"/>
        </w:rPr>
        <w:t>S</w:t>
      </w:r>
      <w:r>
        <w:rPr>
          <w:rFonts w:ascii="SimSun" w:hAnsi="SimSun" w:eastAsia="SimSun" w:cs="SimSun"/>
          <w:sz w:val="24"/>
          <w:szCs w:val="24"/>
        </w:rPr>
        <w:t xml:space="preserve"> is the collection of all events to which you are willing to assign a probability.</w:t>
      </w:r>
    </w:p>
    <w:p>
      <w:pPr>
        <w:pStyle w:val="78"/>
        <w:keepNext w:val="0"/>
        <w:keepLines w:val="0"/>
        <w:widowControl/>
        <w:shd w:val="clear" w:fill="FEF2CC" w:themeFill="accent4" w:themeFillTint="32"/>
        <w:spacing w:before="280" w:after="280"/>
      </w:pPr>
      <w:r>
        <w:t xml:space="preserve">If you want to assign a probability </w:t>
      </w:r>
      <w:r>
        <w:rPr>
          <w:rStyle w:val="85"/>
        </w:rPr>
        <w:t>only</w:t>
      </w:r>
      <w:r>
        <w:t xml:space="preserve"> to the event </w:t>
      </w:r>
      <w:r>
        <w:rPr>
          <w:rStyle w:val="30"/>
        </w:rPr>
        <w:t>“getting 3”</w:t>
      </w:r>
      <w:r>
        <w:t xml:space="preserve">, you also need to be able to assign a probability to its </w:t>
      </w:r>
      <w:r>
        <w:rPr>
          <w:rStyle w:val="85"/>
        </w:rPr>
        <w:t>complement</w:t>
      </w:r>
      <w:r>
        <w:t xml:space="preserve"> (i.e. </w:t>
      </w:r>
      <w:r>
        <w:rPr>
          <w:rStyle w:val="30"/>
        </w:rPr>
        <w:t>“not getting 3”</w:t>
      </w:r>
      <w:r>
        <w:t>).</w:t>
      </w:r>
    </w:p>
    <w:p>
      <w:pPr>
        <w:pStyle w:val="78"/>
        <w:keepNext w:val="0"/>
        <w:keepLines w:val="0"/>
        <w:widowControl/>
        <w:shd w:val="clear" w:fill="FEF2CC" w:themeFill="accent4" w:themeFillTint="32"/>
        <w:spacing w:before="280" w:after="280"/>
      </w:pPr>
      <w:r>
        <w:t xml:space="preserve">The complement of </w:t>
      </w:r>
      <w:r>
        <w:rPr>
          <w:rStyle w:val="41"/>
        </w:rPr>
        <w:t>{3}</w:t>
      </w:r>
      <w:r>
        <w:t xml:space="preserve"> is </w:t>
      </w:r>
      <w:r>
        <w:rPr>
          <w:rStyle w:val="41"/>
        </w:rPr>
        <w:t>{1,2,4,5,6}</w:t>
      </w:r>
      <w:r>
        <w:t>.</w:t>
      </w:r>
    </w:p>
    <w:p>
      <w:pPr>
        <w:pStyle w:val="78"/>
        <w:keepNext w:val="0"/>
        <w:keepLines w:val="0"/>
        <w:widowControl/>
        <w:shd w:val="clear" w:fill="FEF2CC" w:themeFill="accent4" w:themeFillTint="32"/>
        <w:spacing w:before="280" w:after="280"/>
      </w:pPr>
      <w:r>
        <w:t xml:space="preserve">So the </w:t>
      </w:r>
      <w:r>
        <w:rPr>
          <w:rStyle w:val="85"/>
        </w:rPr>
        <w:t>smallest valid event space</w:t>
      </w:r>
      <w:r>
        <w:t xml:space="preserve"> in that case would be:</w:t>
      </w:r>
    </w:p>
    <w:p>
      <w:pPr>
        <w:pStyle w:val="78"/>
        <w:keepNext w:val="0"/>
        <w:keepLines w:val="0"/>
        <w:widowControl/>
        <w:shd w:val="clear" w:fill="FEF2CC" w:themeFill="accent4" w:themeFillTint="32"/>
        <w:spacing w:before="280" w:after="280"/>
        <w:rPr>
          <w:rStyle w:val="85"/>
        </w:rPr>
      </w:pPr>
      <w:r>
        <w:rPr>
          <w:rStyle w:val="85"/>
        </w:rPr>
        <w:t>S = { ∅ , {3} , {1,2,4,5,6} , Ω }</w:t>
      </w:r>
    </w:p>
    <w:p>
      <w:pPr>
        <w:pStyle w:val="78"/>
        <w:keepNext w:val="0"/>
        <w:keepLines w:val="0"/>
        <w:widowControl/>
        <w:shd w:val="clear" w:fill="FEF2CC" w:themeFill="accent4" w:themeFillTint="32"/>
        <w:spacing w:before="280" w:after="280"/>
        <w:rPr>
          <w:rStyle w:val="85"/>
          <w:shd w:val="clear" w:fill="FFE599"/>
          <w:lang w:val="en-US"/>
        </w:rPr>
      </w:pPr>
      <w:r>
        <w:rPr>
          <w:rStyle w:val="85"/>
          <w:shd w:val="clear" w:fill="FFE599"/>
          <w:lang w:val="en-US"/>
        </w:rPr>
        <w:t xml:space="preserve">TIP: </w:t>
      </w:r>
    </w:p>
    <w:p>
      <w:pPr>
        <w:pStyle w:val="78"/>
        <w:keepNext w:val="0"/>
        <w:keepLines w:val="0"/>
        <w:widowControl/>
        <w:numPr>
          <w:ilvl w:val="0"/>
          <w:numId w:val="11"/>
        </w:numPr>
        <w:shd w:val="clear" w:fill="FEF2CC" w:themeFill="accent4" w:themeFillTint="32"/>
        <w:spacing w:before="280" w:after="280"/>
        <w:ind w:left="420" w:right="0" w:hanging="420"/>
        <w:rPr>
          <w:rFonts w:ascii="SimSun" w:hAnsi="SimSun" w:eastAsia="SimSun" w:cs="SimSun"/>
          <w:b/>
          <w:bCs/>
          <w:sz w:val="24"/>
          <w:szCs w:val="24"/>
          <w:shd w:val="clear" w:fill="FFE599"/>
        </w:rPr>
      </w:pPr>
      <w:r>
        <w:rPr>
          <w:rFonts w:ascii="SimSun" w:hAnsi="SimSun" w:eastAsia="SimSun" w:cs="SimSun"/>
          <w:b/>
          <w:bCs/>
          <w:sz w:val="24"/>
          <w:szCs w:val="24"/>
          <w:shd w:val="clear" w:fill="FFE599"/>
        </w:rPr>
        <w:t>We include both the event and its complement so that the event space is closed under complements (one of the required properties).</w:t>
      </w:r>
    </w:p>
    <w:p>
      <w:pPr>
        <w:pStyle w:val="78"/>
        <w:keepNext w:val="0"/>
        <w:keepLines w:val="0"/>
        <w:widowControl/>
        <w:numPr>
          <w:ilvl w:val="0"/>
          <w:numId w:val="11"/>
        </w:numPr>
        <w:shd w:val="clear" w:fill="FEF2CC" w:themeFill="accent4" w:themeFillTint="32"/>
        <w:spacing w:before="280" w:after="280"/>
        <w:ind w:left="420" w:right="0" w:hanging="420"/>
        <w:rPr>
          <w:rFonts w:ascii="SimSun" w:hAnsi="SimSun" w:eastAsia="SimSun" w:cs="SimSun"/>
          <w:sz w:val="24"/>
          <w:szCs w:val="24"/>
          <w:shd w:val="clear" w:fill="FFE599"/>
          <w:lang w:val="en-US"/>
        </w:rPr>
      </w:pPr>
      <w:r>
        <w:rPr>
          <w:rStyle w:val="85"/>
          <w:rFonts w:ascii="SimSun" w:hAnsi="SimSun" w:eastAsia="SimSun" w:cs="SimSun"/>
          <w:sz w:val="24"/>
          <w:szCs w:val="24"/>
        </w:rPr>
        <w:t>every event in the event space must have its complement in the event space</w:t>
      </w:r>
      <w:r>
        <w:rPr>
          <w:rFonts w:ascii="SimSun" w:hAnsi="SimSun" w:eastAsia="SimSun" w:cs="SimSun"/>
          <w:sz w:val="24"/>
          <w:szCs w:val="24"/>
        </w:rPr>
        <w:t>.</w:t>
      </w:r>
    </w:p>
    <w:p>
      <w:pPr>
        <w:rPr>
          <w:rFonts w:ascii="SimSun" w:hAnsi="SimSun" w:eastAsia="SimSun" w:cs="SimSun"/>
          <w:sz w:val="24"/>
          <w:szCs w:val="24"/>
          <w:lang w:val="en-US"/>
        </w:rPr>
      </w:pPr>
    </w:p>
    <w:p>
      <w:pPr>
        <w:rPr>
          <w:rFonts w:ascii="SimSun" w:hAnsi="SimSun" w:eastAsia="SimSun" w:cs="SimSun"/>
          <w:sz w:val="24"/>
          <w:szCs w:val="24"/>
          <w:lang w:val="en-US"/>
        </w:rPr>
      </w:pPr>
    </w:p>
    <w:p>
      <w:pPr>
        <w:rPr>
          <w:rFonts w:ascii="SimSun" w:hAnsi="SimSun" w:eastAsia="SimSun" w:cs="SimSun"/>
          <w:sz w:val="24"/>
          <w:szCs w:val="24"/>
          <w:lang w:val="en-US"/>
        </w:rPr>
      </w:pPr>
    </w:p>
    <w:p>
      <w:pPr>
        <w:rPr>
          <w:rFonts w:ascii="SimSun" w:hAnsi="SimSun" w:eastAsia="SimSun" w:cs="SimSun"/>
          <w:sz w:val="24"/>
          <w:szCs w:val="24"/>
          <w:lang w:val="en-US"/>
        </w:rPr>
      </w:pPr>
    </w:p>
    <w:tbl>
      <w:tblPr>
        <w:tblStyle w:val="10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spacing w:before="0" w:after="0"/>
              <w:jc w:val="both"/>
              <w:rPr>
                <w:rFonts w:ascii="SimSun" w:hAnsi="SimSun" w:eastAsia="SimSun" w:cs="SimSun"/>
                <w:position w:val="0"/>
                <w:sz w:val="24"/>
                <w:szCs w:val="24"/>
                <w:vertAlign w:val="baseline"/>
                <w:lang w:val="en-US"/>
              </w:rPr>
            </w:pPr>
            <w:r>
              <w:rPr>
                <w:rFonts w:ascii="SimSun" w:hAnsi="SimSun" w:eastAsia="SimSun" w:cs="SimSun"/>
                <w:kern w:val="0"/>
                <w:position w:val="0"/>
                <w:sz w:val="24"/>
                <w:szCs w:val="24"/>
                <w:vertAlign w:val="baseline"/>
                <w:lang w:val="en-US"/>
              </w:rPr>
              <w:t>Konnor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spacing w:before="0" w:after="0"/>
              <w:jc w:val="both"/>
              <w:rPr>
                <w:rFonts w:ascii="SimSun" w:hAnsi="SimSun" w:eastAsia="SimSun" w:cs="SimSun"/>
                <w:position w:val="0"/>
                <w:sz w:val="24"/>
                <w:szCs w:val="24"/>
                <w:vertAlign w:val="baseline"/>
                <w:lang w:val="en-US"/>
              </w:rPr>
            </w:pPr>
            <w:r>
              <w:rPr>
                <w:kern w:val="0"/>
                <w:sz w:val="20"/>
                <w:szCs w:val="20"/>
              </w:rPr>
              <w:drawing>
                <wp:inline distT="0" distB="0" distL="0" distR="0">
                  <wp:extent cx="5273040" cy="107823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6"/>
                          <a:stretch>
                            <a:fillRect/>
                          </a:stretch>
                        </pic:blipFill>
                        <pic:spPr>
                          <a:xfrm>
                            <a:off x="0" y="0"/>
                            <a:ext cx="5273040" cy="1078230"/>
                          </a:xfrm>
                          <a:prstGeom prst="rect">
                            <a:avLst/>
                          </a:prstGeom>
                        </pic:spPr>
                      </pic:pic>
                    </a:graphicData>
                  </a:graphic>
                </wp:inline>
              </w:drawing>
            </w:r>
          </w:p>
        </w:tc>
      </w:tr>
    </w:tbl>
    <w:p>
      <w:pPr>
        <w:jc w:val="both"/>
        <w:rPr>
          <w:rFonts w:ascii="SimSun" w:hAnsi="SimSun" w:eastAsia="SimSun" w:cs="SimSun"/>
          <w:sz w:val="24"/>
          <w:szCs w:val="24"/>
          <w:lang w:val="en-US"/>
        </w:rPr>
      </w:pPr>
    </w:p>
    <w:p>
      <w:pPr>
        <w:pStyle w:val="5"/>
        <w:keepNext w:val="0"/>
        <w:keepLines w:val="0"/>
        <w:widowControl/>
        <w:shd w:val="clear" w:fill="DEEBF6" w:themeFill="accent1" w:themeFillTint="32"/>
        <w:spacing w:before="280" w:after="280"/>
      </w:pPr>
      <w:r>
        <w:rPr>
          <w:rStyle w:val="85"/>
          <w:b/>
          <w:bCs/>
        </w:rPr>
        <w:t>General rule for building an event space (also called a σ–algebra)</w:t>
      </w:r>
    </w:p>
    <w:p>
      <w:pPr>
        <w:pStyle w:val="78"/>
        <w:keepNext w:val="0"/>
        <w:keepLines w:val="0"/>
        <w:widowControl/>
        <w:shd w:val="clear" w:fill="DEEBF6" w:themeFill="accent1" w:themeFillTint="32"/>
        <w:spacing w:before="280" w:after="280"/>
      </w:pPr>
      <w:r>
        <w:t xml:space="preserve">An event space </w:t>
      </w:r>
      <w:r>
        <w:rPr>
          <w:rStyle w:val="85"/>
        </w:rPr>
        <w:t>S</w:t>
      </w:r>
      <w:r>
        <w:t xml:space="preserve"> over a sample space </w:t>
      </w:r>
      <w:r>
        <w:rPr>
          <w:rStyle w:val="85"/>
        </w:rPr>
        <w:t>Ω</w:t>
      </w:r>
      <w:r>
        <w:t xml:space="preserve"> must satisfy </w:t>
      </w:r>
      <w:r>
        <w:rPr>
          <w:rStyle w:val="85"/>
        </w:rPr>
        <w:t>all three</w:t>
      </w:r>
      <w:r>
        <w:t xml:space="preserve"> of the following properties:</w:t>
      </w:r>
    </w:p>
    <w:tbl>
      <w:tblPr>
        <w:tblStyle w:val="13"/>
        <w:tblW w:w="8396" w:type="dxa"/>
        <w:tblInd w:w="0" w:type="dxa"/>
        <w:tblLayout w:type="fixed"/>
        <w:tblCellMar>
          <w:top w:w="15" w:type="dxa"/>
          <w:left w:w="15" w:type="dxa"/>
          <w:bottom w:w="15" w:type="dxa"/>
          <w:right w:w="15" w:type="dxa"/>
        </w:tblCellMar>
      </w:tblPr>
      <w:tblGrid>
        <w:gridCol w:w="3141"/>
        <w:gridCol w:w="5254"/>
      </w:tblGrid>
      <w:tr>
        <w:tblPrEx>
          <w:tblCellMar>
            <w:top w:w="15" w:type="dxa"/>
            <w:left w:w="15" w:type="dxa"/>
            <w:bottom w:w="15" w:type="dxa"/>
            <w:right w:w="15" w:type="dxa"/>
          </w:tblCellMar>
        </w:tblPrEx>
        <w:trPr>
          <w:tblHeader/>
        </w:trPr>
        <w:tc>
          <w:tcPr>
            <w:tcW w:w="3141" w:type="dxa"/>
            <w:shd w:val="clear" w:color="auto" w:fill="auto"/>
            <w:vAlign w:val="center"/>
          </w:tcPr>
          <w:p>
            <w:pPr>
              <w:keepNext w:val="0"/>
              <w:keepLines w:val="0"/>
              <w:widowControl w:val="0"/>
              <w:shd w:val="clear" w:fill="DEEBF6" w:themeFill="accent1" w:themeFillTint="32"/>
              <w:spacing w:before="0" w:after="0"/>
              <w:jc w:val="center"/>
              <w:rPr>
                <w:b/>
                <w:bCs/>
              </w:rPr>
            </w:pPr>
            <w:r>
              <w:rPr>
                <w:rFonts w:ascii="SimSun" w:hAnsi="SimSun" w:eastAsia="SimSun" w:cs="SimSun"/>
                <w:b/>
                <w:bCs/>
                <w:kern w:val="0"/>
                <w:sz w:val="24"/>
                <w:szCs w:val="24"/>
                <w:lang w:val="en-US" w:eastAsia="zh-CN" w:bidi="ar-SA"/>
              </w:rPr>
              <w:t>Property</w:t>
            </w:r>
          </w:p>
        </w:tc>
        <w:tc>
          <w:tcPr>
            <w:tcW w:w="5254" w:type="dxa"/>
            <w:shd w:val="clear" w:color="auto" w:fill="auto"/>
            <w:vAlign w:val="center"/>
          </w:tcPr>
          <w:p>
            <w:pPr>
              <w:keepNext w:val="0"/>
              <w:keepLines w:val="0"/>
              <w:widowControl w:val="0"/>
              <w:shd w:val="clear" w:fill="DEEBF6" w:themeFill="accent1" w:themeFillTint="32"/>
              <w:spacing w:before="0" w:after="0"/>
              <w:jc w:val="center"/>
              <w:rPr>
                <w:b/>
                <w:bCs/>
              </w:rPr>
            </w:pPr>
            <w:r>
              <w:rPr>
                <w:rFonts w:ascii="SimSun" w:hAnsi="SimSun" w:eastAsia="SimSun" w:cs="SimSun"/>
                <w:b/>
                <w:bCs/>
                <w:kern w:val="0"/>
                <w:sz w:val="24"/>
                <w:szCs w:val="24"/>
                <w:lang w:val="en-US" w:eastAsia="zh-CN" w:bidi="ar-SA"/>
              </w:rPr>
              <w:t>Meaning</w:t>
            </w:r>
          </w:p>
        </w:tc>
      </w:tr>
      <w:tr>
        <w:tblPrEx>
          <w:tblCellMar>
            <w:top w:w="15" w:type="dxa"/>
            <w:left w:w="15" w:type="dxa"/>
            <w:bottom w:w="15" w:type="dxa"/>
            <w:right w:w="15" w:type="dxa"/>
          </w:tblCellMar>
        </w:tblPrEx>
        <w:tc>
          <w:tcPr>
            <w:tcW w:w="3141" w:type="dxa"/>
            <w:shd w:val="clear" w:color="auto" w:fill="auto"/>
            <w:vAlign w:val="center"/>
          </w:tcPr>
          <w:p>
            <w:pPr>
              <w:keepNext w:val="0"/>
              <w:keepLines w:val="0"/>
              <w:widowControl w:val="0"/>
              <w:shd w:val="clear" w:fill="DEEBF6" w:themeFill="accent1" w:themeFillTint="32"/>
              <w:spacing w:before="0" w:after="0"/>
              <w:jc w:val="left"/>
            </w:pPr>
            <w:r>
              <w:rPr>
                <w:rStyle w:val="85"/>
                <w:rFonts w:ascii="SimSun" w:hAnsi="SimSun" w:eastAsia="SimSun" w:cs="SimSun"/>
                <w:kern w:val="0"/>
                <w:sz w:val="24"/>
                <w:szCs w:val="24"/>
                <w:lang w:val="en-US" w:eastAsia="zh-CN" w:bidi="ar-SA"/>
              </w:rPr>
              <w:t>1.</w:t>
            </w:r>
            <w:r>
              <w:rPr>
                <w:rFonts w:ascii="SimSun" w:hAnsi="SimSun" w:eastAsia="SimSun" w:cs="SimSun"/>
                <w:kern w:val="0"/>
                <w:sz w:val="24"/>
                <w:szCs w:val="24"/>
                <w:lang w:val="en-US" w:eastAsia="zh-CN" w:bidi="ar-SA"/>
              </w:rPr>
              <w:t xml:space="preserve"> ∅ ∈ S</w:t>
            </w:r>
          </w:p>
        </w:tc>
        <w:tc>
          <w:tcPr>
            <w:tcW w:w="5254" w:type="dxa"/>
            <w:shd w:val="clear" w:color="auto" w:fill="auto"/>
            <w:vAlign w:val="center"/>
          </w:tcPr>
          <w:p>
            <w:pPr>
              <w:keepNext w:val="0"/>
              <w:keepLines w:val="0"/>
              <w:widowControl w:val="0"/>
              <w:shd w:val="clear" w:fill="DEEBF6" w:themeFill="accent1" w:themeFillTint="32"/>
              <w:spacing w:before="0" w:after="0"/>
              <w:jc w:val="left"/>
            </w:pPr>
            <w:r>
              <w:rPr>
                <w:rFonts w:ascii="SimSun" w:hAnsi="SimSun" w:eastAsia="SimSun" w:cs="SimSun"/>
                <w:kern w:val="0"/>
                <w:sz w:val="24"/>
                <w:szCs w:val="24"/>
                <w:lang w:val="en-US" w:eastAsia="zh-CN" w:bidi="ar-SA"/>
              </w:rPr>
              <w:t xml:space="preserve">The </w:t>
            </w:r>
            <w:r>
              <w:rPr>
                <w:rStyle w:val="85"/>
                <w:rFonts w:ascii="SimSun" w:hAnsi="SimSun" w:eastAsia="SimSun" w:cs="SimSun"/>
                <w:kern w:val="0"/>
                <w:sz w:val="24"/>
                <w:szCs w:val="24"/>
                <w:lang w:val="en-US" w:eastAsia="zh-CN" w:bidi="ar-SA"/>
              </w:rPr>
              <w:t>empty set</w:t>
            </w:r>
            <w:r>
              <w:rPr>
                <w:rFonts w:ascii="SimSun" w:hAnsi="SimSun" w:eastAsia="SimSun" w:cs="SimSun"/>
                <w:kern w:val="0"/>
                <w:sz w:val="24"/>
                <w:szCs w:val="24"/>
                <w:lang w:val="en-US" w:eastAsia="zh-CN" w:bidi="ar-SA"/>
              </w:rPr>
              <w:t xml:space="preserve"> must be in the event space</w:t>
            </w:r>
          </w:p>
        </w:tc>
      </w:tr>
      <w:tr>
        <w:tblPrEx>
          <w:tblCellMar>
            <w:top w:w="15" w:type="dxa"/>
            <w:left w:w="15" w:type="dxa"/>
            <w:bottom w:w="15" w:type="dxa"/>
            <w:right w:w="15" w:type="dxa"/>
          </w:tblCellMar>
        </w:tblPrEx>
        <w:tc>
          <w:tcPr>
            <w:tcW w:w="3141" w:type="dxa"/>
            <w:shd w:val="clear" w:color="auto" w:fill="auto"/>
            <w:vAlign w:val="center"/>
          </w:tcPr>
          <w:p>
            <w:pPr>
              <w:keepNext w:val="0"/>
              <w:keepLines w:val="0"/>
              <w:widowControl w:val="0"/>
              <w:shd w:val="clear" w:fill="DEEBF6" w:themeFill="accent1" w:themeFillTint="32"/>
              <w:spacing w:before="0" w:after="0"/>
              <w:jc w:val="left"/>
            </w:pPr>
            <w:r>
              <w:rPr>
                <w:rStyle w:val="85"/>
                <w:rFonts w:ascii="SimSun" w:hAnsi="SimSun" w:eastAsia="SimSun" w:cs="SimSun"/>
                <w:kern w:val="0"/>
                <w:sz w:val="24"/>
                <w:szCs w:val="24"/>
                <w:lang w:val="en-US" w:eastAsia="zh-CN" w:bidi="ar-SA"/>
              </w:rPr>
              <w:t>2.</w:t>
            </w:r>
            <w:r>
              <w:rPr>
                <w:rFonts w:ascii="SimSun" w:hAnsi="SimSun" w:eastAsia="SimSun" w:cs="SimSun"/>
                <w:kern w:val="0"/>
                <w:sz w:val="24"/>
                <w:szCs w:val="24"/>
                <w:lang w:val="en-US" w:eastAsia="zh-CN" w:bidi="ar-SA"/>
              </w:rPr>
              <w:t xml:space="preserve"> Closed under </w:t>
            </w:r>
            <w:r>
              <w:rPr>
                <w:rStyle w:val="85"/>
                <w:rFonts w:ascii="SimSun" w:hAnsi="SimSun" w:eastAsia="SimSun" w:cs="SimSun"/>
                <w:kern w:val="0"/>
                <w:sz w:val="24"/>
                <w:szCs w:val="24"/>
                <w:lang w:val="en-US" w:eastAsia="zh-CN" w:bidi="ar-SA"/>
              </w:rPr>
              <w:t>complements</w:t>
            </w:r>
          </w:p>
        </w:tc>
        <w:tc>
          <w:tcPr>
            <w:tcW w:w="5254" w:type="dxa"/>
            <w:shd w:val="clear" w:color="auto" w:fill="auto"/>
            <w:vAlign w:val="center"/>
          </w:tcPr>
          <w:p>
            <w:pPr>
              <w:keepNext w:val="0"/>
              <w:keepLines w:val="0"/>
              <w:widowControl w:val="0"/>
              <w:shd w:val="clear" w:fill="DEEBF6" w:themeFill="accent1" w:themeFillTint="32"/>
              <w:spacing w:before="0" w:after="0"/>
              <w:jc w:val="left"/>
            </w:pPr>
            <w:r>
              <w:rPr>
                <w:rFonts w:ascii="SimSun" w:hAnsi="SimSun" w:eastAsia="SimSun" w:cs="SimSun"/>
                <w:kern w:val="0"/>
                <w:sz w:val="24"/>
                <w:szCs w:val="24"/>
                <w:lang w:val="en-US" w:eastAsia="zh-CN" w:bidi="ar-SA"/>
              </w:rPr>
              <w:t xml:space="preserve">If α ∈ S, then </w:t>
            </w:r>
            <w:r>
              <w:rPr>
                <w:rStyle w:val="85"/>
                <w:rFonts w:ascii="SimSun" w:hAnsi="SimSun" w:eastAsia="SimSun" w:cs="SimSun"/>
                <w:kern w:val="0"/>
                <w:sz w:val="24"/>
                <w:szCs w:val="24"/>
                <w:lang w:val="en-US" w:eastAsia="zh-CN" w:bidi="ar-SA"/>
              </w:rPr>
              <w:t>Ω \ α</w:t>
            </w:r>
            <w:r>
              <w:rPr>
                <w:rFonts w:ascii="SimSun" w:hAnsi="SimSun" w:eastAsia="SimSun" w:cs="SimSun"/>
                <w:kern w:val="0"/>
                <w:sz w:val="24"/>
                <w:szCs w:val="24"/>
                <w:lang w:val="en-US" w:eastAsia="zh-CN" w:bidi="ar-SA"/>
              </w:rPr>
              <w:t xml:space="preserve"> must also be in S</w:t>
            </w:r>
          </w:p>
        </w:tc>
      </w:tr>
      <w:tr>
        <w:tc>
          <w:tcPr>
            <w:tcW w:w="3141" w:type="dxa"/>
            <w:shd w:val="clear" w:color="auto" w:fill="auto"/>
            <w:vAlign w:val="center"/>
          </w:tcPr>
          <w:p>
            <w:pPr>
              <w:keepNext w:val="0"/>
              <w:keepLines w:val="0"/>
              <w:widowControl w:val="0"/>
              <w:shd w:val="clear" w:fill="DEEBF6" w:themeFill="accent1" w:themeFillTint="32"/>
              <w:spacing w:before="0" w:after="0"/>
              <w:jc w:val="left"/>
            </w:pPr>
            <w:r>
              <w:rPr>
                <w:rStyle w:val="85"/>
                <w:rFonts w:ascii="SimSun" w:hAnsi="SimSun" w:eastAsia="SimSun" w:cs="SimSun"/>
                <w:kern w:val="0"/>
                <w:sz w:val="24"/>
                <w:szCs w:val="24"/>
                <w:lang w:val="en-US" w:eastAsia="zh-CN" w:bidi="ar-SA"/>
              </w:rPr>
              <w:t>3.</w:t>
            </w:r>
            <w:r>
              <w:rPr>
                <w:rFonts w:ascii="SimSun" w:hAnsi="SimSun" w:eastAsia="SimSun" w:cs="SimSun"/>
                <w:kern w:val="0"/>
                <w:sz w:val="24"/>
                <w:szCs w:val="24"/>
                <w:lang w:val="en-US" w:eastAsia="zh-CN" w:bidi="ar-SA"/>
              </w:rPr>
              <w:t xml:space="preserve"> Closed under </w:t>
            </w:r>
            <w:r>
              <w:rPr>
                <w:rStyle w:val="85"/>
                <w:rFonts w:ascii="SimSun" w:hAnsi="SimSun" w:eastAsia="SimSun" w:cs="SimSun"/>
                <w:kern w:val="0"/>
                <w:sz w:val="24"/>
                <w:szCs w:val="24"/>
                <w:lang w:val="en-US" w:eastAsia="zh-CN" w:bidi="ar-SA"/>
              </w:rPr>
              <w:t>(countable) unions</w:t>
            </w:r>
          </w:p>
        </w:tc>
        <w:tc>
          <w:tcPr>
            <w:tcW w:w="5254" w:type="dxa"/>
            <w:shd w:val="clear" w:color="auto" w:fill="auto"/>
            <w:vAlign w:val="center"/>
          </w:tcPr>
          <w:p>
            <w:pPr>
              <w:keepNext w:val="0"/>
              <w:keepLines w:val="0"/>
              <w:widowControl w:val="0"/>
              <w:shd w:val="clear" w:fill="DEEBF6" w:themeFill="accent1" w:themeFillTint="32"/>
              <w:spacing w:before="0" w:after="0"/>
              <w:jc w:val="left"/>
            </w:pPr>
            <w:r>
              <w:rPr>
                <w:rFonts w:ascii="SimSun" w:hAnsi="SimSun" w:eastAsia="SimSun" w:cs="SimSun"/>
                <w:kern w:val="0"/>
                <w:sz w:val="24"/>
                <w:szCs w:val="24"/>
                <w:lang w:val="en-US" w:eastAsia="zh-CN" w:bidi="ar-SA"/>
              </w:rPr>
              <w:t>If α₁, α₂, α₃, … ∈ S then α₁ ∪ α₂ ∪ α₃ ∪ … is also in S</w:t>
            </w:r>
          </w:p>
        </w:tc>
      </w:tr>
    </w:tbl>
    <w:p>
      <w:pPr>
        <w:pStyle w:val="78"/>
        <w:keepNext w:val="0"/>
        <w:keepLines w:val="0"/>
        <w:widowControl/>
        <w:shd w:val="clear" w:fill="DEEBF6" w:themeFill="accent1" w:themeFillTint="32"/>
        <w:spacing w:before="280" w:after="280"/>
      </w:pPr>
      <w:r>
        <w:t xml:space="preserve">In a </w:t>
      </w:r>
      <w:r>
        <w:rPr>
          <w:rStyle w:val="85"/>
        </w:rPr>
        <w:t>finite</w:t>
      </w:r>
      <w:r>
        <w:t xml:space="preserve"> sample space (like a die), “countable unions” simply means:</w:t>
      </w:r>
      <w:r>
        <w:rPr>
          <w:rFonts w:ascii="SimSun" w:hAnsi="SimSun" w:eastAsia="SimSun" w:cs="SimSun"/>
          <w:sz w:val="24"/>
          <w:szCs w:val="24"/>
        </w:rPr>
        <w:t xml:space="preserve">If two events are in </w:t>
      </w:r>
      <w:r>
        <w:rPr>
          <w:rStyle w:val="85"/>
          <w:rFonts w:ascii="SimSun" w:hAnsi="SimSun" w:eastAsia="SimSun" w:cs="SimSun"/>
          <w:sz w:val="24"/>
          <w:szCs w:val="24"/>
        </w:rPr>
        <w:t>S</w:t>
      </w:r>
      <w:r>
        <w:rPr>
          <w:rFonts w:ascii="SimSun" w:hAnsi="SimSun" w:eastAsia="SimSun" w:cs="SimSun"/>
          <w:sz w:val="24"/>
          <w:szCs w:val="24"/>
        </w:rPr>
        <w:t xml:space="preserve">, then their </w:t>
      </w:r>
      <w:r>
        <w:rPr>
          <w:rStyle w:val="85"/>
          <w:rFonts w:ascii="SimSun" w:hAnsi="SimSun" w:eastAsia="SimSun" w:cs="SimSun"/>
          <w:sz w:val="24"/>
          <w:szCs w:val="24"/>
        </w:rPr>
        <w:t>union</w:t>
      </w:r>
      <w:r>
        <w:rPr>
          <w:rFonts w:ascii="SimSun" w:hAnsi="SimSun" w:eastAsia="SimSun" w:cs="SimSun"/>
          <w:sz w:val="24"/>
          <w:szCs w:val="24"/>
        </w:rPr>
        <w:t xml:space="preserve"> is also in </w:t>
      </w:r>
      <w:r>
        <w:rPr>
          <w:rStyle w:val="85"/>
          <w:rFonts w:ascii="SimSun" w:hAnsi="SimSun" w:eastAsia="SimSun" w:cs="SimSun"/>
          <w:sz w:val="24"/>
          <w:szCs w:val="24"/>
        </w:rPr>
        <w:t>S</w:t>
      </w:r>
      <w:r>
        <w:rPr>
          <w:rFonts w:ascii="SimSun" w:hAnsi="SimSun" w:eastAsia="SimSun" w:cs="SimSun"/>
          <w:sz w:val="24"/>
          <w:szCs w:val="24"/>
        </w:rPr>
        <w:t>.</w:t>
      </w:r>
    </w:p>
    <w:p>
      <w:pPr>
        <w:pStyle w:val="78"/>
        <w:keepNext w:val="0"/>
        <w:keepLines w:val="0"/>
        <w:widowControl/>
        <w:shd w:val="clear" w:fill="DEEBF6" w:themeFill="accent1" w:themeFillTint="32"/>
        <w:spacing w:before="280" w:after="280"/>
      </w:pPr>
      <w:r>
        <w:t>So for a finite Ω you can simplify as:</w:t>
      </w:r>
    </w:p>
    <w:p>
      <w:pPr>
        <w:pStyle w:val="78"/>
        <w:keepNext w:val="0"/>
        <w:keepLines w:val="0"/>
        <w:widowControl/>
        <w:shd w:val="clear" w:fill="DEEBF6" w:themeFill="accent1" w:themeFillTint="32"/>
        <w:spacing w:before="280" w:after="280"/>
        <w:ind w:left="0" w:right="0" w:firstLine="720"/>
        <w:rPr>
          <w:lang w:val="en-US"/>
        </w:rPr>
      </w:pPr>
      <w:r>
        <w:t>∅ ∈ S</w:t>
      </w:r>
      <w:r>
        <w:rPr>
          <w:lang w:val="en-US"/>
        </w:rPr>
        <w:t xml:space="preserve"> </w:t>
      </w:r>
    </w:p>
    <w:p>
      <w:pPr>
        <w:pStyle w:val="78"/>
        <w:keepNext w:val="0"/>
        <w:keepLines w:val="0"/>
        <w:widowControl/>
        <w:shd w:val="clear" w:fill="DEEBF6" w:themeFill="accent1" w:themeFillTint="32"/>
        <w:spacing w:before="280" w:after="280"/>
        <w:ind w:left="0" w:right="0" w:firstLine="720"/>
      </w:pPr>
      <w:r>
        <w:t>α ∈ S → Ω \ α ∈ S</w:t>
      </w:r>
    </w:p>
    <w:p>
      <w:pPr>
        <w:pStyle w:val="78"/>
        <w:keepNext w:val="0"/>
        <w:keepLines w:val="0"/>
        <w:widowControl/>
        <w:shd w:val="clear" w:fill="DEEBF6" w:themeFill="accent1" w:themeFillTint="32"/>
        <w:spacing w:before="280" w:after="280"/>
        <w:ind w:left="0" w:right="0" w:firstLine="720"/>
        <w:rPr>
          <w:rFonts w:ascii="SimSun" w:hAnsi="SimSun" w:eastAsia="SimSun" w:cs="SimSun"/>
          <w:sz w:val="24"/>
          <w:szCs w:val="24"/>
          <w:lang w:val="en-US"/>
        </w:rPr>
      </w:pPr>
      <w:r>
        <w:t>α, β ∈ S → (α ∪ β) ∈ S</w:t>
      </w:r>
    </w:p>
    <w:p>
      <w:pPr>
        <w:jc w:val="both"/>
        <w:rPr>
          <w:sz w:val="24"/>
          <w:szCs w:val="24"/>
          <w:lang w:val="en-US"/>
        </w:rPr>
      </w:pPr>
    </w:p>
    <w:p>
      <w:pPr>
        <w:jc w:val="both"/>
        <w:rPr>
          <w:sz w:val="24"/>
          <w:szCs w:val="24"/>
          <w:highlight w:val="red"/>
          <w:lang w:val="en-US"/>
        </w:rPr>
      </w:pPr>
      <w:r>
        <w:rPr>
          <w:sz w:val="24"/>
          <w:szCs w:val="24"/>
          <w:lang w:val="en-US"/>
        </w:rPr>
        <w:t xml:space="preserve">Probablity Distrubution </w:t>
      </w:r>
      <w:r>
        <w:rPr>
          <w:sz w:val="24"/>
          <w:szCs w:val="24"/>
          <w:highlight w:val="red"/>
          <w:lang w:val="en-US"/>
        </w:rPr>
        <w:t>(Probablity Density factor)</w:t>
      </w:r>
    </w:p>
    <w:p>
      <w:pPr>
        <w:jc w:val="both"/>
        <w:rPr>
          <w:sz w:val="24"/>
          <w:szCs w:val="24"/>
          <w:highlight w:val="red"/>
          <w:lang w:val="en-US"/>
        </w:rPr>
      </w:pPr>
    </w:p>
    <w:p>
      <w:pPr>
        <w:keepNext w:val="0"/>
        <w:keepLines w:val="0"/>
        <w:widowControl/>
        <w:jc w:val="left"/>
        <w:rPr>
          <w:i w:val="0"/>
          <w:iCs w:val="0"/>
          <w:sz w:val="24"/>
          <w:szCs w:val="24"/>
        </w:rPr>
      </w:pPr>
      <w:r>
        <w:rPr>
          <w:rFonts w:ascii="VenturisADF-Italic" w:hAnsi="VenturisADF-Italic" w:eastAsia="VenturisADF-Italic" w:cs="VenturisADF-Italic"/>
          <w:i w:val="0"/>
          <w:iCs w:val="0"/>
          <w:color w:val="231F20"/>
          <w:kern w:val="0"/>
          <w:sz w:val="24"/>
          <w:szCs w:val="24"/>
          <w:lang w:val="en-US" w:eastAsia="zh-CN" w:bidi="ar-SA"/>
        </w:rPr>
        <w:t xml:space="preserve">A </w:t>
      </w:r>
      <w:r>
        <w:rPr>
          <w:rFonts w:ascii="VenturisADF" w:hAnsi="VenturisADF" w:eastAsia="VenturisADF" w:cs="VenturisADF"/>
          <w:i w:val="0"/>
          <w:iCs w:val="0"/>
          <w:color w:val="231F20"/>
          <w:kern w:val="0"/>
          <w:sz w:val="24"/>
          <w:szCs w:val="24"/>
          <w:lang w:val="en-US" w:eastAsia="zh-CN" w:bidi="ar-SA"/>
        </w:rPr>
        <w:t xml:space="preserve">probability distribution </w:t>
      </w:r>
      <w:r>
        <w:rPr>
          <w:rFonts w:ascii="CMMI10" w:hAnsi="CMMI10" w:eastAsia="CMMI10" w:cs="CMMI10"/>
          <w:i w:val="0"/>
          <w:iCs w:val="0"/>
          <w:color w:val="231F20"/>
          <w:kern w:val="0"/>
          <w:sz w:val="24"/>
          <w:szCs w:val="24"/>
          <w:lang w:val="en-US" w:eastAsia="zh-CN" w:bidi="ar-SA"/>
        </w:rPr>
        <w:t xml:space="preserve">P </w:t>
      </w:r>
      <w:r>
        <w:rPr>
          <w:rFonts w:ascii="VenturisADF-Italic" w:hAnsi="VenturisADF-Italic" w:eastAsia="VenturisADF-Italic" w:cs="VenturisADF-Italic"/>
          <w:i w:val="0"/>
          <w:iCs w:val="0"/>
          <w:color w:val="231F20"/>
          <w:kern w:val="0"/>
          <w:sz w:val="24"/>
          <w:szCs w:val="24"/>
          <w:lang w:val="en-US" w:eastAsia="zh-CN" w:bidi="ar-SA"/>
        </w:rPr>
        <w:t xml:space="preserve">over </w:t>
      </w:r>
      <w:r>
        <w:rPr>
          <w:rFonts w:ascii="CMR10" w:hAnsi="CMR10" w:eastAsia="CMR10" w:cs="CMR10"/>
          <w:i w:val="0"/>
          <w:iCs w:val="0"/>
          <w:color w:val="231F20"/>
          <w:kern w:val="0"/>
          <w:sz w:val="24"/>
          <w:szCs w:val="24"/>
          <w:lang w:val="en-US" w:eastAsia="zh-CN" w:bidi="ar-SA"/>
        </w:rPr>
        <w:t>(Ω</w:t>
      </w:r>
      <w:r>
        <w:rPr>
          <w:rFonts w:ascii="CMMI10" w:hAnsi="CMMI10" w:eastAsia="CMMI10" w:cs="CMMI10"/>
          <w:i w:val="0"/>
          <w:iCs w:val="0"/>
          <w:color w:val="231F20"/>
          <w:kern w:val="0"/>
          <w:sz w:val="24"/>
          <w:szCs w:val="24"/>
          <w:lang w:val="en-US" w:eastAsia="zh-CN" w:bidi="ar-SA"/>
        </w:rPr>
        <w:t xml:space="preserve">, </w:t>
      </w:r>
      <w:r>
        <w:rPr>
          <w:rFonts w:ascii="CMSY10" w:hAnsi="CMSY10" w:eastAsia="CMSY10" w:cs="CMSY10"/>
          <w:i w:val="0"/>
          <w:iCs w:val="0"/>
          <w:color w:val="231F20"/>
          <w:kern w:val="0"/>
          <w:sz w:val="24"/>
          <w:szCs w:val="24"/>
          <w:lang w:val="en-US" w:eastAsia="zh-CN" w:bidi="ar-SA"/>
        </w:rPr>
        <w:t>S</w:t>
      </w:r>
      <w:r>
        <w:rPr>
          <w:rFonts w:ascii="CMR10" w:hAnsi="CMR10" w:eastAsia="CMR10" w:cs="CMR10"/>
          <w:i w:val="0"/>
          <w:iCs w:val="0"/>
          <w:color w:val="231F20"/>
          <w:kern w:val="0"/>
          <w:sz w:val="24"/>
          <w:szCs w:val="24"/>
          <w:lang w:val="en-US" w:eastAsia="zh-CN" w:bidi="ar-SA"/>
        </w:rPr>
        <w:t xml:space="preserve">) </w:t>
      </w:r>
      <w:r>
        <w:rPr>
          <w:rFonts w:ascii="VenturisADF-Italic" w:hAnsi="VenturisADF-Italic" w:eastAsia="VenturisADF-Italic" w:cs="VenturisADF-Italic"/>
          <w:i w:val="0"/>
          <w:iCs w:val="0"/>
          <w:color w:val="231F20"/>
          <w:kern w:val="0"/>
          <w:sz w:val="24"/>
          <w:szCs w:val="24"/>
          <w:lang w:val="en-US" w:eastAsia="zh-CN" w:bidi="ar-SA"/>
        </w:rPr>
        <w:t xml:space="preserve">is a mapping from events in </w:t>
      </w:r>
      <w:r>
        <w:rPr>
          <w:rFonts w:ascii="CMSY10" w:hAnsi="CMSY10" w:eastAsia="CMSY10" w:cs="CMSY10"/>
          <w:i w:val="0"/>
          <w:iCs w:val="0"/>
          <w:color w:val="231F20"/>
          <w:kern w:val="0"/>
          <w:sz w:val="24"/>
          <w:szCs w:val="24"/>
          <w:lang w:val="en-US" w:eastAsia="zh-CN" w:bidi="ar-SA"/>
        </w:rPr>
        <w:t xml:space="preserve">S </w:t>
      </w:r>
      <w:r>
        <w:rPr>
          <w:rFonts w:ascii="VenturisADF-Italic" w:hAnsi="VenturisADF-Italic" w:eastAsia="VenturisADF-Italic" w:cs="VenturisADF-Italic"/>
          <w:i w:val="0"/>
          <w:iCs w:val="0"/>
          <w:color w:val="231F20"/>
          <w:kern w:val="0"/>
          <w:sz w:val="24"/>
          <w:szCs w:val="24"/>
          <w:lang w:val="en-US" w:eastAsia="zh-CN" w:bidi="ar-SA"/>
        </w:rPr>
        <w:t xml:space="preserve">to real values that satisfies </w:t>
      </w:r>
    </w:p>
    <w:p>
      <w:pPr>
        <w:keepNext w:val="0"/>
        <w:keepLines w:val="0"/>
        <w:widowControl/>
        <w:jc w:val="left"/>
        <w:rPr>
          <w:rFonts w:ascii="VenturisADF" w:hAnsi="VenturisADF" w:eastAsia="VenturisADF" w:cs="VenturisADF"/>
          <w:i w:val="0"/>
          <w:iCs w:val="0"/>
          <w:color w:val="231F20"/>
          <w:kern w:val="0"/>
          <w:sz w:val="24"/>
          <w:szCs w:val="24"/>
          <w:lang w:val="en-US" w:eastAsia="zh-CN" w:bidi="ar-SA"/>
        </w:rPr>
      </w:pPr>
      <w:r>
        <w:rPr>
          <w:rFonts w:ascii="VenturisADF" w:hAnsi="VenturisADF" w:eastAsia="VenturisADF" w:cs="VenturisADF"/>
          <w:i w:val="0"/>
          <w:iCs w:val="0"/>
          <w:color w:val="231F20"/>
          <w:kern w:val="0"/>
          <w:sz w:val="24"/>
          <w:szCs w:val="24"/>
          <w:lang w:val="en-US" w:eastAsia="zh-CN" w:bidi="ar-SA"/>
        </w:rPr>
        <w:t>probability  Distribution</w:t>
      </w:r>
    </w:p>
    <w:p>
      <w:pPr>
        <w:keepNext w:val="0"/>
        <w:keepLines w:val="0"/>
        <w:widowControl/>
        <w:jc w:val="left"/>
        <w:rPr>
          <w:rFonts w:ascii="VenturisADF" w:hAnsi="VenturisADF" w:eastAsia="VenturisADF" w:cs="VenturisADF"/>
          <w:i w:val="0"/>
          <w:iCs w:val="0"/>
          <w:color w:val="231F20"/>
          <w:kern w:val="0"/>
          <w:sz w:val="24"/>
          <w:szCs w:val="24"/>
          <w:lang w:val="en-US" w:eastAsia="zh-CN" w:bidi="ar-SA"/>
        </w:rPr>
      </w:pPr>
    </w:p>
    <w:p>
      <w:pPr>
        <w:keepNext w:val="0"/>
        <w:keepLines w:val="0"/>
        <w:widowControl/>
        <w:jc w:val="left"/>
        <w:rPr>
          <w:i w:val="0"/>
          <w:iCs w:val="0"/>
          <w:sz w:val="24"/>
          <w:szCs w:val="24"/>
        </w:rPr>
      </w:pPr>
      <w:r>
        <w:rPr>
          <w:rFonts w:ascii="VenturisADF-Italic" w:hAnsi="VenturisADF-Italic" w:eastAsia="VenturisADF-Italic" w:cs="VenturisADF-Italic"/>
          <w:i w:val="0"/>
          <w:iCs w:val="0"/>
          <w:color w:val="231F20"/>
          <w:kern w:val="0"/>
          <w:sz w:val="24"/>
          <w:szCs w:val="24"/>
          <w:lang w:val="en-US" w:eastAsia="zh-CN" w:bidi="ar-SA"/>
        </w:rPr>
        <w:t xml:space="preserve">the following conditions: </w:t>
      </w:r>
    </w:p>
    <w:p>
      <w:pPr>
        <w:keepNext w:val="0"/>
        <w:keepLines w:val="0"/>
        <w:widowControl/>
        <w:jc w:val="left"/>
        <w:rPr>
          <w:i w:val="0"/>
          <w:iCs w:val="0"/>
          <w:sz w:val="24"/>
          <w:szCs w:val="24"/>
        </w:rPr>
      </w:pPr>
      <w:r>
        <w:rPr>
          <w:rFonts w:ascii="VenturisADF-Italic" w:hAnsi="VenturisADF-Italic" w:eastAsia="VenturisADF-Italic" w:cs="VenturisADF-Italic"/>
          <w:i w:val="0"/>
          <w:iCs w:val="0"/>
          <w:color w:val="231F20"/>
          <w:kern w:val="0"/>
          <w:sz w:val="24"/>
          <w:szCs w:val="24"/>
          <w:lang w:val="en-US" w:eastAsia="zh-CN" w:bidi="ar-SA"/>
        </w:rPr>
        <w:t xml:space="preserve">•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w:t>
      </w:r>
      <w:r>
        <w:rPr>
          <w:rFonts w:ascii="CMMI10" w:hAnsi="CMMI10" w:eastAsia="CMMI10" w:cs="CMMI10"/>
          <w:i w:val="0"/>
          <w:iCs w:val="0"/>
          <w:color w:val="231F20"/>
          <w:kern w:val="0"/>
          <w:sz w:val="24"/>
          <w:szCs w:val="24"/>
          <w:lang w:val="en-US" w:eastAsia="zh-CN" w:bidi="ar-SA"/>
        </w:rPr>
        <w:t>α</w:t>
      </w:r>
      <w:r>
        <w:rPr>
          <w:rFonts w:ascii="CMR10" w:hAnsi="CMR10" w:eastAsia="CMR10" w:cs="CMR10"/>
          <w:i w:val="0"/>
          <w:iCs w:val="0"/>
          <w:color w:val="231F20"/>
          <w:kern w:val="0"/>
          <w:sz w:val="24"/>
          <w:szCs w:val="24"/>
          <w:lang w:val="en-US" w:eastAsia="zh-CN" w:bidi="ar-SA"/>
        </w:rPr>
        <w:t xml:space="preserve">) </w:t>
      </w:r>
      <w:r>
        <w:rPr>
          <w:rFonts w:ascii="CMSY10" w:hAnsi="CMSY10" w:eastAsia="CMSY10" w:cs="CMSY10"/>
          <w:i w:val="0"/>
          <w:iCs w:val="0"/>
          <w:color w:val="231F20"/>
          <w:kern w:val="0"/>
          <w:sz w:val="24"/>
          <w:szCs w:val="24"/>
          <w:lang w:val="en-US" w:eastAsia="zh-CN" w:bidi="ar-SA"/>
        </w:rPr>
        <w:t xml:space="preserve">≥ </w:t>
      </w:r>
      <w:r>
        <w:rPr>
          <w:rFonts w:ascii="CMR10" w:hAnsi="CMR10" w:eastAsia="CMR10" w:cs="CMR10"/>
          <w:i w:val="0"/>
          <w:iCs w:val="0"/>
          <w:color w:val="231F20"/>
          <w:kern w:val="0"/>
          <w:sz w:val="24"/>
          <w:szCs w:val="24"/>
          <w:lang w:val="en-US" w:eastAsia="zh-CN" w:bidi="ar-SA"/>
        </w:rPr>
        <w:t xml:space="preserve">0 </w:t>
      </w:r>
      <w:r>
        <w:rPr>
          <w:rFonts w:ascii="VenturisADF-Italic" w:hAnsi="VenturisADF-Italic" w:eastAsia="VenturisADF-Italic" w:cs="VenturisADF-Italic"/>
          <w:i w:val="0"/>
          <w:iCs w:val="0"/>
          <w:color w:val="231F20"/>
          <w:kern w:val="0"/>
          <w:sz w:val="24"/>
          <w:szCs w:val="24"/>
          <w:lang w:val="en-US" w:eastAsia="zh-CN" w:bidi="ar-SA"/>
        </w:rPr>
        <w:t xml:space="preserve">for all </w:t>
      </w:r>
      <w:r>
        <w:rPr>
          <w:rFonts w:ascii="CMMI10" w:hAnsi="CMMI10" w:eastAsia="CMMI10" w:cs="CMMI10"/>
          <w:i w:val="0"/>
          <w:iCs w:val="0"/>
          <w:color w:val="231F20"/>
          <w:kern w:val="0"/>
          <w:sz w:val="24"/>
          <w:szCs w:val="24"/>
          <w:lang w:val="en-US" w:eastAsia="zh-CN" w:bidi="ar-SA"/>
        </w:rPr>
        <w:t xml:space="preserve">α </w:t>
      </w:r>
      <w:r>
        <w:rPr>
          <w:rFonts w:ascii="CMSY10" w:hAnsi="CMSY10" w:eastAsia="CMSY10" w:cs="CMSY10"/>
          <w:i w:val="0"/>
          <w:iCs w:val="0"/>
          <w:color w:val="231F20"/>
          <w:kern w:val="0"/>
          <w:sz w:val="24"/>
          <w:szCs w:val="24"/>
          <w:lang w:val="en-US" w:eastAsia="zh-CN" w:bidi="ar-SA"/>
        </w:rPr>
        <w:t>∈ S</w:t>
      </w:r>
      <w:r>
        <w:rPr>
          <w:rFonts w:ascii="VenturisADF-Italic" w:hAnsi="VenturisADF-Italic" w:eastAsia="VenturisADF-Italic" w:cs="VenturisADF-Italic"/>
          <w:i w:val="0"/>
          <w:iCs w:val="0"/>
          <w:color w:val="231F20"/>
          <w:kern w:val="0"/>
          <w:sz w:val="24"/>
          <w:szCs w:val="24"/>
          <w:lang w:val="en-US" w:eastAsia="zh-CN" w:bidi="ar-SA"/>
        </w:rPr>
        <w:t xml:space="preserve">. </w:t>
      </w:r>
    </w:p>
    <w:p>
      <w:pPr>
        <w:keepNext w:val="0"/>
        <w:keepLines w:val="0"/>
        <w:widowControl/>
        <w:jc w:val="left"/>
        <w:rPr>
          <w:i w:val="0"/>
          <w:iCs w:val="0"/>
          <w:sz w:val="24"/>
          <w:szCs w:val="24"/>
        </w:rPr>
      </w:pPr>
      <w:r>
        <w:rPr>
          <w:rFonts w:ascii="VenturisADF-Italic" w:hAnsi="VenturisADF-Italic" w:eastAsia="VenturisADF-Italic" w:cs="VenturisADF-Italic"/>
          <w:i w:val="0"/>
          <w:iCs w:val="0"/>
          <w:color w:val="231F20"/>
          <w:kern w:val="0"/>
          <w:sz w:val="24"/>
          <w:szCs w:val="24"/>
          <w:lang w:val="en-US" w:eastAsia="zh-CN" w:bidi="ar-SA"/>
        </w:rPr>
        <w:t xml:space="preserve">•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(Ω) = 1</w:t>
      </w:r>
      <w:r>
        <w:rPr>
          <w:rFonts w:ascii="VenturisADF-Italic" w:hAnsi="VenturisADF-Italic" w:eastAsia="VenturisADF-Italic" w:cs="VenturisADF-Italic"/>
          <w:i w:val="0"/>
          <w:iCs w:val="0"/>
          <w:color w:val="231F20"/>
          <w:kern w:val="0"/>
          <w:sz w:val="24"/>
          <w:szCs w:val="24"/>
          <w:lang w:val="en-US" w:eastAsia="zh-CN" w:bidi="ar-SA"/>
        </w:rPr>
        <w:t xml:space="preserve">. </w:t>
      </w:r>
    </w:p>
    <w:p>
      <w:pPr>
        <w:keepNext w:val="0"/>
        <w:keepLines w:val="0"/>
        <w:widowControl/>
        <w:jc w:val="left"/>
        <w:rPr>
          <w:rFonts w:ascii="CMR10" w:hAnsi="CMR10" w:eastAsia="CMR10" w:cs="CMR10"/>
          <w:i w:val="0"/>
          <w:iCs w:val="0"/>
          <w:color w:val="231F20"/>
          <w:kern w:val="0"/>
          <w:sz w:val="24"/>
          <w:szCs w:val="24"/>
          <w:lang w:val="en-US" w:eastAsia="zh-CN" w:bidi="ar-SA"/>
        </w:rPr>
      </w:pPr>
      <w:r>
        <w:rPr>
          <w:rFonts w:ascii="VenturisADF-Italic" w:hAnsi="VenturisADF-Italic" w:eastAsia="VenturisADF-Italic" w:cs="VenturisADF-Italic"/>
          <w:i w:val="0"/>
          <w:iCs w:val="0"/>
          <w:color w:val="231F20"/>
          <w:kern w:val="0"/>
          <w:sz w:val="24"/>
          <w:szCs w:val="24"/>
          <w:lang w:val="en-US" w:eastAsia="zh-CN" w:bidi="ar-SA"/>
        </w:rPr>
        <w:t xml:space="preserve">• If </w:t>
      </w:r>
      <w:r>
        <w:rPr>
          <w:rFonts w:ascii="CMMI10" w:hAnsi="CMMI10" w:eastAsia="CMMI10" w:cs="CMMI10"/>
          <w:i w:val="0"/>
          <w:iCs w:val="0"/>
          <w:color w:val="231F20"/>
          <w:kern w:val="0"/>
          <w:sz w:val="24"/>
          <w:szCs w:val="24"/>
          <w:lang w:val="en-US" w:eastAsia="zh-CN" w:bidi="ar-SA"/>
        </w:rPr>
        <w:t xml:space="preserve">α, β </w:t>
      </w:r>
      <w:r>
        <w:rPr>
          <w:rFonts w:ascii="CMSY10" w:hAnsi="CMSY10" w:eastAsia="CMSY10" w:cs="CMSY10"/>
          <w:i w:val="0"/>
          <w:iCs w:val="0"/>
          <w:color w:val="231F20"/>
          <w:kern w:val="0"/>
          <w:sz w:val="24"/>
          <w:szCs w:val="24"/>
          <w:lang w:val="en-US" w:eastAsia="zh-CN" w:bidi="ar-SA"/>
        </w:rPr>
        <w:t xml:space="preserve">∈ S </w:t>
      </w:r>
      <w:r>
        <w:rPr>
          <w:rFonts w:ascii="VenturisADF-Italic" w:hAnsi="VenturisADF-Italic" w:eastAsia="VenturisADF-Italic" w:cs="VenturisADF-Italic"/>
          <w:i w:val="0"/>
          <w:iCs w:val="0"/>
          <w:color w:val="231F20"/>
          <w:kern w:val="0"/>
          <w:sz w:val="24"/>
          <w:szCs w:val="24"/>
          <w:lang w:val="en-US" w:eastAsia="zh-CN" w:bidi="ar-SA"/>
        </w:rPr>
        <w:t xml:space="preserve">and </w:t>
      </w:r>
      <w:r>
        <w:rPr>
          <w:rFonts w:ascii="CMMI10" w:hAnsi="CMMI10" w:eastAsia="CMMI10" w:cs="CMMI10"/>
          <w:i w:val="0"/>
          <w:iCs w:val="0"/>
          <w:color w:val="231F20"/>
          <w:kern w:val="0"/>
          <w:sz w:val="24"/>
          <w:szCs w:val="24"/>
          <w:lang w:val="en-US" w:eastAsia="zh-CN" w:bidi="ar-SA"/>
        </w:rPr>
        <w:t xml:space="preserve">α </w:t>
      </w:r>
      <w:r>
        <w:rPr>
          <w:rFonts w:ascii="CMSY10" w:hAnsi="CMSY10" w:eastAsia="CMSY10" w:cs="CMSY10"/>
          <w:i w:val="0"/>
          <w:iCs w:val="0"/>
          <w:color w:val="231F20"/>
          <w:kern w:val="0"/>
          <w:sz w:val="24"/>
          <w:szCs w:val="24"/>
          <w:lang w:val="en-US" w:eastAsia="zh-CN" w:bidi="ar-SA"/>
        </w:rPr>
        <w:t xml:space="preserve">∩ </w:t>
      </w:r>
      <w:r>
        <w:rPr>
          <w:rFonts w:ascii="CMMI10" w:hAnsi="CMMI10" w:eastAsia="CMMI10" w:cs="CMMI10"/>
          <w:i w:val="0"/>
          <w:iCs w:val="0"/>
          <w:color w:val="231F20"/>
          <w:kern w:val="0"/>
          <w:sz w:val="24"/>
          <w:szCs w:val="24"/>
          <w:lang w:val="en-US" w:eastAsia="zh-CN" w:bidi="ar-SA"/>
        </w:rPr>
        <w:t xml:space="preserve">β </w:t>
      </w:r>
      <w:r>
        <w:rPr>
          <w:rFonts w:ascii="CMR10" w:hAnsi="CMR10" w:eastAsia="CMR10" w:cs="CMR10"/>
          <w:i w:val="0"/>
          <w:iCs w:val="0"/>
          <w:color w:val="231F20"/>
          <w:kern w:val="0"/>
          <w:sz w:val="24"/>
          <w:szCs w:val="24"/>
          <w:lang w:val="en-US" w:eastAsia="zh-CN" w:bidi="ar-SA"/>
        </w:rPr>
        <w:t xml:space="preserve">= </w:t>
      </w:r>
      <w:r>
        <w:rPr>
          <w:rFonts w:ascii="CMSY10" w:hAnsi="CMSY10" w:eastAsia="CMSY10" w:cs="CMSY10"/>
          <w:i w:val="0"/>
          <w:iCs w:val="0"/>
          <w:color w:val="231F20"/>
          <w:kern w:val="0"/>
          <w:sz w:val="24"/>
          <w:szCs w:val="24"/>
          <w:lang w:val="en-US" w:eastAsia="zh-CN" w:bidi="ar-SA"/>
        </w:rPr>
        <w:t>∅</w:t>
      </w:r>
      <w:r>
        <w:rPr>
          <w:rFonts w:ascii="VenturisADF-Italic" w:hAnsi="VenturisADF-Italic" w:eastAsia="VenturisADF-Italic" w:cs="VenturisADF-Italic"/>
          <w:i w:val="0"/>
          <w:iCs w:val="0"/>
          <w:color w:val="231F20"/>
          <w:kern w:val="0"/>
          <w:sz w:val="24"/>
          <w:szCs w:val="24"/>
          <w:lang w:val="en-US" w:eastAsia="zh-CN" w:bidi="ar-SA"/>
        </w:rPr>
        <w:t xml:space="preserve">, then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w:t>
      </w:r>
      <w:r>
        <w:rPr>
          <w:rFonts w:ascii="CMMI10" w:hAnsi="CMMI10" w:eastAsia="CMMI10" w:cs="CMMI10"/>
          <w:i w:val="0"/>
          <w:iCs w:val="0"/>
          <w:color w:val="231F20"/>
          <w:kern w:val="0"/>
          <w:sz w:val="24"/>
          <w:szCs w:val="24"/>
          <w:lang w:val="en-US" w:eastAsia="zh-CN" w:bidi="ar-SA"/>
        </w:rPr>
        <w:t xml:space="preserve">α </w:t>
      </w:r>
      <w:r>
        <w:rPr>
          <w:rFonts w:ascii="CMSY10" w:hAnsi="CMSY10" w:eastAsia="CMSY10" w:cs="CMSY10"/>
          <w:i w:val="0"/>
          <w:iCs w:val="0"/>
          <w:color w:val="231F20"/>
          <w:kern w:val="0"/>
          <w:sz w:val="24"/>
          <w:szCs w:val="24"/>
          <w:lang w:val="en-US" w:eastAsia="zh-CN" w:bidi="ar-SA"/>
        </w:rPr>
        <w:t xml:space="preserve">∪ </w:t>
      </w:r>
      <w:r>
        <w:rPr>
          <w:rFonts w:ascii="CMMI10" w:hAnsi="CMMI10" w:eastAsia="CMMI10" w:cs="CMMI10"/>
          <w:i w:val="0"/>
          <w:iCs w:val="0"/>
          <w:color w:val="231F20"/>
          <w:kern w:val="0"/>
          <w:sz w:val="24"/>
          <w:szCs w:val="24"/>
          <w:lang w:val="en-US" w:eastAsia="zh-CN" w:bidi="ar-SA"/>
        </w:rPr>
        <w:t>β</w:t>
      </w:r>
      <w:r>
        <w:rPr>
          <w:rFonts w:ascii="CMR10" w:hAnsi="CMR10" w:eastAsia="CMR10" w:cs="CMR10"/>
          <w:i w:val="0"/>
          <w:iCs w:val="0"/>
          <w:color w:val="231F20"/>
          <w:kern w:val="0"/>
          <w:sz w:val="24"/>
          <w:szCs w:val="24"/>
          <w:lang w:val="en-US" w:eastAsia="zh-CN" w:bidi="ar-SA"/>
        </w:rPr>
        <w:t xml:space="preserve">) =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w:t>
      </w:r>
      <w:r>
        <w:rPr>
          <w:rFonts w:ascii="CMMI10" w:hAnsi="CMMI10" w:eastAsia="CMMI10" w:cs="CMMI10"/>
          <w:i w:val="0"/>
          <w:iCs w:val="0"/>
          <w:color w:val="231F20"/>
          <w:kern w:val="0"/>
          <w:sz w:val="24"/>
          <w:szCs w:val="24"/>
          <w:lang w:val="en-US" w:eastAsia="zh-CN" w:bidi="ar-SA"/>
        </w:rPr>
        <w:t>α</w:t>
      </w:r>
      <w:r>
        <w:rPr>
          <w:rFonts w:ascii="CMR10" w:hAnsi="CMR10" w:eastAsia="CMR10" w:cs="CMR10"/>
          <w:i w:val="0"/>
          <w:iCs w:val="0"/>
          <w:color w:val="231F20"/>
          <w:kern w:val="0"/>
          <w:sz w:val="24"/>
          <w:szCs w:val="24"/>
          <w:lang w:val="en-US" w:eastAsia="zh-CN" w:bidi="ar-SA"/>
        </w:rPr>
        <w:t xml:space="preserve">) +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w:t>
      </w:r>
      <w:r>
        <w:rPr>
          <w:rFonts w:ascii="CMMI10" w:hAnsi="CMMI10" w:eastAsia="CMMI10" w:cs="CMMI10"/>
          <w:i w:val="0"/>
          <w:iCs w:val="0"/>
          <w:color w:val="231F20"/>
          <w:kern w:val="0"/>
          <w:sz w:val="24"/>
          <w:szCs w:val="24"/>
          <w:lang w:val="en-US" w:eastAsia="zh-CN" w:bidi="ar-SA"/>
        </w:rPr>
        <w:t>β</w:t>
      </w:r>
      <w:r>
        <w:rPr>
          <w:rFonts w:ascii="CMR10" w:hAnsi="CMR10" w:eastAsia="CMR10" w:cs="CMR10"/>
          <w:i w:val="0"/>
          <w:iCs w:val="0"/>
          <w:color w:val="231F20"/>
          <w:kern w:val="0"/>
          <w:sz w:val="24"/>
          <w:szCs w:val="24"/>
          <w:lang w:val="en-US" w:eastAsia="zh-CN" w:bidi="ar-SA"/>
        </w:rPr>
        <w:t>)</w:t>
      </w:r>
    </w:p>
    <w:p>
      <w:pPr>
        <w:keepNext w:val="0"/>
        <w:keepLines w:val="0"/>
        <w:widowControl/>
        <w:jc w:val="left"/>
        <w:rPr>
          <w:rFonts w:ascii="CMR10" w:hAnsi="CMR10" w:eastAsia="CMR10" w:cs="CMR10"/>
          <w:i w:val="0"/>
          <w:iCs w:val="0"/>
          <w:color w:val="231F20"/>
          <w:kern w:val="0"/>
          <w:sz w:val="24"/>
          <w:szCs w:val="24"/>
          <w:lang w:val="en-US" w:eastAsia="zh-CN" w:bidi="ar-SA"/>
        </w:rPr>
      </w:pPr>
    </w:p>
    <w:p>
      <w:pPr>
        <w:rPr>
          <w:rFonts w:ascii="CMR10" w:hAnsi="CMR10" w:eastAsia="CMR10" w:cs="CMR10"/>
          <w:i w:val="0"/>
          <w:iCs w:val="0"/>
          <w:color w:val="231F20"/>
          <w:kern w:val="0"/>
          <w:sz w:val="24"/>
          <w:szCs w:val="24"/>
          <w:lang w:val="en-US" w:eastAsia="zh-CN" w:bidi="ar-SA"/>
        </w:rPr>
      </w:pPr>
      <w:r>
        <w:br w:type="page"/>
      </w:r>
    </w:p>
    <w:p>
      <w:pPr>
        <w:keepNext w:val="0"/>
        <w:keepLines w:val="0"/>
        <w:widowControl/>
        <w:jc w:val="left"/>
        <w:rPr>
          <w:rFonts w:ascii="CMR10" w:hAnsi="CMR10" w:eastAsia="CMR10" w:cs="CMR10"/>
          <w:i w:val="0"/>
          <w:iCs w:val="0"/>
          <w:color w:val="231F20"/>
          <w:kern w:val="0"/>
          <w:sz w:val="24"/>
          <w:szCs w:val="24"/>
          <w:lang w:val="en-US" w:eastAsia="zh-CN" w:bidi="ar-SA"/>
        </w:rPr>
      </w:pPr>
      <w:r>
        <w:rPr>
          <w:rFonts w:ascii="CMR10" w:hAnsi="CMR10" w:eastAsia="CMR10" w:cs="CMR10"/>
          <w:b/>
          <w:bCs/>
          <w:i w:val="0"/>
          <w:iCs w:val="0"/>
          <w:color w:val="231F20"/>
          <w:kern w:val="0"/>
          <w:sz w:val="32"/>
          <w:szCs w:val="32"/>
          <w:lang w:val="en-US" w:eastAsia="zh-CN" w:bidi="ar-SA"/>
        </w:rPr>
        <w:t>Probability Definition</w:t>
      </w:r>
      <w:r>
        <w:rPr>
          <w:rFonts w:ascii="CMR10" w:hAnsi="CMR10" w:eastAsia="CMR10" w:cs="CMR10"/>
          <w:i w:val="0"/>
          <w:iCs w:val="0"/>
          <w:color w:val="231F20"/>
          <w:kern w:val="0"/>
          <w:sz w:val="24"/>
          <w:szCs w:val="24"/>
          <w:lang w:val="en-US" w:eastAsia="zh-CN" w:bidi="ar-SA"/>
        </w:rPr>
        <w:t xml:space="preserve">: there are two types of probablity definition </w:t>
      </w:r>
    </w:p>
    <w:p>
      <w:pPr>
        <w:keepNext w:val="0"/>
        <w:keepLines w:val="0"/>
        <w:widowControl/>
        <w:jc w:val="left"/>
        <w:rPr>
          <w:rFonts w:ascii="CMR10" w:hAnsi="CMR10" w:eastAsia="CMR10" w:cs="CMR10"/>
          <w:i w:val="0"/>
          <w:iCs w:val="0"/>
          <w:color w:val="231F20"/>
          <w:kern w:val="0"/>
          <w:sz w:val="24"/>
          <w:szCs w:val="24"/>
          <w:lang w:val="en-US" w:eastAsia="zh-CN" w:bidi="ar-SA"/>
        </w:rPr>
      </w:pPr>
    </w:p>
    <w:tbl>
      <w:tblPr>
        <w:tblStyle w:val="13"/>
        <w:tblW w:w="7350" w:type="dxa"/>
        <w:tblInd w:w="0" w:type="dxa"/>
        <w:tblLayout w:type="fixed"/>
        <w:tblCellMar>
          <w:top w:w="15" w:type="dxa"/>
          <w:left w:w="15" w:type="dxa"/>
          <w:bottom w:w="15" w:type="dxa"/>
          <w:right w:w="15" w:type="dxa"/>
        </w:tblCellMar>
      </w:tblPr>
      <w:tblGrid>
        <w:gridCol w:w="1295"/>
        <w:gridCol w:w="3320"/>
        <w:gridCol w:w="2735"/>
      </w:tblGrid>
      <w:tr>
        <w:tblPrEx>
          <w:tblCellMar>
            <w:top w:w="15" w:type="dxa"/>
            <w:left w:w="15" w:type="dxa"/>
            <w:bottom w:w="15" w:type="dxa"/>
            <w:right w:w="15" w:type="dxa"/>
          </w:tblCellMar>
        </w:tblPrEx>
        <w:trPr>
          <w:tblHeader/>
        </w:trPr>
        <w:tc>
          <w:tcPr>
            <w:tcW w:w="1295" w:type="dxa"/>
            <w:tcBorders>
              <w:top w:val="single" w:color="000000" w:sz="4" w:space="0"/>
              <w:left w:val="single" w:color="000000" w:sz="6"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Aspect</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Frequentist</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Subjective (Bayesian)</w:t>
            </w:r>
          </w:p>
        </w:tc>
      </w:tr>
      <w:tr>
        <w:tblPrEx>
          <w:tblCellMar>
            <w:top w:w="15" w:type="dxa"/>
            <w:left w:w="15" w:type="dxa"/>
            <w:bottom w:w="15" w:type="dxa"/>
            <w:right w:w="15" w:type="dxa"/>
          </w:tblCellMar>
        </w:tblPrEx>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Meaning</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Long-run frequency</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Degree of belief</w:t>
            </w:r>
          </w:p>
        </w:tc>
      </w:tr>
      <w:tr>
        <w:tblPrEx>
          <w:tblCellMar>
            <w:top w:w="15" w:type="dxa"/>
            <w:left w:w="15" w:type="dxa"/>
            <w:bottom w:w="15" w:type="dxa"/>
            <w:right w:w="15" w:type="dxa"/>
          </w:tblCellMar>
        </w:tblPrEx>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Nature</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Objective</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Subjective</w:t>
            </w:r>
          </w:p>
        </w:tc>
      </w:tr>
      <w:tr>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Experiment</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Needs repeatable trials</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Can be one-time events</w:t>
            </w:r>
          </w:p>
        </w:tc>
      </w:tr>
      <w:tr>
        <w:tblPrEx>
          <w:tblCellMar>
            <w:top w:w="15" w:type="dxa"/>
            <w:left w:w="15" w:type="dxa"/>
            <w:bottom w:w="15" w:type="dxa"/>
            <w:right w:w="15" w:type="dxa"/>
          </w:tblCellMar>
        </w:tblPrEx>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Example</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P(rolling 3 on a die) = 1/6</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P(rain tomorrow) = 0.7</w:t>
            </w:r>
          </w:p>
        </w:tc>
      </w:tr>
    </w:tbl>
    <w:p>
      <w:pPr>
        <w:keepNext w:val="0"/>
        <w:keepLines w:val="0"/>
        <w:widowControl/>
        <w:numPr>
          <w:ilvl w:val="0"/>
          <w:numId w:val="0"/>
        </w:numPr>
        <w:ind w:left="0" w:firstLine="0"/>
        <w:jc w:val="left"/>
        <w:rPr>
          <w:rFonts w:ascii="CMR10" w:hAnsi="CMR10" w:eastAsia="CMR10" w:cs="CMR10"/>
          <w:i w:val="0"/>
          <w:iCs w:val="0"/>
          <w:color w:val="231F20"/>
          <w:kern w:val="0"/>
          <w:sz w:val="24"/>
          <w:szCs w:val="24"/>
          <w:lang w:val="en-US" w:eastAsia="zh-CN" w:bidi="ar-SA"/>
        </w:rPr>
      </w:pPr>
    </w:p>
    <w:p>
      <w:pPr>
        <w:keepNext w:val="0"/>
        <w:keepLines w:val="0"/>
        <w:widowControl/>
        <w:jc w:val="left"/>
        <w:rPr>
          <w:rFonts w:ascii="CMR10" w:hAnsi="CMR10" w:eastAsia="CMR10" w:cs="CMR10"/>
          <w:i w:val="0"/>
          <w:iCs w:val="0"/>
          <w:color w:val="231F20"/>
          <w:kern w:val="0"/>
          <w:sz w:val="24"/>
          <w:szCs w:val="24"/>
          <w:lang w:val="en-US" w:eastAsia="zh-CN" w:bidi="ar-SA"/>
        </w:rPr>
      </w:pPr>
    </w:p>
    <w:p>
      <w:pPr>
        <w:jc w:val="both"/>
        <w:rPr>
          <w:sz w:val="24"/>
          <w:szCs w:val="24"/>
          <w:highlight w:val="red"/>
          <w:lang w:val="en-US"/>
        </w:rPr>
      </w:pPr>
    </w:p>
    <w:p>
      <w:pPr>
        <w:jc w:val="both"/>
        <w:rPr>
          <w:sz w:val="24"/>
          <w:szCs w:val="24"/>
          <w:lang w:val="en-US"/>
        </w:rPr>
      </w:pPr>
      <w:r>
        <w:rPr>
          <w:sz w:val="24"/>
          <w:szCs w:val="24"/>
          <w:lang w:val="en-US"/>
        </w:rPr>
        <w:t>8/18/2025</w:t>
      </w:r>
    </w:p>
    <w:p>
      <w:pPr>
        <w:jc w:val="center"/>
        <w:rPr>
          <w:sz w:val="32"/>
          <w:szCs w:val="32"/>
          <w:lang w:val="en-US"/>
        </w:rPr>
      </w:pPr>
      <w:r>
        <w:rPr>
          <w:sz w:val="32"/>
          <w:szCs w:val="32"/>
          <w:lang w:val="en-US"/>
        </w:rPr>
        <w:t>Addition rule of Probability</w:t>
      </w:r>
    </w:p>
    <w:p>
      <w:pPr>
        <w:jc w:val="center"/>
        <w:rPr>
          <w:sz w:val="32"/>
          <w:szCs w:val="32"/>
          <w:lang w:val="en-US"/>
        </w:rPr>
      </w:pPr>
    </w:p>
    <w:p>
      <w:pPr>
        <w:jc w:val="center"/>
        <w:rPr>
          <w:rFonts w:cstheme="minorBidi"/>
          <w:i w:val="0"/>
          <w:sz w:val="32"/>
          <w:szCs w:val="32"/>
          <w:lang w:val="en-US" w:eastAsia="zh-CN" w:bidi="ar-SA"/>
        </w:rPr>
      </w:pPr>
      <w:r>
        <w:rPr>
          <w:rFonts w:cstheme="minorBidi"/>
          <w:i w:val="0"/>
          <w:sz w:val="32"/>
          <w:szCs w:val="32"/>
          <w:lang w:val="en-US" w:eastAsia="zh-CN" w:bidi="ar-SA"/>
        </w:rPr>
        <w:t>P ( A u B) = P (A) + P (B) - P (A n B)</w:t>
      </w:r>
    </w:p>
    <w:p>
      <w:pPr>
        <w:jc w:val="both"/>
        <w:rPr>
          <w:rFonts w:cstheme="minorBidi"/>
          <w:i w:val="0"/>
          <w:sz w:val="32"/>
          <w:szCs w:val="32"/>
          <w:lang w:val="en-US" w:eastAsia="zh-CN" w:bidi="ar-SA"/>
        </w:rPr>
      </w:pPr>
      <w:r>
        <w:rPr>
          <w:rFonts w:cstheme="minorBidi"/>
          <w:i w:val="0"/>
          <w:sz w:val="32"/>
          <w:szCs w:val="32"/>
          <w:lang w:val="en-US" w:eastAsia="zh-CN" w:bidi="ar-SA"/>
        </w:rPr>
        <w:t xml:space="preserve">If the two events are mutually exclusive </w:t>
      </w:r>
    </w:p>
    <w:p>
      <w:pPr>
        <w:jc w:val="both"/>
        <w:rPr>
          <w:rFonts w:cstheme="minorBidi"/>
          <w:i w:val="0"/>
          <w:sz w:val="32"/>
          <w:szCs w:val="32"/>
          <w:lang w:val="en-US" w:eastAsia="zh-CN" w:bidi="ar-SA"/>
        </w:rPr>
      </w:pPr>
      <w:r>
        <w:rPr>
          <w:rFonts w:cstheme="minorBidi"/>
          <w:i w:val="0"/>
          <w:sz w:val="32"/>
          <w:szCs w:val="32"/>
          <w:lang w:val="en-US" w:eastAsia="zh-CN" w:bidi="ar-SA"/>
        </w:rPr>
        <w:t>P(A n B) = 0     therefor   P ( A u B) = P(A) + P(B)</w:t>
      </w:r>
    </w:p>
    <w:p>
      <w:pPr>
        <w:jc w:val="center"/>
        <w:rPr>
          <w:sz w:val="32"/>
          <w:szCs w:val="32"/>
          <w:lang w:val="en-US"/>
        </w:rPr>
      </w:pPr>
    </w:p>
    <w:tbl>
      <w:tblPr>
        <w:tblStyle w:val="104"/>
        <w:tblW w:w="9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8"/>
        <w:gridCol w:w="53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9079" w:type="dxa"/>
            <w:gridSpan w:val="2"/>
          </w:tcPr>
          <w:p>
            <w:pPr>
              <w:widowControl w:val="0"/>
              <w:spacing w:before="0" w:after="0"/>
              <w:jc w:val="both"/>
              <w:rPr>
                <w:rFonts w:ascii="sans-serif" w:hAnsi="sans-serif" w:eastAsia="sans-serif" w:cs="sans-serif"/>
                <w:i w:val="0"/>
                <w:iCs w:val="0"/>
                <w:caps w:val="0"/>
                <w:smallCaps w:val="0"/>
                <w:color w:val="373D3F"/>
                <w:spacing w:val="0"/>
                <w:sz w:val="21"/>
                <w:szCs w:val="21"/>
                <w:shd w:val="clear" w:fill="FFFFFF"/>
                <w:lang w:val="en-US"/>
              </w:rPr>
            </w:pPr>
            <w:r>
              <w:rPr>
                <w:rFonts w:ascii="sans-serif" w:hAnsi="sans-serif" w:eastAsia="sans-serif" w:cs="sans-serif"/>
                <w:b/>
                <w:bCs/>
                <w:i w:val="0"/>
                <w:iCs w:val="0"/>
                <w:caps w:val="0"/>
                <w:smallCaps w:val="0"/>
                <w:color w:val="373D3F"/>
                <w:spacing w:val="0"/>
                <w:kern w:val="0"/>
                <w:sz w:val="40"/>
                <w:szCs w:val="40"/>
                <w:shd w:val="clear" w:fill="FFFFFF"/>
                <w:lang w:val="en-US"/>
              </w:rPr>
              <w:t>Why subtract P(A n B)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0" w:hRule="atLeast"/>
        </w:trPr>
        <w:tc>
          <w:tcPr>
            <w:tcW w:w="3688" w:type="dxa"/>
          </w:tcPr>
          <w:p>
            <w:pPr>
              <w:widowControl w:val="0"/>
              <w:spacing w:before="0" w:after="0"/>
              <w:jc w:val="both"/>
              <w:rPr>
                <w:position w:val="0"/>
                <w:sz w:val="22"/>
                <w:szCs w:val="22"/>
                <w:vertAlign w:val="baseline"/>
              </w:rPr>
            </w:pPr>
            <w:r>
              <w:rPr>
                <w:kern w:val="0"/>
                <w:sz w:val="20"/>
                <w:szCs w:val="20"/>
              </w:rPr>
              <w:drawing>
                <wp:inline distT="0" distB="0" distL="0" distR="0">
                  <wp:extent cx="2357120" cy="168084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7"/>
                          <a:stretch>
                            <a:fillRect/>
                          </a:stretch>
                        </pic:blipFill>
                        <pic:spPr>
                          <a:xfrm>
                            <a:off x="0" y="0"/>
                            <a:ext cx="2357120" cy="1680845"/>
                          </a:xfrm>
                          <a:prstGeom prst="rect">
                            <a:avLst/>
                          </a:prstGeom>
                        </pic:spPr>
                      </pic:pic>
                    </a:graphicData>
                  </a:graphic>
                </wp:inline>
              </w:drawing>
            </w:r>
          </w:p>
        </w:tc>
        <w:tc>
          <w:tcPr>
            <w:tcW w:w="5391" w:type="dxa"/>
          </w:tcPr>
          <w:p>
            <w:pPr>
              <w:widowControl w:val="0"/>
              <w:spacing w:before="0" w:after="0"/>
              <w:jc w:val="both"/>
              <w:rPr>
                <w:position w:val="0"/>
                <w:sz w:val="22"/>
                <w:szCs w:val="22"/>
                <w:vertAlign w:val="baseline"/>
              </w:rPr>
            </w:pPr>
            <w:r>
              <w:rPr>
                <w:rFonts w:ascii="sans-serif" w:hAnsi="sans-serif" w:eastAsia="sans-serif" w:cs="sans-serif"/>
                <w:i w:val="0"/>
                <w:iCs w:val="0"/>
                <w:caps w:val="0"/>
                <w:smallCaps w:val="0"/>
                <w:color w:val="373D3F"/>
                <w:spacing w:val="0"/>
                <w:kern w:val="0"/>
                <w:sz w:val="22"/>
                <w:szCs w:val="22"/>
                <w:shd w:val="clear" w:fill="FFFFFF"/>
              </w:rPr>
              <w:t>There are a total of 6 sections, and 3 of them are orange. So the probability of spinning orange is </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3</w:t>
            </w:r>
            <w:r>
              <w:rPr>
                <w:rFonts w:ascii="Nyala" w:hAnsi="Nyala" w:eastAsia="MJXc-TeX-main-Rw" w:cs="MJXc-TeX-main-Rw"/>
                <w:i w:val="0"/>
                <w:iCs w:val="0"/>
                <w:caps w:val="0"/>
                <w:smallCaps w:val="0"/>
                <w:color w:val="000000"/>
                <w:spacing w:val="0"/>
                <w:kern w:val="0"/>
                <w:position w:val="0"/>
                <w:sz w:val="18"/>
                <w:szCs w:val="18"/>
                <w:shd w:val="clear" w:fill="FFFFFF"/>
                <w:vertAlign w:val="baseline"/>
                <w:lang w:val="am-ET"/>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6</w:t>
            </w:r>
            <w:r>
              <w:rPr>
                <w:rFonts w:ascii="MJXc-TeX-main-Rw" w:hAnsi="MJXc-TeX-main-Rw" w:eastAsia="MJXc-TeX-main-Rw" w:cs="MJXc-TeX-main-Rw"/>
                <w:i w:val="0"/>
                <w:iCs w:val="0"/>
                <w:caps w:val="0"/>
                <w:smallCaps w:val="0"/>
                <w:color w:val="000000"/>
                <w:spacing w:val="0"/>
                <w:kern w:val="0"/>
                <w:position w:val="0"/>
                <w:sz w:val="24"/>
                <w:szCs w:val="24"/>
                <w:shd w:val="clear" w:fill="FFFFFF"/>
                <w:vertAlign w:val="baseline"/>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1</w:t>
            </w:r>
            <w:r>
              <w:rPr>
                <w:rFonts w:ascii="Nyala" w:hAnsi="Nyala" w:eastAsia="MJXc-TeX-main-Rw" w:cs="MJXc-TeX-main-Rw"/>
                <w:i w:val="0"/>
                <w:iCs w:val="0"/>
                <w:caps w:val="0"/>
                <w:smallCaps w:val="0"/>
                <w:color w:val="000000"/>
                <w:spacing w:val="0"/>
                <w:kern w:val="0"/>
                <w:position w:val="0"/>
                <w:sz w:val="18"/>
                <w:szCs w:val="18"/>
                <w:shd w:val="clear" w:fill="FFFFFF"/>
                <w:vertAlign w:val="baseline"/>
                <w:lang w:val="am-ET"/>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2</w:t>
            </w:r>
            <w:r>
              <w:rPr>
                <w:rFonts w:ascii="sans-serif" w:hAnsi="sans-serif" w:eastAsia="sans-serif" w:cs="sans-serif"/>
                <w:i w:val="0"/>
                <w:iCs w:val="0"/>
                <w:caps w:val="0"/>
                <w:smallCaps w:val="0"/>
                <w:color w:val="373D3F"/>
                <w:spacing w:val="0"/>
                <w:kern w:val="0"/>
                <w:sz w:val="22"/>
                <w:szCs w:val="22"/>
                <w:shd w:val="clear" w:fill="FFFFFF"/>
              </w:rPr>
              <w:t>. There are a total of 6 sections, and 2 of them have a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 So the probability of spinning a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 is </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2</w:t>
            </w:r>
            <w:r>
              <w:rPr>
                <w:rFonts w:ascii="Nyala" w:hAnsi="Nyala" w:eastAsia="MJXc-TeX-main-Rw" w:cs="MJXc-TeX-main-Rw"/>
                <w:i w:val="0"/>
                <w:iCs w:val="0"/>
                <w:caps w:val="0"/>
                <w:smallCaps w:val="0"/>
                <w:color w:val="000000"/>
                <w:spacing w:val="0"/>
                <w:kern w:val="0"/>
                <w:position w:val="0"/>
                <w:sz w:val="18"/>
                <w:szCs w:val="18"/>
                <w:shd w:val="clear" w:fill="FFFFFF"/>
                <w:vertAlign w:val="baseline"/>
                <w:lang w:val="am-ET"/>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6</w:t>
            </w:r>
            <w:r>
              <w:rPr>
                <w:rFonts w:ascii="MJXc-TeX-main-Rw" w:hAnsi="MJXc-TeX-main-Rw" w:eastAsia="MJXc-TeX-main-Rw" w:cs="MJXc-TeX-main-Rw"/>
                <w:i w:val="0"/>
                <w:iCs w:val="0"/>
                <w:caps w:val="0"/>
                <w:smallCaps w:val="0"/>
                <w:color w:val="000000"/>
                <w:spacing w:val="0"/>
                <w:kern w:val="0"/>
                <w:position w:val="0"/>
                <w:sz w:val="24"/>
                <w:szCs w:val="24"/>
                <w:shd w:val="clear" w:fill="FFFFFF"/>
                <w:vertAlign w:val="baseline"/>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1</w:t>
            </w:r>
            <w:r>
              <w:rPr>
                <w:rFonts w:ascii="Nyala" w:hAnsi="Nyala" w:eastAsia="MJXc-TeX-main-Rw" w:cs="MJXc-TeX-main-Rw"/>
                <w:i w:val="0"/>
                <w:iCs w:val="0"/>
                <w:caps w:val="0"/>
                <w:smallCaps w:val="0"/>
                <w:color w:val="000000"/>
                <w:spacing w:val="0"/>
                <w:kern w:val="0"/>
                <w:position w:val="0"/>
                <w:sz w:val="18"/>
                <w:szCs w:val="18"/>
                <w:shd w:val="clear" w:fill="FFFFFF"/>
                <w:vertAlign w:val="baseline"/>
                <w:lang w:val="am-ET"/>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3</w:t>
            </w:r>
            <w:r>
              <w:rPr>
                <w:rFonts w:ascii="sans-serif" w:hAnsi="sans-serif" w:eastAsia="sans-serif" w:cs="sans-serif"/>
                <w:i w:val="0"/>
                <w:iCs w:val="0"/>
                <w:caps w:val="0"/>
                <w:smallCaps w:val="0"/>
                <w:color w:val="373D3F"/>
                <w:spacing w:val="0"/>
                <w:kern w:val="0"/>
                <w:sz w:val="22"/>
                <w:szCs w:val="22"/>
                <w:shd w:val="clear" w:fill="FFFFFF"/>
              </w:rPr>
              <w:t xml:space="preserve">. If we added these two probabilities, we would be counting the sector that is both </w:t>
            </w:r>
            <w:r>
              <w:rPr>
                <w:rFonts w:ascii="sans-serif" w:hAnsi="sans-serif" w:eastAsia="sans-serif" w:cs="sans-serif"/>
                <w:b/>
                <w:bCs/>
                <w:i w:val="0"/>
                <w:iCs w:val="0"/>
                <w:caps w:val="0"/>
                <w:smallCaps w:val="0"/>
                <w:color w:val="373D3F"/>
                <w:spacing w:val="0"/>
                <w:kern w:val="0"/>
                <w:sz w:val="22"/>
                <w:szCs w:val="22"/>
                <w:shd w:val="clear" w:fill="FFFFFF"/>
              </w:rPr>
              <w:t xml:space="preserve">orange </w:t>
            </w:r>
            <w:r>
              <w:rPr>
                <w:rFonts w:ascii="sans-serif" w:hAnsi="sans-serif" w:eastAsia="sans-serif" w:cs="sans-serif"/>
                <w:i w:val="0"/>
                <w:iCs w:val="0"/>
                <w:caps w:val="0"/>
                <w:smallCaps w:val="0"/>
                <w:color w:val="373D3F"/>
                <w:spacing w:val="0"/>
                <w:kern w:val="0"/>
                <w:sz w:val="22"/>
                <w:szCs w:val="22"/>
                <w:shd w:val="clear" w:fill="FFFFFF"/>
              </w:rPr>
              <w:t>and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 twice. To find the probability of spinning an orange or a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 we need to subtract the probability that the sector is both orange and has a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w:t>
            </w:r>
          </w:p>
        </w:tc>
      </w:tr>
    </w:tbl>
    <w:p>
      <w:pPr>
        <w:jc w:val="both"/>
        <w:rPr>
          <w:sz w:val="20"/>
          <w:szCs w:val="20"/>
          <w:lang w:val="en-US"/>
        </w:rPr>
      </w:pPr>
    </w:p>
    <w:p>
      <w:pPr>
        <w:jc w:val="both"/>
        <w:rPr>
          <w:position w:val="0"/>
          <w:sz w:val="20"/>
          <w:szCs w:val="20"/>
          <w:vertAlign w:val="baseline"/>
          <w:lang w:val="en-US"/>
        </w:rPr>
      </w:pPr>
      <w:r>
        <w:rPr>
          <w:sz w:val="20"/>
          <w:szCs w:val="20"/>
          <w:lang w:val="en-US"/>
        </w:rPr>
        <w:t xml:space="preserve"> </w:t>
      </w:r>
    </w:p>
    <w:tbl>
      <w:tblPr>
        <w:tblStyle w:val="10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8521" w:type="dxa"/>
            <w:gridSpan w:val="2"/>
          </w:tcPr>
          <w:p>
            <w:pPr>
              <w:widowControl w:val="0"/>
              <w:spacing w:before="0" w:after="0"/>
              <w:jc w:val="center"/>
              <w:rPr>
                <w:rFonts w:ascii="SimSun" w:hAnsi="SimSun" w:eastAsia="SimSun" w:cs="SimSun"/>
                <w:sz w:val="24"/>
                <w:szCs w:val="24"/>
              </w:rPr>
            </w:pPr>
            <w:r>
              <w:rPr>
                <w:rFonts w:ascii="SimSun" w:hAnsi="SimSun" w:eastAsia="SimSun" w:cs="SimSun"/>
                <w:kern w:val="0"/>
                <w:sz w:val="24"/>
                <w:szCs w:val="24"/>
              </w:rPr>
              <w:t>probability of disjoint union = sum of probabilities</w:t>
            </w:r>
          </w:p>
          <w:p>
            <w:pPr>
              <w:widowControl w:val="0"/>
              <w:spacing w:before="0" w:after="0"/>
              <w:jc w:val="center"/>
              <w:rPr>
                <w:rFonts w:ascii="SimSun" w:hAnsi="SimSun" w:eastAsia="SimSun" w:cs="SimSun"/>
                <w:sz w:val="24"/>
                <w:szCs w:val="24"/>
                <w:lang w:val="en-US"/>
              </w:rPr>
            </w:pPr>
            <w:r>
              <w:rPr>
                <w:rFonts w:ascii="SimSun" w:hAnsi="SimSun" w:eastAsia="SimSun" w:cs="SimSun"/>
                <w:kern w:val="0"/>
                <w:sz w:val="24"/>
                <w:szCs w:val="24"/>
                <w:lang w:val="en-US"/>
              </w:rPr>
              <w:t>(axiom 3 of probablity)</w:t>
            </w:r>
          </w:p>
          <w:p>
            <w:pPr>
              <w:widowControl w:val="0"/>
              <w:spacing w:before="0" w:after="0"/>
              <w:jc w:val="center"/>
              <w:rPr>
                <w:position w:val="0"/>
                <w:sz w:val="20"/>
                <w:szCs w:val="2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4261" w:type="dxa"/>
          </w:tcPr>
          <w:p>
            <w:pPr>
              <w:widowControl w:val="0"/>
              <w:spacing w:before="0" w:after="0"/>
              <w:jc w:val="both"/>
              <w:rPr>
                <w:position w:val="0"/>
                <w:sz w:val="20"/>
                <w:szCs w:val="20"/>
                <w:vertAlign w:val="baseline"/>
                <w:lang w:val="en-US"/>
              </w:rPr>
            </w:pPr>
            <w:r>
              <w:rPr>
                <w:kern w:val="0"/>
                <w:position w:val="0"/>
                <w:sz w:val="20"/>
                <w:szCs w:val="20"/>
                <w:vertAlign w:val="baseline"/>
                <w:lang w:val="en-US"/>
              </w:rPr>
              <w:drawing>
                <wp:anchor distT="0" distB="0" distL="114300" distR="114300" simplePos="0" relativeHeight="251661312" behindDoc="0" locked="0" layoutInCell="1" allowOverlap="1">
                  <wp:simplePos x="0" y="0"/>
                  <wp:positionH relativeFrom="column">
                    <wp:posOffset>607695</wp:posOffset>
                  </wp:positionH>
                  <wp:positionV relativeFrom="paragraph">
                    <wp:posOffset>71120</wp:posOffset>
                  </wp:positionV>
                  <wp:extent cx="1318895" cy="407670"/>
                  <wp:effectExtent l="0" t="0" r="0" b="0"/>
                  <wp:wrapTopAndBottom/>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8"/>
                          <a:stretch>
                            <a:fillRect/>
                          </a:stretch>
                        </pic:blipFill>
                        <pic:spPr>
                          <a:xfrm>
                            <a:off x="0" y="0"/>
                            <a:ext cx="1318895" cy="407670"/>
                          </a:xfrm>
                          <a:prstGeom prst="rect">
                            <a:avLst/>
                          </a:prstGeom>
                        </pic:spPr>
                      </pic:pic>
                    </a:graphicData>
                  </a:graphic>
                </wp:anchor>
              </w:drawing>
            </w:r>
          </w:p>
        </w:tc>
        <w:tc>
          <w:tcPr>
            <w:tcW w:w="4260" w:type="dxa"/>
          </w:tcPr>
          <w:p>
            <w:pPr>
              <w:widowControl w:val="0"/>
              <w:spacing w:before="0" w:after="0"/>
              <w:jc w:val="both"/>
              <w:rPr>
                <w:position w:val="0"/>
                <w:sz w:val="20"/>
                <w:szCs w:val="20"/>
                <w:vertAlign w:val="baseline"/>
                <w:lang w:val="en-US"/>
              </w:rPr>
            </w:pPr>
            <w:r>
              <w:rPr>
                <w:kern w:val="0"/>
                <w:position w:val="0"/>
                <w:sz w:val="20"/>
                <w:szCs w:val="20"/>
                <w:vertAlign w:val="baseline"/>
                <w:lang w:val="en-US"/>
              </w:rPr>
              <w:drawing>
                <wp:anchor distT="0" distB="0" distL="114300" distR="114300" simplePos="0" relativeHeight="251661312" behindDoc="0" locked="0" layoutInCell="1" allowOverlap="1">
                  <wp:simplePos x="0" y="0"/>
                  <wp:positionH relativeFrom="column">
                    <wp:posOffset>216535</wp:posOffset>
                  </wp:positionH>
                  <wp:positionV relativeFrom="paragraph">
                    <wp:posOffset>74295</wp:posOffset>
                  </wp:positionV>
                  <wp:extent cx="1511935" cy="412115"/>
                  <wp:effectExtent l="0" t="0" r="0" b="0"/>
                  <wp:wrapTopAndBottom/>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9"/>
                          <a:stretch>
                            <a:fillRect/>
                          </a:stretch>
                        </pic:blipFill>
                        <pic:spPr>
                          <a:xfrm>
                            <a:off x="0" y="0"/>
                            <a:ext cx="1511935" cy="412115"/>
                          </a:xfrm>
                          <a:prstGeom prst="rect">
                            <a:avLst/>
                          </a:prstGeom>
                        </pic:spPr>
                      </pic:pic>
                    </a:graphicData>
                  </a:graphic>
                </wp:anchor>
              </w:drawing>
            </w:r>
          </w:p>
          <w:p>
            <w:pPr>
              <w:widowControl w:val="0"/>
              <w:spacing w:before="0" w:after="0"/>
              <w:jc w:val="both"/>
              <w:rPr>
                <w:position w:val="0"/>
                <w:sz w:val="20"/>
                <w:szCs w:val="20"/>
                <w:vertAlign w:val="baseline"/>
                <w:lang w:val="en-US"/>
              </w:rPr>
            </w:pPr>
          </w:p>
        </w:tc>
      </w:tr>
    </w:tbl>
    <w:p>
      <w:pPr>
        <w:jc w:val="both"/>
        <w:rPr>
          <w:sz w:val="20"/>
          <w:szCs w:val="20"/>
          <w:lang w:val="en-US"/>
        </w:rPr>
      </w:pPr>
    </w:p>
    <w:p>
      <w:pPr>
        <w:pStyle w:val="5"/>
        <w:keepNext w:val="0"/>
        <w:keepLines w:val="0"/>
        <w:widowControl/>
        <w:spacing w:before="280" w:after="280"/>
      </w:pPr>
      <w:r>
        <w:t>General Rule (Inclusion–Exclusion Principle)</w:t>
      </w:r>
    </w:p>
    <w:p>
      <w:pPr>
        <w:pStyle w:val="78"/>
        <w:keepNext w:val="0"/>
        <w:keepLines w:val="0"/>
        <w:widowControl/>
        <w:spacing w:before="280" w:after="280"/>
      </w:pPr>
      <w:r>
        <w:t>When you have more than one event, you need to be careful not to double-count the overlaps.</w:t>
      </w:r>
      <w:r>
        <w:br w:type="textWrapping"/>
      </w:r>
      <w:r>
        <w:t xml:space="preserve">For </w:t>
      </w:r>
      <w:r>
        <w:rPr>
          <w:rStyle w:val="85"/>
        </w:rPr>
        <w:t>three</w:t>
      </w:r>
      <w:r>
        <w:t xml:space="preserve"> events, the probability of their union is:</w:t>
      </w:r>
    </w:p>
    <w:p>
      <w:pPr>
        <w:keepNext w:val="0"/>
        <w:keepLines w:val="0"/>
        <w:widowControl/>
        <w:jc w:val="left"/>
      </w:pPr>
      <w:r>
        <w:rPr>
          <w:rFonts w:ascii="SimSun" w:hAnsi="SimSun" w:eastAsia="SimSun" w:cs="SimSun"/>
          <w:kern w:val="0"/>
          <w:sz w:val="24"/>
          <w:szCs w:val="24"/>
          <w:lang w:val="en-US" w:eastAsia="zh-CN" w:bidi="ar-SA"/>
        </w:rPr>
        <w:t>P(A∪B∪C)=P(A)+P(B)+P(C)  −  P(A∩B)−P(A∩C)−P(B∩C)  +  P(A∩B∩C)</w:t>
      </w:r>
    </w:p>
    <w:p>
      <w:pPr>
        <w:jc w:val="both"/>
        <w:rPr>
          <w:sz w:val="20"/>
          <w:szCs w:val="20"/>
          <w:lang w:val="en-US"/>
        </w:rPr>
      </w:pPr>
      <w:r>
        <w:rPr>
          <w:sz w:val="20"/>
          <w:szCs w:val="20"/>
          <w:lang w:val="en-US"/>
        </w:rPr>
        <w:t xml:space="preserve">Solution: </w:t>
      </w:r>
    </w:p>
    <w:p>
      <w:pPr>
        <w:ind w:firstLine="720"/>
        <w:jc w:val="both"/>
        <w:rPr>
          <w:sz w:val="28"/>
          <w:szCs w:val="28"/>
          <w:lang w:val="en-US"/>
        </w:rPr>
      </w:pPr>
      <w:r>
        <w:rPr>
          <w:rFonts w:ascii="SimSun" w:hAnsi="SimSun" w:eastAsia="SimSun" w:cs="SimSun"/>
          <w:b/>
          <w:bCs/>
          <w:kern w:val="0"/>
          <w:sz w:val="24"/>
          <w:szCs w:val="24"/>
          <w:lang w:val="en-US" w:eastAsia="zh-CN" w:bidi="ar-SA"/>
        </w:rPr>
        <w:t xml:space="preserve">P(A∪B∪C) </w:t>
      </w:r>
      <w:r>
        <w:rPr>
          <w:rFonts w:ascii="SimSun" w:hAnsi="SimSun" w:eastAsia="SimSun" w:cs="SimSun"/>
          <w:kern w:val="0"/>
          <w:sz w:val="24"/>
          <w:szCs w:val="24"/>
          <w:lang w:val="en-US" w:eastAsia="zh-CN" w:bidi="ar-SA"/>
        </w:rPr>
        <w:t xml:space="preserve">= </w:t>
      </w:r>
      <w:r>
        <w:rPr>
          <w:sz w:val="28"/>
          <w:szCs w:val="28"/>
          <w:lang w:val="en-US"/>
        </w:rPr>
        <w:t xml:space="preserve">P (A u (B u  C)) </w:t>
      </w:r>
    </w:p>
    <w:p>
      <w:pPr>
        <w:ind w:firstLine="720"/>
        <w:jc w:val="both"/>
        <w:rPr>
          <w:color w:val="FF0000"/>
          <w:sz w:val="28"/>
          <w:szCs w:val="28"/>
          <w:lang w:val="en-US"/>
        </w:rPr>
      </w:pPr>
      <w:r>
        <w:rPr>
          <w:sz w:val="28"/>
          <w:szCs w:val="28"/>
          <w:lang w:val="en-US"/>
        </w:rPr>
        <w:t xml:space="preserve">P (A u (B u  C)) =  P(A) + </w:t>
      </w:r>
      <w:r>
        <w:rPr>
          <w:color w:val="0070C0"/>
          <w:sz w:val="28"/>
          <w:szCs w:val="28"/>
          <w:lang w:val="en-US"/>
        </w:rPr>
        <w:t>P(BuC)</w:t>
      </w:r>
      <w:r>
        <w:rPr>
          <w:sz w:val="28"/>
          <w:szCs w:val="28"/>
          <w:lang w:val="en-US"/>
        </w:rPr>
        <w:t xml:space="preserve"> - </w:t>
      </w:r>
      <w:r>
        <w:rPr>
          <w:color w:val="FF0000"/>
          <w:sz w:val="28"/>
          <w:szCs w:val="28"/>
          <w:lang w:val="en-US"/>
        </w:rPr>
        <w:t>P(A n (B u C))</w:t>
      </w:r>
    </w:p>
    <w:p>
      <w:pPr>
        <w:jc w:val="both"/>
        <w:rPr>
          <w:sz w:val="28"/>
          <w:szCs w:val="28"/>
          <w:lang w:val="en-US"/>
        </w:rPr>
      </w:pPr>
      <w:r>
        <w:rPr>
          <w:sz w:val="28"/>
          <w:szCs w:val="28"/>
          <w:lang w:val="en-US"/>
        </w:rPr>
        <w:t xml:space="preserve">But </w:t>
      </w:r>
      <w:r>
        <w:rPr>
          <w:color w:val="4472C4" w:themeColor="accent5"/>
          <w:sz w:val="28"/>
          <w:szCs w:val="28"/>
          <w:lang w:val="en-US"/>
          <w14:textFill>
            <w14:solidFill>
              <w14:schemeClr w14:val="accent5"/>
            </w14:solidFill>
          </w14:textFill>
        </w:rPr>
        <w:t>P (BuC) = P(B) + P(C) - P(B n C)</w:t>
      </w:r>
    </w:p>
    <w:p>
      <w:pPr>
        <w:ind w:firstLine="720"/>
        <w:jc w:val="both"/>
        <w:rPr>
          <w:sz w:val="28"/>
          <w:szCs w:val="28"/>
          <w:lang w:val="en-US"/>
        </w:rPr>
      </w:pPr>
      <w:r>
        <w:rPr>
          <w:sz w:val="28"/>
          <w:szCs w:val="28"/>
          <w:lang w:val="en-US"/>
        </w:rPr>
        <w:t xml:space="preserve">:- P (A u (B u  C)) =  P(A) + </w:t>
      </w:r>
      <w:r>
        <w:rPr>
          <w:color w:val="4472C4" w:themeColor="accent5"/>
          <w:sz w:val="28"/>
          <w:szCs w:val="28"/>
          <w:lang w:val="en-US"/>
          <w14:textFill>
            <w14:solidFill>
              <w14:schemeClr w14:val="accent5"/>
            </w14:solidFill>
          </w14:textFill>
        </w:rPr>
        <w:t>P(B) + P(C) - P(B n C)</w:t>
      </w:r>
      <w:r>
        <w:rPr>
          <w:sz w:val="28"/>
          <w:szCs w:val="28"/>
          <w:lang w:val="en-US"/>
        </w:rPr>
        <w:t xml:space="preserve"> - P(A n (B u C))</w:t>
      </w:r>
    </w:p>
    <w:p>
      <w:pPr>
        <w:jc w:val="both"/>
        <w:rPr>
          <w:color w:val="F43308"/>
          <w:sz w:val="28"/>
          <w:szCs w:val="28"/>
          <w:highlight w:val="cyan"/>
          <w:lang w:val="en-US"/>
        </w:rPr>
      </w:pPr>
      <w:r>
        <w:rPr>
          <w:sz w:val="28"/>
          <w:szCs w:val="28"/>
          <w:lang w:val="en-US"/>
        </w:rPr>
        <w:t xml:space="preserve">But </w:t>
      </w:r>
      <w:r>
        <w:rPr>
          <w:color w:val="F43308"/>
          <w:sz w:val="28"/>
          <w:szCs w:val="28"/>
          <w:highlight w:val="cyan"/>
          <w:lang w:val="en-US"/>
        </w:rPr>
        <w:t>P(A n (B u C)) = P((A n B) u (A n C))</w:t>
      </w:r>
    </w:p>
    <w:p>
      <w:pPr>
        <w:jc w:val="both"/>
        <w:rPr>
          <w:color w:val="F43308"/>
          <w:sz w:val="28"/>
          <w:szCs w:val="28"/>
          <w:lang w:val="en-US"/>
        </w:rPr>
      </w:pPr>
      <w:r>
        <w:rPr>
          <w:color w:val="F43308"/>
          <w:sz w:val="28"/>
          <w:szCs w:val="28"/>
          <w:lang w:val="en-US"/>
        </w:rPr>
        <w:t>P((A n B) u (A n C)) = P(A n B) + P(A n C) - P((A n B) n (A n C))</w:t>
      </w:r>
    </w:p>
    <w:p>
      <w:pPr>
        <w:jc w:val="both"/>
        <w:rPr>
          <w:color w:val="F43308"/>
          <w:sz w:val="28"/>
          <w:szCs w:val="28"/>
          <w:lang w:val="en-US"/>
        </w:rPr>
      </w:pPr>
      <w:r>
        <w:rPr>
          <w:sz w:val="28"/>
          <w:szCs w:val="28"/>
          <w:lang w:val="en-US"/>
        </w:rPr>
        <w:t>But</w:t>
      </w:r>
      <w:r>
        <w:rPr>
          <w:sz w:val="20"/>
          <w:szCs w:val="20"/>
          <w:highlight w:val="cyan"/>
          <w:lang w:val="en-US"/>
        </w:rPr>
        <w:t xml:space="preserve">: </w:t>
      </w:r>
      <w:r>
        <w:rPr>
          <w:color w:val="F43308"/>
          <w:sz w:val="28"/>
          <w:szCs w:val="28"/>
          <w:highlight w:val="cyan"/>
          <w:lang w:val="en-US"/>
        </w:rPr>
        <w:t>P((A n B) n (A n C)) = P(A n B n C)</w:t>
      </w:r>
    </w:p>
    <w:p>
      <w:pPr>
        <w:jc w:val="both"/>
        <w:rPr>
          <w:color w:val="auto"/>
          <w:sz w:val="28"/>
          <w:szCs w:val="28"/>
          <w:lang w:val="en-US"/>
        </w:rPr>
      </w:pPr>
      <w:r>
        <w:rPr>
          <w:color w:val="auto"/>
          <w:sz w:val="28"/>
          <w:szCs w:val="28"/>
          <w:lang w:val="en-US"/>
        </w:rPr>
        <w:t xml:space="preserve">:- </w:t>
      </w:r>
      <w:r>
        <w:rPr>
          <w:sz w:val="28"/>
          <w:szCs w:val="28"/>
          <w:lang w:val="en-US"/>
        </w:rPr>
        <w:t xml:space="preserve">P (A u (B u  C)) =  P(A) + </w:t>
      </w:r>
      <w:r>
        <w:rPr>
          <w:color w:val="4472C4" w:themeColor="accent5"/>
          <w:sz w:val="28"/>
          <w:szCs w:val="28"/>
          <w:lang w:val="en-US"/>
          <w14:textFill>
            <w14:solidFill>
              <w14:schemeClr w14:val="accent5"/>
            </w14:solidFill>
          </w14:textFill>
        </w:rPr>
        <w:t>P(B) + P(C) - P(B n C)</w:t>
      </w:r>
      <w:r>
        <w:rPr>
          <w:sz w:val="28"/>
          <w:szCs w:val="28"/>
          <w:lang w:val="en-US"/>
        </w:rPr>
        <w:t xml:space="preserve"> - (</w:t>
      </w:r>
      <w:r>
        <w:rPr>
          <w:color w:val="F43308"/>
          <w:sz w:val="28"/>
          <w:szCs w:val="28"/>
          <w:lang w:val="en-US"/>
        </w:rPr>
        <w:t>P(A n B) + P(A n C) - P((A n B) n (A n C))</w:t>
      </w:r>
      <w:r>
        <w:rPr>
          <w:color w:val="auto"/>
          <w:sz w:val="28"/>
          <w:szCs w:val="28"/>
          <w:lang w:val="en-US"/>
        </w:rPr>
        <w:t>)</w:t>
      </w:r>
    </w:p>
    <w:p>
      <w:pPr>
        <w:jc w:val="both"/>
        <w:rPr>
          <w:color w:val="auto"/>
          <w:sz w:val="28"/>
          <w:szCs w:val="28"/>
          <w:lang w:val="en-US"/>
        </w:rPr>
      </w:pPr>
      <w:r>
        <w:rPr>
          <w:color w:val="auto"/>
          <w:sz w:val="28"/>
          <w:szCs w:val="28"/>
          <w:highlight w:val="yellow"/>
          <w:lang w:val="en-US"/>
        </w:rPr>
        <w:t xml:space="preserve">:- </w:t>
      </w:r>
      <w:r>
        <w:rPr>
          <w:sz w:val="28"/>
          <w:szCs w:val="28"/>
          <w:highlight w:val="yellow"/>
          <w:lang w:val="en-US"/>
        </w:rPr>
        <w:t xml:space="preserve">P (A u (B u  C)) =  P(A) + </w:t>
      </w:r>
      <w:r>
        <w:rPr>
          <w:color w:val="4472C4" w:themeColor="accent5"/>
          <w:sz w:val="28"/>
          <w:szCs w:val="28"/>
          <w:highlight w:val="yellow"/>
          <w:lang w:val="en-US"/>
          <w14:textFill>
            <w14:solidFill>
              <w14:schemeClr w14:val="accent5"/>
            </w14:solidFill>
          </w14:textFill>
        </w:rPr>
        <w:t>P(B) + P(C) - P(B n C)</w:t>
      </w:r>
      <w:r>
        <w:rPr>
          <w:sz w:val="28"/>
          <w:szCs w:val="28"/>
          <w:highlight w:val="yellow"/>
          <w:lang w:val="en-US"/>
        </w:rPr>
        <w:t xml:space="preserve"> - </w:t>
      </w:r>
      <w:r>
        <w:rPr>
          <w:color w:val="F43308"/>
          <w:sz w:val="28"/>
          <w:szCs w:val="28"/>
          <w:highlight w:val="yellow"/>
          <w:lang w:val="en-US"/>
        </w:rPr>
        <w:t>P(A n B) - P(A n C) + P(A n B n C)</w:t>
      </w:r>
      <w:r>
        <w:rPr>
          <w:color w:val="auto"/>
          <w:sz w:val="28"/>
          <w:szCs w:val="28"/>
          <w:highlight w:val="yellow"/>
          <w:lang w:val="en-US"/>
        </w:rPr>
        <w:t>)</w:t>
      </w:r>
    </w:p>
    <w:p>
      <w:pPr>
        <w:jc w:val="both"/>
        <w:rPr>
          <w:sz w:val="20"/>
          <w:szCs w:val="20"/>
          <w:lang w:val="en-US"/>
        </w:rPr>
      </w:pPr>
    </w:p>
    <w:p>
      <w:pPr>
        <w:jc w:val="center"/>
        <w:rPr>
          <w:sz w:val="36"/>
          <w:szCs w:val="36"/>
          <w:u w:val="single"/>
          <w:lang w:val="en-US"/>
        </w:rPr>
      </w:pPr>
      <w:r>
        <w:rPr>
          <w:sz w:val="36"/>
          <w:szCs w:val="36"/>
          <w:u w:val="single"/>
          <w:lang w:val="en-US"/>
        </w:rPr>
        <w:t>Conditional Probability:</w:t>
      </w:r>
    </w:p>
    <w:p>
      <w:pPr>
        <w:numPr>
          <w:ilvl w:val="0"/>
          <w:numId w:val="12"/>
        </w:numPr>
        <w:jc w:val="both"/>
        <w:rPr>
          <w:rFonts w:ascii="SimSun" w:hAnsi="SimSun" w:eastAsia="SimSun" w:cs="SimSun"/>
          <w:sz w:val="24"/>
          <w:szCs w:val="24"/>
        </w:rPr>
      </w:pPr>
      <w:r>
        <w:rPr>
          <w:rStyle w:val="85"/>
          <w:rFonts w:ascii="SimSun" w:hAnsi="SimSun" w:eastAsia="SimSun" w:cs="SimSun"/>
          <w:sz w:val="24"/>
          <w:szCs w:val="24"/>
        </w:rPr>
        <w:t>A ⟂ B | C</w:t>
      </w:r>
      <w:r>
        <w:rPr>
          <w:rStyle w:val="85"/>
          <w:rFonts w:ascii="SimSun" w:hAnsi="SimSun" w:eastAsia="SimSun" w:cs="SimSun"/>
          <w:sz w:val="24"/>
          <w:szCs w:val="24"/>
          <w:lang w:val="en-US"/>
        </w:rPr>
        <w:t xml:space="preserve">  = ?</w:t>
      </w:r>
      <w:r>
        <w:rPr>
          <w:rFonts w:ascii="SimSun" w:hAnsi="SimSun" w:eastAsia="SimSun" w:cs="SimSun"/>
          <w:sz w:val="24"/>
          <w:szCs w:val="24"/>
        </w:rPr>
        <w:br w:type="textWrapping"/>
      </w:r>
      <w:r>
        <w:rPr>
          <w:rFonts w:ascii="SimSun" w:hAnsi="SimSun" w:eastAsia="SimSun" w:cs="SimSun"/>
          <w:sz w:val="24"/>
          <w:szCs w:val="24"/>
        </w:rPr>
        <w:t xml:space="preserve">(read: </w:t>
      </w:r>
      <w:r>
        <w:rPr>
          <w:rStyle w:val="30"/>
          <w:rFonts w:ascii="SimSun" w:hAnsi="SimSun" w:eastAsia="SimSun" w:cs="SimSun"/>
          <w:sz w:val="24"/>
          <w:szCs w:val="24"/>
        </w:rPr>
        <w:t xml:space="preserve">“A is independent of B </w:t>
      </w:r>
      <w:r>
        <w:rPr>
          <w:rStyle w:val="85"/>
          <w:rFonts w:ascii="SimSun" w:hAnsi="SimSun" w:eastAsia="SimSun" w:cs="SimSun"/>
          <w:sz w:val="24"/>
          <w:szCs w:val="24"/>
        </w:rPr>
        <w:t>given C</w:t>
      </w:r>
      <w:r>
        <w:rPr>
          <w:rStyle w:val="30"/>
          <w:rFonts w:ascii="SimSun" w:hAnsi="SimSun" w:eastAsia="SimSun" w:cs="SimSun"/>
          <w:sz w:val="24"/>
          <w:szCs w:val="24"/>
        </w:rPr>
        <w:t>”</w:t>
      </w:r>
      <w:r>
        <w:rPr>
          <w:rFonts w:ascii="SimSun" w:hAnsi="SimSun" w:eastAsia="SimSun" w:cs="SimSun"/>
          <w:sz w:val="24"/>
          <w:szCs w:val="24"/>
        </w:rPr>
        <w:t xml:space="preserve">), it means that </w:t>
      </w:r>
      <w:r>
        <w:rPr>
          <w:rStyle w:val="85"/>
          <w:rFonts w:ascii="SimSun" w:hAnsi="SimSun" w:eastAsia="SimSun" w:cs="SimSun"/>
          <w:sz w:val="24"/>
          <w:szCs w:val="24"/>
        </w:rPr>
        <w:t>once we know C</w:t>
      </w:r>
      <w:r>
        <w:rPr>
          <w:rFonts w:ascii="SimSun" w:hAnsi="SimSun" w:eastAsia="SimSun" w:cs="SimSun"/>
          <w:sz w:val="24"/>
          <w:szCs w:val="24"/>
        </w:rPr>
        <w:t>, information about B doesn’t change the probability of A anymore.</w:t>
      </w:r>
    </w:p>
    <w:p>
      <w:pPr>
        <w:jc w:val="both"/>
      </w:pPr>
    </w:p>
    <w:p>
      <w:pPr>
        <w:jc w:val="both"/>
        <w:rPr>
          <w:lang w:val="en-US"/>
        </w:rPr>
      </w:pPr>
      <w:r>
        <w:rPr>
          <w:lang w:val="en-US"/>
        </w:rPr>
        <w:t>Solution:</w:t>
      </w:r>
    </w:p>
    <w:p>
      <w:pPr>
        <w:pStyle w:val="78"/>
        <w:keepNext w:val="0"/>
        <w:keepLines w:val="0"/>
        <w:widowControl/>
        <w:spacing w:before="280" w:after="280"/>
        <w:ind w:left="720" w:right="0" w:firstLine="0"/>
      </w:pPr>
      <w:r>
        <w:t>Normally, for any events (without independence):</w:t>
      </w:r>
    </w:p>
    <w:p>
      <w:pPr>
        <w:jc w:val="both"/>
        <w:rPr>
          <w:lang w:val="en-US"/>
        </w:rPr>
      </w:pPr>
      <w:r>
        <w:rPr>
          <w:rFonts w:ascii="SimSun" w:hAnsi="SimSun" w:eastAsia="SimSun" w:cs="SimSun"/>
          <w:kern w:val="0"/>
          <w:sz w:val="24"/>
          <w:szCs w:val="24"/>
          <w:lang w:val="en-US" w:eastAsia="zh-CN" w:bidi="ar-SA"/>
        </w:rPr>
        <w:t xml:space="preserve">P(A∩B∣C)=P(A∣B,C)  P(B∣C)  </w:t>
      </w:r>
      <w:r>
        <w:rPr>
          <w:rFonts w:ascii="SimSun" w:hAnsi="SimSun" w:eastAsia="SimSun" w:cs="SimSun"/>
          <w:sz w:val="24"/>
          <w:szCs w:val="24"/>
          <w:lang w:val="en-US"/>
        </w:rPr>
        <w:t xml:space="preserve"> # </w:t>
      </w:r>
      <w:r>
        <w:rPr>
          <w:rFonts w:ascii="SimSun" w:hAnsi="SimSun" w:eastAsia="SimSun" w:cs="SimSun"/>
          <w:sz w:val="24"/>
          <w:szCs w:val="24"/>
        </w:rPr>
        <w:t>P(A∣B,C)</w:t>
      </w:r>
      <w:r>
        <w:rPr>
          <w:rFonts w:ascii="SimSun" w:hAnsi="SimSun" w:eastAsia="SimSun" w:cs="SimSun"/>
          <w:sz w:val="24"/>
          <w:szCs w:val="24"/>
          <w:lang w:val="en-US"/>
        </w:rPr>
        <w:t xml:space="preserve">  equivalent to </w:t>
      </w:r>
      <w:r>
        <w:rPr>
          <w:rFonts w:ascii="SimSun" w:hAnsi="SimSun" w:eastAsia="SimSun" w:cs="SimSun"/>
          <w:sz w:val="24"/>
          <w:szCs w:val="24"/>
        </w:rPr>
        <w:t>P(A∣B</w:t>
      </w:r>
      <w:r>
        <w:rPr>
          <w:rFonts w:ascii="SimSun" w:hAnsi="SimSun" w:eastAsia="SimSun" w:cs="SimSun"/>
          <w:sz w:val="24"/>
          <w:szCs w:val="24"/>
          <w:lang w:val="en-US"/>
        </w:rPr>
        <w:t xml:space="preserve"> n </w:t>
      </w:r>
      <w:r>
        <w:rPr>
          <w:rFonts w:ascii="SimSun" w:hAnsi="SimSun" w:eastAsia="SimSun" w:cs="SimSun"/>
          <w:sz w:val="24"/>
          <w:szCs w:val="24"/>
        </w:rPr>
        <w:t>C)</w:t>
      </w:r>
    </w:p>
    <w:p>
      <w:pPr>
        <w:pStyle w:val="78"/>
        <w:keepNext w:val="0"/>
        <w:keepLines w:val="0"/>
        <w:widowControl/>
        <w:spacing w:before="280" w:after="280"/>
        <w:ind w:left="720" w:right="0" w:firstLine="0"/>
        <w:rPr>
          <w:lang w:val="en-US"/>
        </w:rPr>
      </w:pPr>
      <w:r>
        <w:t xml:space="preserve">But </w:t>
      </w:r>
      <w:r>
        <w:rPr>
          <w:rStyle w:val="85"/>
        </w:rPr>
        <w:t>conditional independence</w:t>
      </w:r>
      <w:r>
        <w:t xml:space="preserve"> tells us that </w:t>
      </w:r>
      <w:r>
        <w:rPr>
          <w:rStyle w:val="85"/>
        </w:rPr>
        <w:t>A doesn’t depend on B once C is known</w:t>
      </w:r>
      <w:r>
        <w:t>, so:</w:t>
      </w:r>
      <w:r>
        <w:rPr>
          <w:lang w:val="en-US"/>
        </w:rPr>
        <w:t xml:space="preserve"> NB ( if B does not depend on A  the   P(A | B) = P(A))</w:t>
      </w:r>
    </w:p>
    <w:p>
      <w:pPr>
        <w:keepNext w:val="0"/>
        <w:keepLines w:val="0"/>
        <w:widowControl/>
        <w:jc w:val="left"/>
        <w:rPr>
          <w:lang w:val="en-US"/>
        </w:rPr>
      </w:pPr>
      <w:r>
        <w:rPr>
          <w:rFonts w:ascii="SimSun" w:hAnsi="SimSun" w:eastAsia="SimSun" w:cs="SimSun"/>
          <w:kern w:val="0"/>
          <w:sz w:val="24"/>
          <w:szCs w:val="24"/>
          <w:lang w:val="en-US" w:eastAsia="zh-CN" w:bidi="ar-SA"/>
        </w:rPr>
        <w:t xml:space="preserve">P(A∣B,C)=P(A∣C) P(A | B, C)    </w:t>
      </w:r>
    </w:p>
    <w:p>
      <w:pPr>
        <w:pStyle w:val="78"/>
        <w:keepNext w:val="0"/>
        <w:keepLines w:val="0"/>
        <w:widowControl/>
        <w:spacing w:before="280" w:after="280"/>
        <w:ind w:left="720" w:right="0" w:firstLine="0"/>
      </w:pPr>
      <w:r>
        <w:t>Plugging this into the general rule gives:</w:t>
      </w:r>
    </w:p>
    <w:p>
      <w:pPr>
        <w:keepNext w:val="0"/>
        <w:keepLines w:val="0"/>
        <w:widowControl/>
        <w:jc w:val="left"/>
        <w:rPr>
          <w:rFonts w:ascii="SimSun" w:hAnsi="SimSun" w:eastAsia="SimSun" w:cs="SimSun"/>
          <w:kern w:val="0"/>
          <w:sz w:val="24"/>
          <w:szCs w:val="24"/>
          <w:lang w:val="en-US" w:eastAsia="zh-CN" w:bidi="ar-SA"/>
        </w:rPr>
      </w:pPr>
      <w:r>
        <w:rPr>
          <w:rFonts w:ascii="SimSun" w:hAnsi="SimSun" w:eastAsia="SimSun" w:cs="SimSun"/>
          <w:kern w:val="0"/>
          <w:sz w:val="24"/>
          <w:szCs w:val="24"/>
          <w:lang w:val="en-US" w:eastAsia="zh-CN" w:bidi="ar-SA"/>
        </w:rPr>
        <w:t>P(A∩B∣C)=P(A∣C)  P(B∣C)</w:t>
      </w:r>
      <w:r>
        <w:br w:type="page"/>
      </w:r>
    </w:p>
    <w:p>
      <w:pPr>
        <w:rPr>
          <w:rFonts w:ascii="SimSun" w:hAnsi="SimSun" w:eastAsia="SimSun" w:cs="SimSun"/>
          <w:kern w:val="0"/>
          <w:sz w:val="24"/>
          <w:szCs w:val="24"/>
          <w:lang w:val="en-US" w:eastAsia="zh-CN" w:bidi="ar-SA"/>
        </w:rPr>
      </w:pPr>
      <w:r>
        <w:drawing>
          <wp:inline distT="0" distB="0" distL="0" distR="0">
            <wp:extent cx="5271135" cy="132461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0"/>
                    <a:stretch>
                      <a:fillRect/>
                    </a:stretch>
                  </pic:blipFill>
                  <pic:spPr>
                    <a:xfrm>
                      <a:off x="0" y="0"/>
                      <a:ext cx="5271135" cy="1324610"/>
                    </a:xfrm>
                    <a:prstGeom prst="rect">
                      <a:avLst/>
                    </a:prstGeom>
                  </pic:spPr>
                </pic:pic>
              </a:graphicData>
            </a:graphic>
          </wp:inline>
        </w:drawing>
      </w:r>
    </w:p>
    <w:p>
      <w:pPr>
        <w:keepNext w:val="0"/>
        <w:keepLines w:val="0"/>
        <w:widowControl/>
        <w:jc w:val="left"/>
        <w:rPr>
          <w:rFonts w:ascii="SimSun" w:hAnsi="SimSun" w:eastAsia="SimSun" w:cs="SimSun"/>
          <w:kern w:val="0"/>
          <w:sz w:val="24"/>
          <w:szCs w:val="24"/>
          <w:lang w:val="en-US" w:eastAsia="zh-CN" w:bidi="ar-SA"/>
        </w:rPr>
      </w:pPr>
    </w:p>
    <w:p>
      <w:pPr>
        <w:keepNext w:val="0"/>
        <w:keepLines w:val="0"/>
        <w:widowControl/>
        <w:jc w:val="left"/>
        <w:rPr>
          <w:rFonts w:ascii="SimSun" w:hAnsi="SimSun" w:eastAsia="SimSun" w:cs="SimSun"/>
          <w:kern w:val="0"/>
          <w:sz w:val="24"/>
          <w:szCs w:val="24"/>
          <w:lang w:val="en-US" w:eastAsia="zh-CN" w:bidi="ar-SA"/>
        </w:rPr>
      </w:pPr>
      <w:r>
        <w:rPr>
          <w:rFonts w:ascii="SimSun" w:hAnsi="SimSun" w:eastAsia="SimSun" w:cs="SimSun"/>
          <w:kern w:val="0"/>
          <w:sz w:val="24"/>
          <w:szCs w:val="24"/>
          <w:lang w:val="en-US" w:eastAsia="zh-CN" w:bidi="ar-SA"/>
        </w:rPr>
        <w:t xml:space="preserve">Question: </w:t>
      </w:r>
    </w:p>
    <w:p>
      <w:pPr>
        <w:keepNext w:val="0"/>
        <w:keepLines w:val="0"/>
        <w:widowControl/>
        <w:jc w:val="left"/>
        <w:rPr>
          <w:rFonts w:ascii="Times New Roman" w:hAnsi="Times New Roman" w:cs="Times New Roman"/>
          <w:sz w:val="24"/>
          <w:szCs w:val="24"/>
        </w:rPr>
      </w:pPr>
      <w:r>
        <w:rPr>
          <w:rFonts w:ascii="Times New Roman" w:hAnsi="Times New Roman" w:eastAsia="SimSun" w:cs="Times New Roman"/>
          <w:kern w:val="0"/>
          <w:sz w:val="24"/>
          <w:szCs w:val="24"/>
          <w:lang w:val="en-US" w:eastAsia="zh-CN" w:bidi="ar-SA"/>
        </w:rPr>
        <w:t xml:space="preserve">This is </w:t>
      </w:r>
      <w:r>
        <w:rPr>
          <w:rFonts w:ascii="Times New Roman" w:hAnsi="Times New Roman" w:eastAsia="VenturisADF" w:cs="Times New Roman"/>
          <w:color w:val="231F20"/>
          <w:kern w:val="0"/>
          <w:sz w:val="24"/>
          <w:szCs w:val="24"/>
          <w:lang w:val="en-US" w:eastAsia="zh-CN" w:bidi="ar-SA"/>
        </w:rPr>
        <w:t xml:space="preserve">A more general conditional version of Bayes’ rule, where all our probabilities are conditioned on </w:t>
      </w:r>
    </w:p>
    <w:p>
      <w:pPr>
        <w:keepNext w:val="0"/>
        <w:keepLines w:val="0"/>
        <w:widowControl/>
        <w:jc w:val="left"/>
        <w:rPr>
          <w:rFonts w:ascii="Times New Roman" w:hAnsi="Times New Roman" w:cs="Times New Roman"/>
          <w:sz w:val="24"/>
          <w:szCs w:val="24"/>
        </w:rPr>
      </w:pPr>
      <w:r>
        <w:rPr>
          <w:rFonts w:ascii="Times New Roman" w:hAnsi="Times New Roman" w:eastAsia="VenturisADF" w:cs="Times New Roman"/>
          <w:color w:val="231F20"/>
          <w:kern w:val="0"/>
          <w:sz w:val="24"/>
          <w:szCs w:val="24"/>
          <w:lang w:val="en-US" w:eastAsia="zh-CN" w:bidi="ar-SA"/>
        </w:rPr>
        <w:t xml:space="preserve">some background event </w:t>
      </w:r>
      <w:r>
        <w:rPr>
          <w:rFonts w:ascii="Times New Roman" w:hAnsi="Times New Roman" w:eastAsia="CMMI10" w:cs="Times New Roman"/>
          <w:i/>
          <w:iCs/>
          <w:color w:val="231F20"/>
          <w:kern w:val="0"/>
          <w:sz w:val="24"/>
          <w:szCs w:val="24"/>
          <w:lang w:val="en-US" w:eastAsia="zh-CN" w:bidi="ar-SA"/>
        </w:rPr>
        <w:t>γ</w:t>
      </w:r>
      <w:r>
        <w:rPr>
          <w:rFonts w:ascii="Times New Roman" w:hAnsi="Times New Roman" w:eastAsia="VenturisADF" w:cs="Times New Roman"/>
          <w:color w:val="231F20"/>
          <w:kern w:val="0"/>
          <w:sz w:val="24"/>
          <w:szCs w:val="24"/>
          <w:lang w:val="en-US" w:eastAsia="zh-CN" w:bidi="ar-SA"/>
        </w:rPr>
        <w:t>, also holds</w:t>
      </w:r>
    </w:p>
    <w:p>
      <w:pPr>
        <w:ind w:left="0" w:leftChars="0" w:firstLine="480" w:firstLineChars="200"/>
        <w:rPr>
          <w:rFonts w:ascii="Times New Roman" w:hAnsi="Times New Roman" w:eastAsia="SimSun" w:cs="Times New Roman"/>
          <w:kern w:val="0"/>
          <w:sz w:val="24"/>
          <w:szCs w:val="24"/>
          <w:lang w:val="en-US" w:eastAsia="zh-CN" w:bidi="ar-SA"/>
        </w:rPr>
      </w:pPr>
    </w:p>
    <w:p>
      <w:pPr>
        <w:ind w:left="480" w:hanging="480" w:hangingChars="200"/>
        <w:rPr>
          <w:lang w:val="en-US" w:eastAsia="zh-CN"/>
        </w:rPr>
      </w:pPr>
      <w:r>
        <w:rPr>
          <w:rFonts w:ascii="Times New Roman" w:hAnsi="Times New Roman" w:eastAsia="SimSun" w:cs="Times New Roman"/>
          <w:kern w:val="0"/>
          <w:sz w:val="24"/>
          <w:szCs w:val="24"/>
          <w:lang w:val="en-US" w:eastAsia="zh-CN" w:bidi="ar-SA"/>
        </w:rPr>
        <w:t>Proof the left side is true</w:t>
      </w:r>
      <w:r>
        <w:rPr>
          <w:rFonts w:ascii="Times New Roman" w:hAnsi="Times New Roman" w:eastAsia="SimSun" w:cs="Times New Roman"/>
          <w:kern w:val="0"/>
          <w:sz w:val="24"/>
          <w:szCs w:val="24"/>
          <w:lang w:val="en-US" w:eastAsia="zh-CN" w:bidi="ar-SA"/>
        </w:rPr>
        <w:br w:type="textWrapping"/>
      </w:r>
      <w:r>
        <w:rPr>
          <w:lang w:val="en-US" w:eastAsia="zh-CN"/>
        </w:rPr>
        <w:t>P(α | β ∩ γ) =  P(β | α ∩ γ)P(α | γ)</w:t>
      </w:r>
    </w:p>
    <w:p>
      <w:pPr>
        <w:ind w:left="0" w:leftChars="0" w:firstLine="400" w:firstLineChars="200"/>
        <w:rPr>
          <w:lang w:val="en-US" w:eastAsia="zh-CN"/>
        </w:rPr>
      </w:pPr>
      <w:r>
        <w:rPr>
          <w:lang w:val="en-US" w:eastAsia="zh-CN"/>
        </w:rPr>
        <w:t xml:space="preserve">P(β | γ) </w:t>
      </w:r>
    </w:p>
    <w:p>
      <w:pPr>
        <w:ind w:left="0" w:leftChars="0" w:firstLine="400" w:firstLineChars="200"/>
        <w:rPr>
          <w:lang w:val="en-US" w:eastAsia="zh-CN"/>
        </w:rPr>
      </w:pPr>
    </w:p>
    <w:p>
      <w:pPr>
        <w:ind w:left="0" w:leftChars="0" w:firstLine="400" w:firstLineChars="200"/>
        <w:rPr>
          <w:lang w:val="en-US" w:eastAsia="zh-CN"/>
        </w:rPr>
      </w:pPr>
      <w:r>
        <w:rPr>
          <w:lang w:val="en-US" w:eastAsia="zh-CN"/>
        </w:rPr>
        <w:t>P(α | β ∩ γ)= P(α ∩  β ∩ γ) = P (β∩α∩ γ)</w:t>
      </w:r>
    </w:p>
    <w:p>
      <w:pPr>
        <w:ind w:left="0" w:leftChars="0" w:firstLine="400" w:firstLineChars="200"/>
        <w:rPr>
          <w:lang w:val="en-US" w:eastAsia="zh-CN"/>
        </w:rPr>
      </w:pPr>
      <w:r>
        <w:rPr>
          <w:lang w:val="en-US" w:eastAsia="zh-CN"/>
        </w:rPr>
        <w:t>P(α | β ∩ γ) =    P (β∩α∩ γ)</w:t>
      </w:r>
    </w:p>
    <w:p>
      <w:pPr>
        <w:ind w:left="0" w:leftChars="0" w:firstLine="400" w:firstLineChars="200"/>
        <w:rPr>
          <w:lang w:val="en-US" w:eastAsia="zh-CN"/>
        </w:rPr>
      </w:pPr>
      <w:r>
        <w:rPr>
          <w:lang w:val="en-US" w:eastAsia="zh-CN"/>
        </w:rPr>
        <w:tab/>
      </w:r>
      <w:r>
        <w:rPr>
          <w:lang w:val="en-US" w:eastAsia="zh-CN"/>
        </w:rPr>
        <w:tab/>
      </w:r>
      <w:r>
        <w:rPr>
          <w:lang w:val="en-US" w:eastAsia="zh-CN"/>
        </w:rPr>
        <w:tab/>
      </w:r>
      <w:r>
        <w:rPr>
          <w:lang w:val="en-US" w:eastAsia="zh-CN"/>
        </w:rPr>
        <w:tab/>
      </w:r>
      <w:r>
        <w:rPr>
          <w:lang w:val="en-US" w:eastAsia="zh-CN"/>
        </w:rPr>
        <w:t>P(β ∩ γ)</w:t>
      </w:r>
    </w:p>
    <w:p>
      <w:pPr>
        <w:rPr>
          <w:lang w:val="en-US" w:eastAsia="zh-CN"/>
        </w:rPr>
      </w:pPr>
    </w:p>
    <w:p>
      <w:pPr>
        <w:rPr>
          <w:lang w:val="en-US" w:eastAsia="zh-CN"/>
        </w:rPr>
      </w:pPr>
      <w:r>
        <w:rPr>
          <w:lang w:val="en-US"/>
        </w:rPr>
        <w:t xml:space="preserve">So lets take the </w:t>
      </w:r>
      <w:r>
        <w:rPr>
          <w:lang w:val="en-US" w:eastAsia="zh-CN"/>
        </w:rPr>
        <w:t>P (β∩α∩ γ)</w:t>
      </w:r>
    </w:p>
    <w:p>
      <w:pPr>
        <w:rPr>
          <w:lang w:val="en-US" w:eastAsia="zh-CN"/>
        </w:rPr>
      </w:pPr>
    </w:p>
    <w:p>
      <w:pPr>
        <w:rPr>
          <w:lang w:val="en-US"/>
        </w:rPr>
      </w:pPr>
      <w:r>
        <w:rPr>
          <w:lang w:val="en-US" w:eastAsia="zh-CN"/>
        </w:rPr>
        <w:t xml:space="preserve">P (β∩α∩ γ) = P(β | α ∩ γ) P(α ∩ γ) </w:t>
      </w:r>
    </w:p>
    <w:p>
      <w:pPr>
        <w:rPr>
          <w:lang w:val="en-US" w:eastAsia="zh-CN"/>
        </w:rPr>
      </w:pPr>
      <w:r>
        <w:rPr>
          <w:lang w:val="en-US" w:eastAsia="zh-CN"/>
        </w:rPr>
        <w:t>But P(α ∩ γ) = P(α | γ) P(γ)</w:t>
      </w:r>
    </w:p>
    <w:p>
      <w:pPr>
        <w:rPr>
          <w:lang w:val="en-US" w:eastAsia="zh-CN"/>
        </w:rPr>
      </w:pPr>
      <w:r>
        <w:rPr>
          <w:lang w:val="en-US" w:eastAsia="zh-CN"/>
        </w:rPr>
        <w:t>:- P (β∩α∩ γ)= P(β | α ∩ γ)P(α | γ) P(γ)</w:t>
      </w:r>
    </w:p>
    <w:p>
      <w:pPr>
        <w:rPr>
          <w:lang w:val="en-US" w:eastAsia="zh-CN"/>
        </w:rPr>
      </w:pPr>
      <w:r>
        <w:rPr>
          <w:lang w:val="en-US" w:eastAsia="zh-CN"/>
        </w:rPr>
        <w:t>Now lets take the P(β | γ)</w:t>
      </w:r>
    </w:p>
    <w:p>
      <w:pPr>
        <w:rPr>
          <w:lang w:val="en-US" w:eastAsia="zh-CN"/>
        </w:rPr>
      </w:pPr>
      <w:r>
        <w:rPr>
          <w:lang w:val="en-US" w:eastAsia="zh-CN"/>
        </w:rPr>
        <w:t>P(β ∩ γ)= P(β | γ)P(γ)</w:t>
      </w:r>
    </w:p>
    <w:p>
      <w:pPr>
        <w:rPr>
          <w:lang w:val="en-US" w:eastAsia="zh-CN"/>
        </w:rPr>
      </w:pPr>
    </w:p>
    <w:p>
      <w:pPr>
        <w:rPr>
          <w:lang w:val="en-US" w:eastAsia="zh-CN"/>
        </w:rPr>
      </w:pPr>
      <w:r>
        <w:rPr>
          <w:lang w:val="en-US" w:eastAsia="zh-CN"/>
        </w:rPr>
        <w:t>Now Plug both inside the original question</w:t>
      </w:r>
    </w:p>
    <w:p>
      <w:pPr>
        <w:rPr>
          <w:lang w:val="en-US" w:eastAsia="zh-CN"/>
        </w:rPr>
      </w:pPr>
    </w:p>
    <w:p>
      <w:pPr>
        <w:rPr>
          <w:lang w:val="en-US" w:eastAsia="zh-CN"/>
        </w:rPr>
      </w:pPr>
      <w:r>
        <w:rPr>
          <w:lang w:val="en-US" w:eastAsia="zh-CN"/>
        </w:rPr>
        <w:t>P(α | β ∩ γ) =  P(β | α ∩ γ)P(α | γ) P(γ)</w:t>
      </w:r>
    </w:p>
    <w:p>
      <w:pPr>
        <w:rPr>
          <w:lang w:val="en-US" w:eastAsia="zh-CN"/>
        </w:rPr>
      </w:pPr>
      <w:r>
        <w:rPr>
          <w:lang w:val="en-US" w:eastAsia="zh-CN"/>
        </w:rPr>
        <w:tab/>
      </w:r>
      <w:r>
        <w:rPr>
          <w:lang w:val="en-US" w:eastAsia="zh-CN"/>
        </w:rPr>
        <w:tab/>
      </w:r>
      <w:r>
        <w:rPr>
          <w:lang w:val="en-US" w:eastAsia="zh-CN"/>
        </w:rPr>
        <w:tab/>
      </w:r>
      <w:r>
        <w:rPr>
          <w:lang w:val="en-US" w:eastAsia="zh-CN"/>
        </w:rPr>
        <w:tab/>
      </w:r>
      <w:r>
        <w:rPr>
          <w:lang w:val="en-US" w:eastAsia="zh-CN"/>
        </w:rPr>
        <w:t xml:space="preserve"> P(β | γ)P(γ)</w:t>
      </w:r>
    </w:p>
    <w:p>
      <w:pPr>
        <w:rPr>
          <w:lang w:val="en-US" w:eastAsia="zh-CN"/>
        </w:rPr>
      </w:pPr>
    </w:p>
    <w:p>
      <w:pPr>
        <w:rPr>
          <w:lang w:val="en-US" w:eastAsia="zh-CN"/>
        </w:rPr>
      </w:pPr>
      <w:r>
        <w:rPr>
          <w:lang w:val="en-US" w:eastAsia="zh-CN"/>
        </w:rPr>
        <w:t>P(α | β ∩ γ) =  P(β | α ∩ γ)P(α | γ)</w:t>
      </w:r>
    </w:p>
    <w:p>
      <w:pPr>
        <w:rPr>
          <w:lang w:val="en-US" w:eastAsia="zh-CN"/>
        </w:rPr>
      </w:pPr>
      <w:r>
        <w:rPr>
          <w:lang w:val="en-US" w:eastAsia="zh-CN"/>
        </w:rPr>
        <w:tab/>
      </w:r>
      <w:r>
        <w:rPr>
          <w:lang w:val="en-US" w:eastAsia="zh-CN"/>
        </w:rPr>
        <w:tab/>
      </w:r>
      <w:r>
        <w:rPr>
          <w:lang w:val="en-US" w:eastAsia="zh-CN"/>
        </w:rPr>
        <w:tab/>
      </w:r>
      <w:r>
        <w:rPr>
          <w:lang w:val="en-US" w:eastAsia="zh-CN"/>
        </w:rPr>
        <w:tab/>
      </w:r>
      <w:r>
        <w:rPr>
          <w:lang w:val="en-US" w:eastAsia="zh-CN"/>
        </w:rPr>
        <w:t xml:space="preserve"> P(β | γ)</w:t>
      </w:r>
    </w:p>
    <w:p>
      <w:pPr>
        <w:rPr>
          <w:lang w:val="en-US" w:eastAsia="zh-CN"/>
        </w:rPr>
      </w:pPr>
    </w:p>
    <w:p>
      <w:pPr>
        <w:rPr>
          <w:lang w:val="en-US" w:eastAsia="zh-CN"/>
        </w:rPr>
      </w:pPr>
    </w:p>
    <w:p>
      <w:pPr>
        <w:jc w:val="both"/>
        <w:rPr>
          <w:rFonts w:ascii="SimSun" w:hAnsi="SimSun" w:eastAsia="SimSun"/>
          <w:kern w:val="0"/>
          <w:sz w:val="24"/>
          <w:szCs w:val="24"/>
          <w:lang w:val="en-US" w:eastAsia="zh-CN"/>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22"/>
          <w:szCs w:val="22"/>
          <w:lang w:val="en-US"/>
        </w:rPr>
      </w:pPr>
      <w:r>
        <w:rPr>
          <w:sz w:val="22"/>
          <w:szCs w:val="22"/>
          <w:lang w:val="en-US"/>
        </w:rPr>
        <w:t>8/20/2025</w:t>
      </w:r>
    </w:p>
    <w:p>
      <w:pPr>
        <w:jc w:val="center"/>
        <w:rPr>
          <w:sz w:val="28"/>
          <w:szCs w:val="28"/>
          <w:lang w:val="en-US"/>
        </w:rPr>
      </w:pPr>
      <w:r>
        <w:rPr>
          <w:sz w:val="28"/>
          <w:szCs w:val="28"/>
          <w:lang w:val="en-US"/>
        </w:rPr>
        <w:t>Random Variables</w:t>
      </w:r>
    </w:p>
    <w:p>
      <w:pPr>
        <w:jc w:val="center"/>
        <w:rPr>
          <w:sz w:val="28"/>
          <w:szCs w:val="28"/>
          <w:lang w:val="en-US"/>
        </w:rPr>
      </w:pPr>
    </w:p>
    <w:p>
      <w:pPr>
        <w:jc w:val="center"/>
        <w:rPr>
          <w:sz w:val="28"/>
          <w:szCs w:val="28"/>
          <w:lang w:val="en-US"/>
        </w:rPr>
      </w:pPr>
      <w:r>
        <w:drawing>
          <wp:inline distT="0" distB="0" distL="0" distR="0">
            <wp:extent cx="1436370" cy="532765"/>
            <wp:effectExtent l="0" t="0" r="0" b="0"/>
            <wp:docPr id="9"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2" descr="wps"/>
                    <pic:cNvPicPr>
                      <a:picLocks noChangeAspect="1" noChangeArrowheads="1"/>
                    </pic:cNvPicPr>
                  </pic:nvPicPr>
                  <pic:blipFill>
                    <a:blip r:embed="rId11"/>
                    <a:stretch>
                      <a:fillRect/>
                    </a:stretch>
                  </pic:blipFill>
                  <pic:spPr>
                    <a:xfrm>
                      <a:off x="0" y="0"/>
                      <a:ext cx="1436370" cy="532765"/>
                    </a:xfrm>
                    <a:prstGeom prst="rect">
                      <a:avLst/>
                    </a:prstGeom>
                  </pic:spPr>
                </pic:pic>
              </a:graphicData>
            </a:graphic>
          </wp:inline>
        </w:drawing>
      </w:r>
    </w:p>
    <w:p>
      <w:pPr>
        <w:jc w:val="center"/>
        <w:rPr>
          <w:sz w:val="22"/>
          <w:szCs w:val="22"/>
          <w:lang w:val="en-US"/>
        </w:rPr>
      </w:pPr>
    </w:p>
    <w:tbl>
      <w:tblPr>
        <w:tblStyle w:val="10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pPr>
              <w:widowControl w:val="0"/>
              <w:spacing w:before="0" w:after="0"/>
              <w:jc w:val="both"/>
              <w:rPr>
                <w:position w:val="0"/>
                <w:sz w:val="22"/>
                <w:szCs w:val="22"/>
                <w:vertAlign w:val="baseline"/>
                <w:lang w:val="en-US"/>
              </w:rPr>
            </w:pPr>
            <w:r>
              <w:rPr>
                <w:rFonts w:ascii="SimSun" w:hAnsi="SimSun" w:eastAsia="SimSun" w:cs="SimSun"/>
                <w:kern w:val="0"/>
                <w:sz w:val="24"/>
                <w:szCs w:val="24"/>
                <w:shd w:val="clear" w:fill="FFFFFF"/>
              </w:rPr>
              <w:t xml:space="preserve">Random variables depend on </w:t>
            </w:r>
            <w:r>
              <w:rPr>
                <w:rStyle w:val="85"/>
                <w:rFonts w:ascii="SimSun" w:hAnsi="SimSun" w:eastAsia="SimSun" w:cs="SimSun"/>
                <w:kern w:val="0"/>
                <w:sz w:val="24"/>
                <w:szCs w:val="24"/>
                <w:shd w:val="clear" w:fill="FFFFFF"/>
              </w:rPr>
              <w:t>chance or outcomes of an experiment</w:t>
            </w:r>
            <w:r>
              <w:rPr>
                <w:rFonts w:ascii="SimSun" w:hAnsi="SimSun" w:eastAsia="SimSun" w:cs="SimSun"/>
                <w:kern w:val="0"/>
                <w:sz w:val="24"/>
                <w:szCs w:val="24"/>
                <w:shd w:val="clear" w:fill="FFFFFF"/>
              </w:rPr>
              <w:t xml:space="preserve">, while non-random variables are </w:t>
            </w:r>
            <w:r>
              <w:rPr>
                <w:rStyle w:val="85"/>
                <w:rFonts w:ascii="SimSun" w:hAnsi="SimSun" w:eastAsia="SimSun" w:cs="SimSun"/>
                <w:kern w:val="0"/>
                <w:sz w:val="24"/>
                <w:szCs w:val="24"/>
                <w:shd w:val="clear" w:fill="FFFFFF"/>
              </w:rPr>
              <w:t>fixed, constant, or deterministic</w:t>
            </w:r>
            <w:r>
              <w:rPr>
                <w:rFonts w:ascii="SimSun" w:hAnsi="SimSun" w:eastAsia="SimSun" w:cs="SimSun"/>
                <w:kern w:val="0"/>
                <w:sz w:val="24"/>
                <w:szCs w:val="24"/>
                <w:shd w:val="clear" w:fill="FFFFFF"/>
              </w:rPr>
              <w:t>.</w:t>
            </w:r>
          </w:p>
        </w:tc>
      </w:tr>
    </w:tbl>
    <w:p>
      <w:pPr>
        <w:jc w:val="both"/>
        <w:rPr>
          <w:sz w:val="22"/>
          <w:szCs w:val="22"/>
          <w:lang w:val="en-US"/>
        </w:rPr>
      </w:pPr>
    </w:p>
    <w:p>
      <w:pPr>
        <w:jc w:val="both"/>
        <w:rPr>
          <w:rFonts w:ascii="SimSun" w:hAnsi="SimSun" w:eastAsia="SimSun" w:cs="SimSun"/>
          <w:sz w:val="24"/>
          <w:szCs w:val="24"/>
          <w:lang w:val="en-US"/>
        </w:rPr>
      </w:pPr>
      <w:r>
        <w:rPr>
          <w:rStyle w:val="85"/>
          <w:rFonts w:ascii="SimSun" w:hAnsi="SimSun" w:eastAsia="SimSun" w:cs="SimSun"/>
          <w:sz w:val="24"/>
          <w:szCs w:val="24"/>
        </w:rPr>
        <w:t>Intuition</w:t>
      </w:r>
      <w:r>
        <w:rPr>
          <w:rFonts w:ascii="SimSun" w:hAnsi="SimSun" w:eastAsia="SimSun" w:cs="SimSun"/>
          <w:sz w:val="24"/>
          <w:szCs w:val="24"/>
        </w:rPr>
        <w:br w:type="textWrapping"/>
      </w:r>
      <w:r>
        <w:rPr>
          <w:rFonts w:ascii="SimSun" w:hAnsi="SimSun" w:eastAsia="SimSun" w:cs="SimSun"/>
          <w:sz w:val="24"/>
          <w:szCs w:val="24"/>
        </w:rPr>
        <w:t xml:space="preserve">Suppose you want the probability that someone </w:t>
      </w:r>
      <w:r>
        <w:rPr>
          <w:rStyle w:val="85"/>
          <w:rFonts w:ascii="SimSun" w:hAnsi="SimSun" w:eastAsia="SimSun" w:cs="SimSun"/>
          <w:sz w:val="24"/>
          <w:szCs w:val="24"/>
        </w:rPr>
        <w:t>likes coffee given they live in Ethiopia</w:t>
      </w:r>
      <w:r>
        <w:rPr>
          <w:rFonts w:ascii="SimSun" w:hAnsi="SimSun" w:eastAsia="SimSun" w:cs="SimSun"/>
          <w:sz w:val="24"/>
          <w:szCs w:val="24"/>
        </w:rPr>
        <w:t>:</w:t>
      </w:r>
      <w:r>
        <w:rPr>
          <w:rFonts w:ascii="SimSun" w:hAnsi="SimSun" w:eastAsia="SimSun" w:cs="SimSun"/>
          <w:sz w:val="24"/>
          <w:szCs w:val="24"/>
          <w:lang w:val="en-US"/>
        </w:rPr>
        <w:t xml:space="preserve">  (RV  likeCoffe = ture or false)</w:t>
      </w:r>
    </w:p>
    <w:p>
      <w:pPr>
        <w:jc w:val="both"/>
        <w:rPr>
          <w:rFonts w:ascii="SimSun" w:hAnsi="SimSun" w:eastAsia="SimSun" w:cs="SimSun"/>
          <w:sz w:val="24"/>
          <w:szCs w:val="24"/>
          <w:lang w:val="en-US"/>
        </w:rPr>
      </w:pPr>
    </w:p>
    <w:p>
      <w:pPr>
        <w:jc w:val="both"/>
        <w:rPr>
          <w:sz w:val="28"/>
          <w:szCs w:val="28"/>
          <w:lang w:val="en-US"/>
        </w:rPr>
      </w:pPr>
      <w:r>
        <w:rPr>
          <w:sz w:val="28"/>
          <w:szCs w:val="28"/>
          <w:lang w:val="en-US"/>
        </w:rPr>
        <w:t xml:space="preserve">P( like coffee | Ethiopia) = P(like coffe  n  Ethiopia) / P(Ethiopia)   =&gt; </w:t>
      </w:r>
    </w:p>
    <w:p>
      <w:pPr>
        <w:jc w:val="both"/>
        <w:rPr>
          <w:sz w:val="28"/>
          <w:szCs w:val="28"/>
          <w:lang w:val="en-US"/>
        </w:rPr>
      </w:pPr>
      <w:r>
        <w:rPr>
          <w:sz w:val="28"/>
          <w:szCs w:val="28"/>
          <w:lang w:val="en-US"/>
        </w:rPr>
        <w:drawing>
          <wp:anchor distT="0" distB="0" distL="114300" distR="114300" simplePos="0" relativeHeight="251661312" behindDoc="0" locked="0" layoutInCell="0" allowOverlap="1">
            <wp:simplePos x="0" y="0"/>
            <wp:positionH relativeFrom="column">
              <wp:posOffset>1270000</wp:posOffset>
            </wp:positionH>
            <wp:positionV relativeFrom="paragraph">
              <wp:posOffset>142240</wp:posOffset>
            </wp:positionV>
            <wp:extent cx="2855595" cy="532765"/>
            <wp:effectExtent l="0" t="0" r="0" b="0"/>
            <wp:wrapSquare wrapText="bothSides"/>
            <wp:docPr id="10" name="2384804F-3998-4D57-9195-F3826E402611-3" descr="C:/Users/Thomas Kitaba/AppData/Local/Temp/wps.lygrC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3" descr="C:/Users/Thomas Kitaba/AppData/Local/Temp/wps.lygrCAwps"/>
                    <pic:cNvPicPr>
                      <a:picLocks noChangeAspect="1" noChangeArrowheads="1"/>
                    </pic:cNvPicPr>
                  </pic:nvPicPr>
                  <pic:blipFill>
                    <a:blip r:embed="rId12"/>
                    <a:stretch>
                      <a:fillRect/>
                    </a:stretch>
                  </pic:blipFill>
                  <pic:spPr>
                    <a:xfrm>
                      <a:off x="0" y="0"/>
                      <a:ext cx="2855595" cy="532765"/>
                    </a:xfrm>
                    <a:prstGeom prst="rect">
                      <a:avLst/>
                    </a:prstGeom>
                  </pic:spPr>
                </pic:pic>
              </a:graphicData>
            </a:graphic>
          </wp:anchor>
        </w:drawing>
      </w:r>
    </w:p>
    <w:p>
      <w:pPr>
        <w:jc w:val="both"/>
        <w:rPr>
          <w:sz w:val="28"/>
          <w:szCs w:val="28"/>
          <w:lang w:val="en-US"/>
        </w:rPr>
      </w:pPr>
      <w:r>
        <w:rPr>
          <w:sz w:val="28"/>
          <w:szCs w:val="28"/>
          <w:lang w:val="en-US"/>
        </w:rPr>
        <w:t>P(Ethiopia) =</w:t>
      </w:r>
      <w:r>
        <w:rPr>
          <w:sz w:val="28"/>
          <w:szCs w:val="28"/>
          <w:lang w:val="en-US"/>
        </w:rPr>
        <w:tab/>
      </w:r>
      <w:r>
        <w:rPr>
          <w:sz w:val="28"/>
          <w:szCs w:val="28"/>
          <w:lang w:val="en-US"/>
        </w:rPr>
        <w:t>( Probability of Ethiopia for every possible values of liking coffee)</w:t>
      </w:r>
    </w:p>
    <w:p>
      <w:pPr>
        <w:jc w:val="both"/>
        <w:rPr>
          <w:sz w:val="28"/>
          <w:szCs w:val="28"/>
          <w:lang w:val="en-US"/>
        </w:rPr>
      </w:pPr>
      <w:r>
        <w:rPr>
          <w:sz w:val="28"/>
          <w:szCs w:val="28"/>
          <w:lang w:val="en-US"/>
        </w:rPr>
        <w:t>P(Ethiopia) = P(like coffe n Ethiopia) + P(doesn’t like cofee n Ethiopia)</w:t>
      </w:r>
    </w:p>
    <w:p>
      <w:pPr>
        <w:jc w:val="both"/>
        <w:rPr>
          <w:sz w:val="28"/>
          <w:szCs w:val="28"/>
          <w:lang w:val="en-US"/>
        </w:rPr>
      </w:pPr>
    </w:p>
    <w:p>
      <w:pPr>
        <w:jc w:val="both"/>
        <w:rPr>
          <w:sz w:val="28"/>
          <w:szCs w:val="28"/>
          <w:lang w:val="en-US"/>
        </w:rPr>
      </w:pPr>
    </w:p>
    <w:p>
      <w:pPr>
        <w:jc w:val="center"/>
        <w:rPr>
          <w:sz w:val="28"/>
          <w:szCs w:val="28"/>
        </w:rPr>
      </w:pPr>
      <w:r>
        <w:rPr>
          <w:sz w:val="36"/>
          <w:szCs w:val="36"/>
        </w:rPr>
        <w:t>Two ways to classify random variables</w:t>
      </w:r>
    </w:p>
    <w:p>
      <w:pPr>
        <w:jc w:val="both"/>
        <w:rPr>
          <w:sz w:val="22"/>
          <w:szCs w:val="22"/>
        </w:rPr>
      </w:pPr>
    </w:p>
    <w:p>
      <w:pPr>
        <w:numPr>
          <w:ilvl w:val="0"/>
          <w:numId w:val="13"/>
        </w:numPr>
        <w:jc w:val="both"/>
        <w:rPr>
          <w:b/>
          <w:bCs/>
          <w:sz w:val="22"/>
          <w:szCs w:val="22"/>
        </w:rPr>
      </w:pPr>
      <w:r>
        <w:rPr>
          <w:b/>
          <w:bCs/>
          <w:sz w:val="22"/>
          <w:szCs w:val="22"/>
        </w:rPr>
        <w:t>By type of values they take:</w:t>
      </w:r>
    </w:p>
    <w:p>
      <w:pPr>
        <w:jc w:val="both"/>
        <w:rPr>
          <w:sz w:val="22"/>
          <w:szCs w:val="22"/>
        </w:rPr>
      </w:pPr>
    </w:p>
    <w:p>
      <w:pPr>
        <w:ind w:firstLine="720"/>
        <w:jc w:val="both"/>
        <w:rPr>
          <w:sz w:val="22"/>
          <w:szCs w:val="22"/>
        </w:rPr>
      </w:pPr>
      <w:r>
        <w:rPr>
          <w:sz w:val="22"/>
          <w:szCs w:val="22"/>
          <w:lang w:val="en-US"/>
        </w:rPr>
        <w:t xml:space="preserve">1.1 </w:t>
      </w:r>
      <w:r>
        <w:rPr>
          <w:sz w:val="22"/>
          <w:szCs w:val="22"/>
        </w:rPr>
        <w:t>Categorical (qualitative): Values are labels or categories</w:t>
      </w:r>
    </w:p>
    <w:p>
      <w:pPr>
        <w:jc w:val="both"/>
        <w:rPr>
          <w:sz w:val="22"/>
          <w:szCs w:val="22"/>
        </w:rPr>
      </w:pPr>
    </w:p>
    <w:p>
      <w:pPr>
        <w:ind w:left="720" w:firstLine="720"/>
        <w:jc w:val="both"/>
        <w:rPr>
          <w:sz w:val="22"/>
          <w:szCs w:val="22"/>
        </w:rPr>
      </w:pPr>
      <w:r>
        <w:rPr>
          <w:sz w:val="22"/>
          <w:szCs w:val="22"/>
        </w:rPr>
        <w:t>Example: Eye color = {Brown, Blue, Green}</w:t>
      </w:r>
    </w:p>
    <w:p>
      <w:pPr>
        <w:jc w:val="both"/>
        <w:rPr>
          <w:sz w:val="22"/>
          <w:szCs w:val="22"/>
        </w:rPr>
      </w:pPr>
    </w:p>
    <w:p>
      <w:pPr>
        <w:ind w:firstLine="720"/>
        <w:jc w:val="both"/>
        <w:rPr>
          <w:sz w:val="22"/>
          <w:szCs w:val="22"/>
        </w:rPr>
      </w:pPr>
      <w:r>
        <w:rPr>
          <w:sz w:val="22"/>
          <w:szCs w:val="22"/>
          <w:lang w:val="en-US"/>
        </w:rPr>
        <w:t xml:space="preserve">1.2 </w:t>
      </w:r>
      <w:r>
        <w:rPr>
          <w:sz w:val="22"/>
          <w:szCs w:val="22"/>
        </w:rPr>
        <w:t>Numerical / Real-valued (quantitative): Values are numbers</w:t>
      </w:r>
    </w:p>
    <w:p>
      <w:pPr>
        <w:jc w:val="both"/>
        <w:rPr>
          <w:sz w:val="22"/>
          <w:szCs w:val="22"/>
        </w:rPr>
      </w:pPr>
    </w:p>
    <w:p>
      <w:pPr>
        <w:ind w:left="720" w:firstLine="720"/>
        <w:jc w:val="both"/>
        <w:rPr>
          <w:sz w:val="22"/>
          <w:szCs w:val="22"/>
        </w:rPr>
      </w:pPr>
      <w:r>
        <w:rPr>
          <w:sz w:val="22"/>
          <w:szCs w:val="22"/>
        </w:rPr>
        <w:t>Example: Height = 1.65 m, 1.72 m</w:t>
      </w:r>
    </w:p>
    <w:p>
      <w:pPr>
        <w:ind w:left="720" w:firstLine="720"/>
        <w:jc w:val="both"/>
        <w:rPr>
          <w:sz w:val="22"/>
          <w:szCs w:val="22"/>
        </w:rPr>
      </w:pPr>
    </w:p>
    <w:p>
      <w:pPr>
        <w:jc w:val="both"/>
        <w:rPr>
          <w:sz w:val="22"/>
          <w:szCs w:val="22"/>
        </w:rPr>
      </w:pPr>
    </w:p>
    <w:p>
      <w:pPr>
        <w:numPr>
          <w:ilvl w:val="0"/>
          <w:numId w:val="13"/>
        </w:numPr>
        <w:ind w:left="0" w:firstLine="0"/>
        <w:jc w:val="both"/>
        <w:rPr>
          <w:b/>
          <w:bCs/>
          <w:sz w:val="22"/>
          <w:szCs w:val="22"/>
        </w:rPr>
      </w:pPr>
      <w:r>
        <w:rPr>
          <w:b/>
          <w:bCs/>
          <w:sz w:val="22"/>
          <w:szCs w:val="22"/>
        </w:rPr>
        <w:t>By how many values they can take:</w:t>
      </w:r>
    </w:p>
    <w:p>
      <w:pPr>
        <w:jc w:val="both"/>
        <w:rPr>
          <w:sz w:val="22"/>
          <w:szCs w:val="22"/>
        </w:rPr>
      </w:pPr>
    </w:p>
    <w:p>
      <w:pPr>
        <w:ind w:firstLine="720"/>
        <w:jc w:val="both"/>
        <w:rPr>
          <w:sz w:val="22"/>
          <w:szCs w:val="22"/>
        </w:rPr>
      </w:pPr>
      <w:r>
        <w:rPr>
          <w:sz w:val="22"/>
          <w:szCs w:val="22"/>
          <w:lang w:val="en-US"/>
        </w:rPr>
        <w:t xml:space="preserve">2.1 </w:t>
      </w:r>
      <w:r>
        <w:rPr>
          <w:b/>
          <w:bCs/>
          <w:sz w:val="22"/>
          <w:szCs w:val="22"/>
        </w:rPr>
        <w:t>Discrete</w:t>
      </w:r>
      <w:r>
        <w:rPr>
          <w:sz w:val="22"/>
          <w:szCs w:val="22"/>
        </w:rPr>
        <w:t>: Can count the values (1, 2, 3, …)</w:t>
      </w:r>
    </w:p>
    <w:p>
      <w:pPr>
        <w:jc w:val="both"/>
        <w:rPr>
          <w:sz w:val="22"/>
          <w:szCs w:val="22"/>
        </w:rPr>
      </w:pPr>
    </w:p>
    <w:p>
      <w:pPr>
        <w:ind w:left="720" w:firstLine="720"/>
        <w:jc w:val="both"/>
        <w:rPr>
          <w:sz w:val="22"/>
          <w:szCs w:val="22"/>
        </w:rPr>
      </w:pPr>
      <w:r>
        <w:rPr>
          <w:sz w:val="22"/>
          <w:szCs w:val="22"/>
        </w:rPr>
        <w:t>Example: Number of students in a class</w:t>
      </w:r>
    </w:p>
    <w:p>
      <w:pPr>
        <w:jc w:val="both"/>
        <w:rPr>
          <w:sz w:val="22"/>
          <w:szCs w:val="22"/>
        </w:rPr>
      </w:pPr>
    </w:p>
    <w:p>
      <w:pPr>
        <w:ind w:firstLine="720"/>
        <w:jc w:val="both"/>
        <w:rPr>
          <w:sz w:val="22"/>
          <w:szCs w:val="22"/>
        </w:rPr>
      </w:pPr>
      <w:r>
        <w:rPr>
          <w:sz w:val="22"/>
          <w:szCs w:val="22"/>
          <w:lang w:val="en-US"/>
        </w:rPr>
        <w:t xml:space="preserve">2.2 </w:t>
      </w:r>
      <w:r>
        <w:rPr>
          <w:b/>
          <w:bCs/>
          <w:sz w:val="22"/>
          <w:szCs w:val="22"/>
        </w:rPr>
        <w:t>Continuous</w:t>
      </w:r>
      <w:r>
        <w:rPr>
          <w:sz w:val="22"/>
          <w:szCs w:val="22"/>
        </w:rPr>
        <w:t>: Can take any value in an interval (infinite possibilities)</w:t>
      </w:r>
    </w:p>
    <w:p>
      <w:pPr>
        <w:jc w:val="both"/>
        <w:rPr>
          <w:sz w:val="22"/>
          <w:szCs w:val="22"/>
        </w:rPr>
      </w:pPr>
    </w:p>
    <w:p>
      <w:pPr>
        <w:ind w:left="720" w:firstLine="720"/>
        <w:jc w:val="both"/>
        <w:rPr>
          <w:sz w:val="48"/>
          <w:szCs w:val="48"/>
          <w:lang w:val="en-US"/>
        </w:rPr>
      </w:pPr>
      <w:r>
        <w:rPr>
          <w:sz w:val="22"/>
          <w:szCs w:val="22"/>
        </w:rPr>
        <w:t>Example: Weight = 50.2 kg, 50.25 kg, 50.251 kg …</w:t>
      </w:r>
    </w:p>
    <w:p>
      <w:pPr>
        <w:jc w:val="both"/>
        <w:rPr>
          <w:sz w:val="21"/>
          <w:szCs w:val="21"/>
          <w:lang w:val="en-US"/>
        </w:rPr>
      </w:pPr>
    </w:p>
    <w:p>
      <w:pPr>
        <w:jc w:val="both"/>
        <w:rPr>
          <w:sz w:val="21"/>
          <w:szCs w:val="21"/>
          <w:lang w:val="en-US"/>
        </w:rPr>
      </w:pPr>
      <w:r>
        <w:rPr>
          <w:sz w:val="21"/>
          <w:szCs w:val="21"/>
          <w:lang w:val="en-US"/>
        </w:rPr>
        <w:drawing>
          <wp:anchor distT="0" distB="0" distL="114300" distR="114300" simplePos="0" relativeHeight="251661312" behindDoc="0" locked="0" layoutInCell="0" allowOverlap="1">
            <wp:simplePos x="0" y="0"/>
            <wp:positionH relativeFrom="column">
              <wp:posOffset>1882775</wp:posOffset>
            </wp:positionH>
            <wp:positionV relativeFrom="paragraph">
              <wp:posOffset>38100</wp:posOffset>
            </wp:positionV>
            <wp:extent cx="1223645" cy="454025"/>
            <wp:effectExtent l="0" t="0" r="0" b="0"/>
            <wp:wrapSquare wrapText="bothSides"/>
            <wp:docPr id="11"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4" descr="wps"/>
                    <pic:cNvPicPr>
                      <a:picLocks noChangeAspect="1" noChangeArrowheads="1"/>
                    </pic:cNvPicPr>
                  </pic:nvPicPr>
                  <pic:blipFill>
                    <a:blip r:embed="rId11"/>
                    <a:stretch>
                      <a:fillRect/>
                    </a:stretch>
                  </pic:blipFill>
                  <pic:spPr>
                    <a:xfrm>
                      <a:off x="0" y="0"/>
                      <a:ext cx="1223645" cy="454025"/>
                    </a:xfrm>
                    <a:prstGeom prst="rect">
                      <a:avLst/>
                    </a:prstGeom>
                  </pic:spPr>
                </pic:pic>
              </a:graphicData>
            </a:graphic>
          </wp:anchor>
        </w:drawing>
      </w:r>
    </w:p>
    <w:p>
      <w:pPr>
        <w:shd w:val="clear" w:fill="FD5C0C"/>
        <w:rPr>
          <w:rFonts w:ascii="Times New Roman" w:hAnsi="Times New Roman" w:eastAsia="SimSun" w:cs="Times New Roman"/>
        </w:rPr>
      </w:pPr>
      <w:r>
        <w:rPr>
          <w:rStyle w:val="85"/>
          <w:rFonts w:eastAsia="SimSun" w:cs="Times New Roman"/>
        </w:rPr>
        <w:t>Multinomial distribution</w:t>
      </w:r>
    </w:p>
    <w:p>
      <w:pPr>
        <w:pStyle w:val="78"/>
        <w:keepNext/>
        <w:keepLines w:val="0"/>
        <w:pageBreakBefore w:val="0"/>
        <w:widowControl/>
        <w:numPr>
          <w:ilvl w:val="0"/>
          <w:numId w:val="0"/>
        </w:numPr>
        <w:shd w:val="clear" w:fill="FD5C0C"/>
        <w:overflowPunct w:val="0"/>
        <w:bidi w:val="0"/>
        <w:snapToGrid/>
        <w:spacing w:before="0" w:beforeAutospacing="0" w:after="0" w:afterAutospacing="0" w:line="240" w:lineRule="auto"/>
        <w:ind w:left="380" w:right="0" w:firstLine="0"/>
        <w:textAlignment w:val="auto"/>
        <w:rPr>
          <w:rStyle w:val="85"/>
          <w:rFonts w:ascii="Times New Roman" w:hAnsi="Times New Roman" w:eastAsia="SimSun" w:cs="Times New Roman"/>
          <w:lang w:val="en-US"/>
        </w:rPr>
      </w:pPr>
      <w:r>
        <w:rPr>
          <w:rFonts w:eastAsia="SimSun" w:cs="Times New Roman"/>
          <w:lang w:val="en-US"/>
        </w:rPr>
        <w:t xml:space="preserve">- </w:t>
      </w:r>
      <w:r>
        <w:rPr>
          <w:rFonts w:eastAsia="SimSun" w:cs="Times New Roman"/>
        </w:rPr>
        <w:t xml:space="preserve">Describes the number of times </w:t>
      </w:r>
      <w:r>
        <w:rPr>
          <w:rStyle w:val="85"/>
          <w:rFonts w:eastAsia="SimSun" w:cs="Times New Roman"/>
        </w:rPr>
        <w:t>each of several categories</w:t>
      </w:r>
      <w:r>
        <w:rPr>
          <w:rFonts w:eastAsia="SimSun" w:cs="Times New Roman"/>
        </w:rPr>
        <w:t xml:space="preserve"> occurs in </w:t>
      </w:r>
      <w:r>
        <w:rPr>
          <w:rStyle w:val="30"/>
          <w:rFonts w:eastAsia="SimSun" w:cs="Times New Roman"/>
        </w:rPr>
        <w:t>n</w:t>
      </w:r>
      <w:r>
        <w:rPr>
          <w:rFonts w:eastAsia="SimSun" w:cs="Times New Roman"/>
        </w:rPr>
        <w:t xml:space="preserve"> independent trials</w:t>
      </w:r>
      <w:r>
        <w:rPr>
          <w:rFonts w:eastAsia="SimSun" w:cs="Times New Roman"/>
        </w:rPr>
        <w:br w:type="textWrapping"/>
      </w:r>
      <w:r>
        <w:rPr>
          <w:rFonts w:eastAsia="SimSun" w:cs="Times New Roman"/>
          <w:lang w:val="en-US"/>
        </w:rPr>
        <w:t xml:space="preserve">- </w:t>
      </w:r>
      <w:r>
        <w:rPr>
          <w:rFonts w:eastAsia="SimSun" w:cs="Times New Roman"/>
        </w:rPr>
        <w:t xml:space="preserve">Example: Roll a 3-sided die 10 times → count how many times </w:t>
      </w:r>
      <w:r>
        <w:rPr>
          <w:rStyle w:val="85"/>
          <w:rFonts w:eastAsia="SimSun" w:cs="Times New Roman"/>
        </w:rPr>
        <w:t>1</w:t>
      </w:r>
      <w:r>
        <w:rPr>
          <w:rFonts w:eastAsia="SimSun" w:cs="Times New Roman"/>
        </w:rPr>
        <w:t xml:space="preserve">, how many </w:t>
      </w:r>
      <w:r>
        <w:rPr>
          <w:rFonts w:eastAsia="SimSun" w:cs="Times New Roman"/>
          <w:lang w:val="en-US"/>
        </w:rPr>
        <w:tab/>
      </w:r>
      <w:r>
        <w:rPr>
          <w:rFonts w:eastAsia="SimSun" w:cs="Times New Roman"/>
        </w:rPr>
        <w:t xml:space="preserve">times </w:t>
      </w:r>
      <w:r>
        <w:rPr>
          <w:rStyle w:val="85"/>
          <w:rFonts w:eastAsia="SimSun" w:cs="Times New Roman"/>
        </w:rPr>
        <w:t>2</w:t>
      </w:r>
      <w:r>
        <w:rPr>
          <w:rFonts w:eastAsia="SimSun" w:cs="Times New Roman"/>
        </w:rPr>
        <w:t xml:space="preserve">, and how many times </w:t>
      </w:r>
      <w:r>
        <w:rPr>
          <w:rStyle w:val="85"/>
          <w:rFonts w:eastAsia="SimSun" w:cs="Times New Roman"/>
        </w:rPr>
        <w:t>3</w:t>
      </w:r>
      <w:r>
        <w:rPr>
          <w:rFonts w:eastAsia="SimSun" w:cs="Times New Roman"/>
        </w:rPr>
        <w:t xml:space="preserve"> appear</w:t>
      </w:r>
      <w:r>
        <w:rPr>
          <w:rFonts w:eastAsia="SimSun" w:cs="Times New Roman"/>
        </w:rPr>
        <w:br w:type="textWrapping"/>
      </w:r>
      <w:r>
        <w:rPr>
          <w:rFonts w:eastAsia="SimSun" w:cs="Times New Roman"/>
          <w:lang w:val="en-US"/>
        </w:rPr>
        <w:t xml:space="preserve">- </w:t>
      </w:r>
      <w:r>
        <w:rPr>
          <w:rFonts w:eastAsia="SimSun" w:cs="Times New Roman"/>
        </w:rPr>
        <w:t xml:space="preserve">Random variable gives a </w:t>
      </w:r>
      <w:r>
        <w:rPr>
          <w:rStyle w:val="85"/>
          <w:rFonts w:eastAsia="SimSun" w:cs="Times New Roman"/>
        </w:rPr>
        <w:t>vector of counts</w:t>
      </w:r>
      <w:r>
        <w:rPr>
          <w:rFonts w:eastAsia="SimSun" w:cs="Times New Roman"/>
        </w:rPr>
        <w:t>, one for each category</w:t>
      </w:r>
      <w:r>
        <w:rPr>
          <w:rFonts w:eastAsia="SimSun" w:cs="Times New Roman"/>
        </w:rPr>
        <w:br w:type="textWrapping"/>
      </w:r>
      <w:r>
        <w:rPr>
          <w:rFonts w:eastAsia="SimSun" w:cs="Times New Roman"/>
        </w:rPr>
        <w:t xml:space="preserve">Think of it as </w:t>
      </w:r>
      <w:r>
        <w:rPr>
          <w:rStyle w:val="85"/>
          <w:rFonts w:eastAsia="SimSun" w:cs="Times New Roman"/>
        </w:rPr>
        <w:t>repeating a multi-category trial multiple times and counting how often each category happens</w:t>
      </w:r>
      <w:r>
        <w:rPr>
          <w:rStyle w:val="85"/>
          <w:rFonts w:eastAsia="SimSun" w:cs="Times New Roman"/>
          <w:lang w:val="en-US"/>
        </w:rPr>
        <w:t xml:space="preserve"> </w:t>
      </w:r>
    </w:p>
    <w:p>
      <w:pPr>
        <w:pStyle w:val="78"/>
        <w:keepNext/>
        <w:keepLines w:val="0"/>
        <w:pageBreakBefore w:val="0"/>
        <w:widowControl/>
        <w:numPr>
          <w:ilvl w:val="0"/>
          <w:numId w:val="0"/>
        </w:numPr>
        <w:shd w:val="clear" w:fill="FD5C0C"/>
        <w:overflowPunct w:val="0"/>
        <w:bidi w:val="0"/>
        <w:snapToGrid/>
        <w:spacing w:before="0" w:beforeAutospacing="0" w:after="0" w:afterAutospacing="0" w:line="240" w:lineRule="auto"/>
        <w:ind w:left="380" w:right="0" w:firstLine="0"/>
        <w:textAlignment w:val="auto"/>
        <w:rPr>
          <w:rStyle w:val="85"/>
          <w:rFonts w:ascii="Times New Roman" w:hAnsi="Times New Roman" w:eastAsia="SimSun" w:cs="Times New Roman"/>
          <w:lang w:val="en-US"/>
        </w:rPr>
      </w:pPr>
    </w:p>
    <w:p>
      <w:pPr>
        <w:pStyle w:val="5"/>
        <w:keepNext/>
        <w:keepLines w:val="0"/>
        <w:pageBreakBefore w:val="0"/>
        <w:widowControl/>
        <w:shd w:val="clear" w:fill="FD5C0C"/>
        <w:overflowPunct w:val="0"/>
        <w:bidi w:val="0"/>
        <w:snapToGrid/>
        <w:spacing w:before="0" w:beforeAutospacing="0" w:after="0" w:afterAutospacing="0"/>
        <w:textAlignment w:val="auto"/>
        <w:rPr>
          <w:rFonts w:ascii="Times New Roman" w:hAnsi="Times New Roman" w:eastAsia="SimSun" w:cs="Times New Roman"/>
        </w:rPr>
      </w:pPr>
      <w:r>
        <w:rPr>
          <w:rStyle w:val="85"/>
          <w:rFonts w:ascii="Times New Roman" w:hAnsi="Times New Roman" w:eastAsia="SimSun" w:cs="Times New Roman"/>
          <w:b/>
          <w:bCs/>
        </w:rPr>
        <w:t>Bernoulli distribution</w:t>
      </w:r>
    </w:p>
    <w:p>
      <w:pPr>
        <w:pStyle w:val="78"/>
        <w:keepNext/>
        <w:keepLines w:val="0"/>
        <w:pageBreakBefore w:val="0"/>
        <w:widowControl/>
        <w:shd w:val="clear" w:fill="FD5C0C"/>
        <w:overflowPunct w:val="0"/>
        <w:bidi w:val="0"/>
        <w:snapToGrid/>
        <w:spacing w:before="0" w:beforeAutospacing="0" w:after="0" w:afterAutospacing="0" w:line="240" w:lineRule="auto"/>
        <w:ind w:left="0" w:right="0" w:firstLine="720"/>
        <w:textAlignment w:val="auto"/>
        <w:rPr>
          <w:rFonts w:ascii="Times New Roman" w:hAnsi="Times New Roman" w:eastAsia="SimSun" w:cs="Times New Roman"/>
        </w:rPr>
      </w:pPr>
      <w:r>
        <w:rPr>
          <w:rFonts w:eastAsia="SimSun" w:cs="Times New Roman"/>
        </w:rPr>
        <w:t xml:space="preserve">Describes </w:t>
      </w:r>
      <w:r>
        <w:rPr>
          <w:rStyle w:val="85"/>
          <w:rFonts w:eastAsia="SimSun" w:cs="Times New Roman"/>
        </w:rPr>
        <w:t>a single trial</w:t>
      </w:r>
      <w:r>
        <w:rPr>
          <w:rFonts w:eastAsia="SimSun" w:cs="Times New Roman"/>
        </w:rPr>
        <w:t xml:space="preserve"> with </w:t>
      </w:r>
      <w:r>
        <w:rPr>
          <w:rStyle w:val="85"/>
          <w:rFonts w:eastAsia="SimSun" w:cs="Times New Roman"/>
        </w:rPr>
        <w:t>two possible outcomes</w:t>
      </w:r>
    </w:p>
    <w:p>
      <w:pPr>
        <w:pStyle w:val="78"/>
        <w:keepNext/>
        <w:keepLines w:val="0"/>
        <w:pageBreakBefore w:val="0"/>
        <w:widowControl/>
        <w:shd w:val="clear" w:fill="FD5C0C"/>
        <w:overflowPunct w:val="0"/>
        <w:bidi w:val="0"/>
        <w:snapToGrid/>
        <w:spacing w:before="0" w:beforeAutospacing="0" w:after="0" w:afterAutospacing="0" w:line="240" w:lineRule="auto"/>
        <w:ind w:left="720" w:right="0" w:firstLine="0"/>
        <w:textAlignment w:val="auto"/>
        <w:rPr>
          <w:rFonts w:ascii="Times New Roman" w:hAnsi="Times New Roman" w:eastAsia="SimSun" w:cs="Times New Roman"/>
        </w:rPr>
      </w:pPr>
      <w:r>
        <w:rPr>
          <w:rFonts w:eastAsia="SimSun" w:cs="Times New Roman"/>
        </w:rPr>
        <w:t>Example: Toss one coin → Head (1) or Tail (0)</w:t>
      </w:r>
    </w:p>
    <w:p>
      <w:pPr>
        <w:pStyle w:val="78"/>
        <w:keepNext/>
        <w:keepLines w:val="0"/>
        <w:pageBreakBefore w:val="0"/>
        <w:widowControl/>
        <w:shd w:val="clear" w:fill="FD5C0C"/>
        <w:overflowPunct w:val="0"/>
        <w:bidi w:val="0"/>
        <w:snapToGrid/>
        <w:spacing w:before="0" w:beforeAutospacing="0" w:after="0" w:afterAutospacing="0" w:line="240" w:lineRule="auto"/>
        <w:ind w:left="720" w:right="0" w:firstLine="0"/>
        <w:textAlignment w:val="auto"/>
        <w:rPr>
          <w:rFonts w:ascii="Times New Roman" w:hAnsi="Times New Roman" w:eastAsia="SimSun" w:cs="Times New Roman"/>
        </w:rPr>
      </w:pPr>
      <w:r>
        <w:rPr>
          <w:rFonts w:eastAsia="SimSun" w:cs="Times New Roman"/>
        </w:rPr>
        <w:t xml:space="preserve">Random variable takes </w:t>
      </w:r>
      <w:r>
        <w:rPr>
          <w:rStyle w:val="85"/>
          <w:rFonts w:eastAsia="SimSun" w:cs="Times New Roman"/>
        </w:rPr>
        <w:t>only one value</w:t>
      </w:r>
      <w:r>
        <w:rPr>
          <w:rFonts w:eastAsia="SimSun" w:cs="Times New Roman"/>
        </w:rPr>
        <w:t xml:space="preserve"> (0 or 1)</w:t>
      </w:r>
    </w:p>
    <w:p>
      <w:pPr>
        <w:pStyle w:val="78"/>
        <w:keepNext/>
        <w:keepLines w:val="0"/>
        <w:pageBreakBefore w:val="0"/>
        <w:widowControl/>
        <w:shd w:val="clear" w:fill="FD5C0C"/>
        <w:overflowPunct w:val="0"/>
        <w:bidi w:val="0"/>
        <w:snapToGrid/>
        <w:spacing w:before="0" w:beforeAutospacing="0" w:after="0" w:afterAutospacing="0"/>
        <w:textAlignment w:val="auto"/>
        <w:rPr>
          <w:rFonts w:ascii="Times New Roman" w:hAnsi="Times New Roman" w:eastAsia="SimSun" w:cs="Times New Roman"/>
        </w:rPr>
      </w:pPr>
      <w:r>
        <w:rPr>
          <w:rFonts w:eastAsia="SimSun" w:cs="Times New Roman"/>
        </w:rPr>
        <w:t xml:space="preserve"> </w:t>
      </w:r>
      <w:r>
        <w:rPr>
          <w:rFonts w:cs="Times New Roman"/>
          <w:lang w:val="en-US"/>
        </w:rPr>
        <w:tab/>
      </w:r>
      <w:r>
        <w:rPr>
          <w:rFonts w:eastAsia="SimSun" w:cs="Times New Roman"/>
        </w:rPr>
        <w:t xml:space="preserve">Think of it as </w:t>
      </w:r>
      <w:r>
        <w:rPr>
          <w:rStyle w:val="85"/>
          <w:rFonts w:eastAsia="SimSun" w:cs="Times New Roman"/>
        </w:rPr>
        <w:t>one yes/no experiment</w:t>
      </w:r>
    </w:p>
    <w:p>
      <w:pPr>
        <w:keepNext/>
        <w:keepLines w:val="0"/>
        <w:pageBreakBefore w:val="0"/>
        <w:widowControl/>
        <w:shd w:val="clear" w:fill="FD5C0C"/>
        <w:overflowPunct w:val="0"/>
        <w:bidi w:val="0"/>
        <w:snapToGrid/>
        <w:textAlignment w:val="auto"/>
        <w:rPr>
          <w:rFonts w:ascii="Times New Roman" w:hAnsi="Times New Roman" w:eastAsia="SimSun" w:cs="Times New Roman"/>
        </w:rPr>
      </w:pPr>
    </w:p>
    <w:p>
      <w:pPr>
        <w:pStyle w:val="5"/>
        <w:keepNext/>
        <w:keepLines w:val="0"/>
        <w:pageBreakBefore w:val="0"/>
        <w:widowControl/>
        <w:shd w:val="clear" w:fill="FD5C0C"/>
        <w:overflowPunct w:val="0"/>
        <w:bidi w:val="0"/>
        <w:snapToGrid/>
        <w:spacing w:before="0" w:beforeAutospacing="0" w:after="0" w:afterAutospacing="0"/>
        <w:textAlignment w:val="auto"/>
        <w:rPr>
          <w:rFonts w:ascii="Times New Roman" w:hAnsi="Times New Roman" w:eastAsia="SimSun" w:cs="Times New Roman"/>
        </w:rPr>
      </w:pPr>
      <w:r>
        <w:rPr>
          <w:rStyle w:val="85"/>
          <w:rFonts w:ascii="Times New Roman" w:hAnsi="Times New Roman" w:eastAsia="SimSun" w:cs="Times New Roman"/>
          <w:b/>
          <w:bCs/>
        </w:rPr>
        <w:t>Binomial distribution</w:t>
      </w:r>
    </w:p>
    <w:p>
      <w:pPr>
        <w:pStyle w:val="78"/>
        <w:keepNext/>
        <w:keepLines w:val="0"/>
        <w:pageBreakBefore w:val="0"/>
        <w:widowControl/>
        <w:shd w:val="clear" w:fill="FD5C0C"/>
        <w:overflowPunct w:val="0"/>
        <w:bidi w:val="0"/>
        <w:snapToGrid/>
        <w:spacing w:before="0" w:beforeAutospacing="0" w:after="0" w:afterAutospacing="0"/>
        <w:ind w:left="720" w:right="0" w:firstLine="0"/>
        <w:textAlignment w:val="auto"/>
        <w:rPr>
          <w:rFonts w:ascii="Times New Roman" w:hAnsi="Times New Roman" w:eastAsia="SimSun" w:cs="Times New Roman"/>
        </w:rPr>
      </w:pPr>
      <w:r>
        <w:rPr>
          <w:rFonts w:eastAsia="SimSun" w:cs="Times New Roman"/>
        </w:rPr>
        <w:t xml:space="preserve">Describes the </w:t>
      </w:r>
      <w:r>
        <w:rPr>
          <w:rStyle w:val="85"/>
          <w:rFonts w:eastAsia="SimSun" w:cs="Times New Roman"/>
        </w:rPr>
        <w:t xml:space="preserve">total number of successes in </w:t>
      </w:r>
      <w:r>
        <w:rPr>
          <w:rStyle w:val="30"/>
          <w:rFonts w:eastAsia="SimSun" w:cs="Times New Roman"/>
        </w:rPr>
        <w:t>n</w:t>
      </w:r>
      <w:r>
        <w:rPr>
          <w:rStyle w:val="85"/>
          <w:rFonts w:eastAsia="SimSun" w:cs="Times New Roman"/>
        </w:rPr>
        <w:t xml:space="preserve"> independent Bernoulli trials</w:t>
      </w:r>
    </w:p>
    <w:p>
      <w:pPr>
        <w:pStyle w:val="78"/>
        <w:keepNext/>
        <w:keepLines w:val="0"/>
        <w:pageBreakBefore w:val="0"/>
        <w:widowControl/>
        <w:shd w:val="clear" w:fill="FD5C0C"/>
        <w:overflowPunct w:val="0"/>
        <w:bidi w:val="0"/>
        <w:snapToGrid/>
        <w:spacing w:before="0" w:beforeAutospacing="0" w:after="0" w:afterAutospacing="0"/>
        <w:ind w:left="720" w:right="0" w:firstLine="0"/>
        <w:textAlignment w:val="auto"/>
        <w:rPr>
          <w:rFonts w:ascii="Times New Roman" w:hAnsi="Times New Roman" w:eastAsia="SimSun" w:cs="Times New Roman"/>
        </w:rPr>
      </w:pPr>
      <w:r>
        <w:rPr>
          <w:rFonts w:eastAsia="SimSun" w:cs="Times New Roman"/>
        </w:rPr>
        <w:t xml:space="preserve">Example: Toss a coin </w:t>
      </w:r>
      <w:r>
        <w:rPr>
          <w:rStyle w:val="85"/>
          <w:rFonts w:eastAsia="SimSun" w:cs="Times New Roman"/>
        </w:rPr>
        <w:t>10 times</w:t>
      </w:r>
      <w:r>
        <w:rPr>
          <w:rFonts w:eastAsia="SimSun" w:cs="Times New Roman"/>
        </w:rPr>
        <w:t xml:space="preserve"> → count how many Heads appear</w:t>
      </w:r>
    </w:p>
    <w:p>
      <w:pPr>
        <w:pStyle w:val="78"/>
        <w:keepNext/>
        <w:keepLines w:val="0"/>
        <w:pageBreakBefore w:val="0"/>
        <w:widowControl/>
        <w:shd w:val="clear" w:fill="FD5C0C"/>
        <w:overflowPunct w:val="0"/>
        <w:bidi w:val="0"/>
        <w:snapToGrid/>
        <w:spacing w:before="0" w:beforeAutospacing="0" w:after="0" w:afterAutospacing="0"/>
        <w:ind w:left="720" w:right="0" w:firstLine="0"/>
        <w:textAlignment w:val="auto"/>
        <w:rPr>
          <w:rFonts w:ascii="Times New Roman" w:hAnsi="Times New Roman" w:eastAsia="SimSun" w:cs="Times New Roman"/>
        </w:rPr>
      </w:pPr>
      <w:r>
        <w:rPr>
          <w:rFonts w:eastAsia="SimSun" w:cs="Times New Roman"/>
        </w:rPr>
        <w:t xml:space="preserve">Random variable takes values from </w:t>
      </w:r>
      <w:r>
        <w:rPr>
          <w:rStyle w:val="85"/>
          <w:rFonts w:eastAsia="SimSun" w:cs="Times New Roman"/>
        </w:rPr>
        <w:t>0 up to n</w:t>
      </w:r>
    </w:p>
    <w:p>
      <w:pPr>
        <w:pStyle w:val="78"/>
        <w:keepNext/>
        <w:keepLines w:val="0"/>
        <w:pageBreakBefore w:val="0"/>
        <w:widowControl/>
        <w:shd w:val="clear" w:fill="FD5C0C"/>
        <w:overflowPunct w:val="0"/>
        <w:bidi w:val="0"/>
        <w:snapToGrid/>
        <w:spacing w:before="0" w:beforeAutospacing="0" w:after="0" w:afterAutospacing="0"/>
        <w:textAlignment w:val="auto"/>
        <w:rPr>
          <w:rStyle w:val="85"/>
          <w:rFonts w:eastAsia="SimSun" w:cs="Times New Roman"/>
        </w:rPr>
      </w:pPr>
      <w:r>
        <w:rPr>
          <w:rFonts w:eastAsia="SimSun" w:cs="Times New Roman"/>
        </w:rPr>
        <w:t xml:space="preserve"> </w:t>
      </w:r>
      <w:r>
        <w:rPr>
          <w:rFonts w:cs="Times New Roman"/>
          <w:lang w:val="en-US"/>
        </w:rPr>
        <w:tab/>
      </w:r>
      <w:r>
        <w:rPr>
          <w:rFonts w:eastAsia="SimSun" w:cs="Times New Roman"/>
        </w:rPr>
        <w:t xml:space="preserve">Think of it as </w:t>
      </w:r>
      <w:r>
        <w:rPr>
          <w:rStyle w:val="85"/>
          <w:rFonts w:eastAsia="SimSun" w:cs="Times New Roman"/>
        </w:rPr>
        <w:t>repeating the Bernoulli experiment multiple times and counting how many “successes” you get</w:t>
      </w:r>
    </w:p>
    <w:p>
      <w:pPr>
        <w:pStyle w:val="78"/>
        <w:keepNext/>
        <w:keepLines w:val="0"/>
        <w:pageBreakBefore w:val="0"/>
        <w:widowControl/>
        <w:shd w:val="clear" w:fill="FD5C0C"/>
        <w:overflowPunct w:val="0"/>
        <w:bidi w:val="0"/>
        <w:snapToGrid/>
        <w:spacing w:before="0" w:beforeAutospacing="0" w:after="0" w:afterAutospacing="0"/>
        <w:textAlignment w:val="auto"/>
        <w:rPr>
          <w:rStyle w:val="85"/>
          <w:rFonts w:eastAsia="SimSun" w:cs="Times New Roman"/>
        </w:rPr>
      </w:pPr>
    </w:p>
    <w:p>
      <w:pPr>
        <w:pStyle w:val="78"/>
        <w:keepNext/>
        <w:keepLines w:val="0"/>
        <w:pageBreakBefore w:val="0"/>
        <w:widowControl/>
        <w:shd w:val="clear" w:fill="FD5C0C"/>
        <w:overflowPunct w:val="0"/>
        <w:bidi w:val="0"/>
        <w:snapToGrid/>
        <w:spacing w:before="0" w:beforeAutospacing="0" w:after="0" w:afterAutospacing="0"/>
        <w:textAlignment w:val="auto"/>
        <w:rPr>
          <w:rStyle w:val="85"/>
          <w:rFonts w:eastAsia="SimSun" w:cs="Times New Roman"/>
        </w:rPr>
      </w:pPr>
    </w:p>
    <w:p>
      <w:pPr>
        <w:jc w:val="both"/>
        <w:rPr>
          <w:rFonts w:ascii="Times New Roman" w:hAnsi="Times New Roman" w:eastAsia="SimSun" w:cs="Times New Roman"/>
          <w:sz w:val="21"/>
          <w:szCs w:val="21"/>
          <w:lang w:val="en-US"/>
        </w:rPr>
      </w:pPr>
    </w:p>
    <w:p>
      <w:pPr>
        <w:jc w:val="both"/>
        <w:rPr>
          <w:rFonts w:ascii="Times New Roman" w:hAnsi="Times New Roman" w:eastAsia="SimSun" w:cs="Times New Roman"/>
          <w:sz w:val="21"/>
          <w:szCs w:val="21"/>
          <w:lang w:val="en-US"/>
        </w:rPr>
      </w:pPr>
    </w:p>
    <w:p>
      <w:pPr>
        <w:pStyle w:val="5"/>
      </w:pPr>
      <w:r>
        <w:rPr>
          <w:b/>
          <w:bCs/>
        </w:rPr>
        <w:t>Probability Density Function (PDF)</w:t>
      </w:r>
    </w:p>
    <w:p>
      <w:pPr>
        <w:pStyle w:val="251"/>
      </w:pPr>
      <w:r>
        <w:t xml:space="preserve">Because there are </w:t>
      </w:r>
      <w:r>
        <w:rPr>
          <w:b/>
          <w:bCs/>
        </w:rPr>
        <w:t>infinitely many possible values</w:t>
      </w:r>
      <w:r>
        <w:t xml:space="preserve">, we can’t say “the probability that X = 25.2” — that would be </w:t>
      </w:r>
      <w:r>
        <w:rPr>
          <w:b/>
          <w:bCs/>
        </w:rPr>
        <w:t>zero</w:t>
      </w:r>
      <w:r>
        <w:t xml:space="preserve"> (since it’s one exact point).</w:t>
      </w:r>
      <w:r>
        <w:br w:type="textWrapping"/>
      </w:r>
      <w:r>
        <w:t xml:space="preserve">So instead, we use the </w:t>
      </w:r>
      <w:r>
        <w:rPr>
          <w:b/>
          <w:bCs/>
        </w:rPr>
        <w:t>Probability Density Function (PDF)</w:t>
      </w:r>
      <w:r>
        <w:t xml:space="preserve">, written as </w:t>
      </w:r>
      <w:r>
        <w:rPr>
          <w:b/>
          <w:bCs/>
        </w:rPr>
        <w:t>p(x)</w:t>
      </w:r>
      <w:r>
        <w:t>.</w:t>
      </w:r>
    </w:p>
    <w:p>
      <w:pPr>
        <w:pStyle w:val="6"/>
      </w:pPr>
      <w:r>
        <w:t>Key things about the PDF:</w:t>
      </w:r>
    </w:p>
    <w:p>
      <w:pPr>
        <w:numPr>
          <w:ilvl w:val="0"/>
          <w:numId w:val="14"/>
        </w:numPr>
      </w:pPr>
      <w:r>
        <w:t xml:space="preserve">It shows </w:t>
      </w:r>
      <w:r>
        <w:rPr>
          <w:b/>
          <w:bCs/>
        </w:rPr>
        <w:t>how dense</w:t>
      </w:r>
      <w:r>
        <w:t xml:space="preserve"> the probabilities are around each value.</w:t>
      </w:r>
    </w:p>
    <w:p>
      <w:pPr>
        <w:numPr>
          <w:ilvl w:val="0"/>
          <w:numId w:val="14"/>
        </w:numPr>
      </w:pPr>
      <w:r>
        <w:t>It’s like saying: “where is the probability more concentrated?”</w:t>
      </w:r>
    </w:p>
    <w:p>
      <w:pPr>
        <w:numPr>
          <w:ilvl w:val="0"/>
          <w:numId w:val="14"/>
        </w:numPr>
      </w:pPr>
      <w:r>
        <w:t xml:space="preserve">The </w:t>
      </w:r>
      <w:r>
        <w:rPr>
          <w:b/>
          <w:bCs/>
        </w:rPr>
        <w:t>area under the curve</w:t>
      </w:r>
      <w:r>
        <w:t xml:space="preserve"> gives the probability, not the height of the curve.</w:t>
      </w:r>
    </w:p>
    <w:p>
      <w:pPr>
        <w:pStyle w:val="251"/>
      </w:pPr>
      <w:r>
        <w:t>✅ Example:</w:t>
      </w:r>
      <w:r>
        <w:br w:type="textWrapping"/>
      </w:r>
      <w:r>
        <w:t>If you draw the PDF curve of height vs. width:</w:t>
      </w:r>
    </w:p>
    <w:p>
      <w:pPr>
        <w:numPr>
          <w:ilvl w:val="0"/>
          <w:numId w:val="14"/>
        </w:numPr>
      </w:pPr>
      <w:r>
        <w:t xml:space="preserve">The </w:t>
      </w:r>
      <w:r>
        <w:rPr>
          <w:i/>
          <w:iCs/>
        </w:rPr>
        <w:t>area</w:t>
      </w:r>
      <w:r>
        <w:t xml:space="preserve"> under the curve between 25 and 30 = probability that 25°C ≤ X ≤ 30°C.</w:t>
      </w:r>
    </w:p>
    <w:p>
      <w:pPr>
        <w:numPr>
          <w:ilvl w:val="0"/>
          <w:numId w:val="14"/>
        </w:numPr>
      </w:pPr>
      <w:r>
        <w:t xml:space="preserve">The </w:t>
      </w:r>
      <w:r>
        <w:rPr>
          <w:i/>
          <w:iCs/>
        </w:rPr>
        <w:t>area under the whole curve</w:t>
      </w:r>
      <w:r>
        <w:t xml:space="preserve"> = 1 (means 100% total probability).</w:t>
      </w:r>
    </w:p>
    <w:p>
      <w:pPr>
        <w:pStyle w:val="251"/>
      </w:pPr>
      <w:r>
        <w:t>🧮 Formula:</w:t>
      </w:r>
    </w:p>
    <w:p>
      <w:pPr>
        <w:pStyle w:val="3"/>
      </w:pPr>
      <m:oMathPara>
        <m:oMathParaPr>
          <m:jc m:val="center"/>
        </m:oMathParaPr>
        <m:oMath>
          <m:r>
            <m:rPr>
              <m:sty m:val="p"/>
            </m:rPr>
            <m:t>∫</m:t>
          </m:r>
          <m:r>
            <m:rPr/>
            <m:t>p</m:t>
          </m:r>
          <m:d>
            <m:dPr>
              <m:sepChr m:val=""/>
            </m:dPr>
            <m:e>
              <m:r>
                <m:rPr/>
                <m:t>x</m:t>
              </m:r>
            </m:e>
          </m:d>
          <m:r>
            <m:rPr/>
            <m:t>dx</m:t>
          </m:r>
          <m:r>
            <m:rPr>
              <m:sty m:val="p"/>
            </m:rPr>
            <m:t>=</m:t>
          </m:r>
          <m:r>
            <m:rPr/>
            <m:t>1</m:t>
          </m:r>
        </m:oMath>
      </m:oMathPara>
    </w:p>
    <w:p>
      <w:pPr>
        <w:pStyle w:val="251"/>
      </w:pPr>
      <w:r>
        <w:t>(“The total area under the curve equals 1.”)</w:t>
      </w:r>
    </w:p>
    <w:p>
      <w:pPr>
        <w:rPr>
          <w:rFonts w:hint="default"/>
          <w:lang w:val="en-US"/>
        </w:rPr>
      </w:pPr>
    </w:p>
    <w:p>
      <w:pPr>
        <w:rPr>
          <w:rFonts w:hint="default"/>
          <w:lang w:val="en-US"/>
        </w:rPr>
      </w:pPr>
      <w:r>
        <w:rPr>
          <w:rFonts w:hint="default"/>
          <w:lang w:val="en-US"/>
        </w:rPr>
        <w:br w:type="page"/>
      </w:r>
    </w:p>
    <w:p>
      <w:pPr>
        <w:rPr>
          <w:rFonts w:hint="default"/>
          <w:lang w:val="en-US"/>
        </w:rPr>
      </w:pPr>
    </w:p>
    <w:p>
      <w:pPr>
        <w:pStyle w:val="5"/>
      </w:pPr>
      <w:r>
        <w:rPr>
          <w:b/>
          <w:bCs/>
        </w:rPr>
        <w:t>Cumulative Distribution Function (CDF)</w:t>
      </w:r>
    </w:p>
    <w:p>
      <w:pPr>
        <w:pStyle w:val="251"/>
      </w:pPr>
      <w:r>
        <w:t xml:space="preserve">The </w:t>
      </w:r>
      <w:r>
        <w:rPr>
          <w:b/>
          <w:bCs/>
        </w:rPr>
        <w:t>CDF</w:t>
      </w:r>
      <w:r>
        <w:t xml:space="preserve"> (written F(a)) tells you:</w:t>
      </w:r>
      <w:r>
        <w:br w:type="textWrapping"/>
      </w:r>
      <w:r>
        <w:t>👉 “What’s the probability that X is less than or equal to a certain number (a)?”</w:t>
      </w:r>
    </w:p>
    <w:p>
      <w:pPr>
        <w:pStyle w:val="3"/>
      </w:pPr>
      <w:r>
        <w:t>So:</w:t>
      </w:r>
    </w:p>
    <w:p>
      <w:pPr>
        <w:pStyle w:val="3"/>
      </w:pPr>
      <m:oMathPara>
        <m:oMathParaPr>
          <m:jc m:val="center"/>
        </m:oMathParaPr>
        <m:oMath>
          <m:r>
            <m:rPr/>
            <m:t>F</m:t>
          </m:r>
          <m:d>
            <m:dPr>
              <m:sepChr m:val=""/>
            </m:dPr>
            <m:e>
              <m:r>
                <m:rPr/>
                <m:t>a</m:t>
              </m:r>
            </m:e>
          </m:d>
          <m:r>
            <m:rPr>
              <m:sty m:val="p"/>
            </m:rPr>
            <m:t>=</m:t>
          </m:r>
          <m:r>
            <m:rPr/>
            <m:t>P</m:t>
          </m:r>
          <m:d>
            <m:dPr>
              <m:sepChr m:val=""/>
            </m:dPr>
            <m:e>
              <m:r>
                <m:rPr/>
                <m:t>X</m:t>
              </m:r>
              <m:r>
                <m:rPr>
                  <m:sty m:val="p"/>
                </m:rPr>
                <m:t>≤</m:t>
              </m:r>
              <m:r>
                <m:rPr/>
                <m:t>a</m:t>
              </m:r>
            </m:e>
          </m:d>
          <m:r>
            <m:rPr>
              <m:sty m:val="p"/>
            </m:rPr>
            <m:t>=</m:t>
          </m:r>
          <m:nary>
            <m:naryPr>
              <m:limLoc m:val="subSup"/>
            </m:naryPr>
            <m:sub>
              <m:r>
                <m:rPr>
                  <m:sty m:val="p"/>
                </m:rPr>
                <m:t>−∞</m:t>
              </m:r>
            </m:sub>
            <m:sup>
              <m:r>
                <m:rPr/>
                <m:t>a</m:t>
              </m:r>
            </m:sup>
            <m:e>
              <m:r>
                <m:rPr/>
                <m:t>p</m:t>
              </m:r>
            </m:e>
          </m:nary>
          <m:d>
            <m:dPr>
              <m:sepChr m:val=""/>
            </m:dPr>
            <m:e>
              <m:r>
                <m:rPr/>
                <m:t>x</m:t>
              </m:r>
            </m:e>
          </m:d>
          <m:r>
            <m:rPr/>
            <m:t>dx</m:t>
          </m:r>
        </m:oMath>
      </m:oMathPara>
    </w:p>
    <w:p>
      <w:pPr>
        <w:pStyle w:val="251"/>
      </w:pPr>
      <w:r>
        <w:t>To find the probability between two numbers (say 3 and 6):</w:t>
      </w:r>
    </w:p>
    <w:p>
      <w:pPr>
        <w:pStyle w:val="3"/>
        <w:rPr>
          <w:i w:val="0"/>
        </w:rPr>
      </w:pPr>
      <m:oMathPara>
        <m:oMathParaPr>
          <m:jc m:val="center"/>
        </m:oMathParaPr>
        <m:oMath>
          <m:r>
            <m:rPr/>
            <m:t>P</m:t>
          </m:r>
          <m:d>
            <m:dPr>
              <m:sepChr m:val=""/>
            </m:dPr>
            <m:e>
              <m:r>
                <m:rPr/>
                <m:t>3</m:t>
              </m:r>
              <m:r>
                <m:rPr>
                  <m:sty m:val="p"/>
                </m:rPr>
                <m:t>≤</m:t>
              </m:r>
              <m:r>
                <m:rPr/>
                <m:t>X</m:t>
              </m:r>
              <m:r>
                <m:rPr>
                  <m:sty m:val="p"/>
                </m:rPr>
                <m:t>≤</m:t>
              </m:r>
              <m:r>
                <m:rPr/>
                <m:t>6</m:t>
              </m:r>
            </m:e>
          </m:d>
          <m:r>
            <m:rPr>
              <m:sty m:val="p"/>
            </m:rPr>
            <m:t>=</m:t>
          </m:r>
          <m:r>
            <m:rPr/>
            <m:t>F</m:t>
          </m:r>
          <m:d>
            <m:dPr>
              <m:sepChr m:val=""/>
            </m:dPr>
            <m:e>
              <m:r>
                <m:rPr/>
                <m:t>6</m:t>
              </m:r>
            </m:e>
          </m:d>
          <m:r>
            <m:rPr>
              <m:sty m:val="p"/>
            </m:rPr>
            <m:t>−</m:t>
          </m:r>
          <m:r>
            <m:rPr/>
            <m:t>F</m:t>
          </m:r>
          <m:d>
            <m:dPr>
              <m:sepChr m:val=""/>
            </m:dPr>
            <m:e>
              <m:r>
                <m:rPr/>
                <m:t>3</m:t>
              </m:r>
            </m:e>
          </m:d>
        </m:oMath>
      </m:oMathPara>
    </w:p>
    <w:p>
      <w:pPr>
        <w:pStyle w:val="3"/>
        <w:rPr>
          <w:i w:val="0"/>
        </w:rPr>
      </w:pPr>
    </w:p>
    <w:p>
      <w:pPr>
        <w:pStyle w:val="5"/>
      </w:pPr>
      <w:r>
        <w:rPr>
          <w:b/>
          <w:bCs/>
        </w:rPr>
        <w:t>Probability Mass Function (PMF)</w:t>
      </w:r>
    </w:p>
    <w:p>
      <w:pPr>
        <w:pStyle w:val="251"/>
      </w:pPr>
      <w:r>
        <w:t xml:space="preserve">For </w:t>
      </w:r>
      <w:r>
        <w:rPr>
          <w:b/>
          <w:bCs/>
        </w:rPr>
        <w:t>discrete variables</w:t>
      </w:r>
      <w:r>
        <w:t xml:space="preserve"> (like dice or coin tosses):</w:t>
      </w:r>
    </w:p>
    <w:p>
      <w:pPr>
        <w:numPr>
          <w:ilvl w:val="0"/>
          <w:numId w:val="14"/>
        </w:numPr>
      </w:pPr>
      <w:r>
        <w:t>You can count the outcomes.</w:t>
      </w:r>
    </w:p>
    <w:p>
      <w:pPr>
        <w:numPr>
          <w:ilvl w:val="0"/>
          <w:numId w:val="14"/>
        </w:numPr>
      </w:pPr>
      <w:r>
        <w:t xml:space="preserve">You use a </w:t>
      </w:r>
      <w:r>
        <w:rPr>
          <w:b/>
          <w:bCs/>
        </w:rPr>
        <w:t>PMF</w:t>
      </w:r>
      <w:r>
        <w:t>, not a PDF.</w:t>
      </w:r>
    </w:p>
    <w:p>
      <w:pPr>
        <w:pStyle w:val="251"/>
      </w:pPr>
      <w:r>
        <w:t>Example:</w:t>
      </w:r>
      <w:r>
        <w:br w:type="textWrapping"/>
      </w:r>
      <w:r>
        <w:t>If X is the result of a dice roll,</w:t>
      </w:r>
    </w:p>
    <w:p>
      <w:pPr>
        <w:pStyle w:val="3"/>
      </w:pPr>
      <m:oMathPara>
        <m:oMathParaPr>
          <m:jc m:val="center"/>
        </m:oMathParaPr>
        <m:oMath>
          <m:r>
            <m:rPr/>
            <m:t>p</m:t>
          </m:r>
          <m:d>
            <m:dPr>
              <m:sepChr m:val=""/>
            </m:dPr>
            <m:e>
              <m:r>
                <m:rPr/>
                <m:t>3</m:t>
              </m:r>
            </m:e>
          </m:d>
          <m:r>
            <m:rPr>
              <m:sty m:val="p"/>
            </m:rPr>
            <m:t>=</m:t>
          </m:r>
          <m:r>
            <m:rPr/>
            <m:t>P</m:t>
          </m:r>
          <m:d>
            <m:dPr>
              <m:sepChr m:val=""/>
            </m:dPr>
            <m:e>
              <m:r>
                <m:rPr/>
                <m:t>X</m:t>
              </m:r>
              <m:r>
                <m:rPr>
                  <m:sty m:val="p"/>
                </m:rPr>
                <m:t>=</m:t>
              </m:r>
              <m:r>
                <m:rPr/>
                <m:t>3</m:t>
              </m:r>
            </m:e>
          </m:d>
        </m:oMath>
      </m:oMathPara>
    </w:p>
    <w:p>
      <w:pPr>
        <w:pStyle w:val="251"/>
      </w:pPr>
      <w:r>
        <w:t>And the total probability of all outcomes adds up to 1:</w:t>
      </w:r>
    </w:p>
    <w:p>
      <w:pPr>
        <w:pStyle w:val="3"/>
      </w:pPr>
      <m:oMathPara>
        <m:oMathParaPr>
          <m:jc m:val="center"/>
        </m:oMathParaPr>
        <m:oMath>
          <m:r>
            <m:rPr/>
            <m:t>p</m:t>
          </m:r>
          <m:d>
            <m:dPr>
              <m:sepChr m:val=""/>
            </m:dPr>
            <m:e>
              <m:r>
                <m:rPr/>
                <m:t>1</m:t>
              </m:r>
            </m:e>
          </m:d>
          <m:r>
            <m:rPr>
              <m:sty m:val="p"/>
            </m:rPr>
            <m:t>+</m:t>
          </m:r>
          <m:r>
            <m:rPr/>
            <m:t>p</m:t>
          </m:r>
          <m:d>
            <m:dPr>
              <m:sepChr m:val=""/>
            </m:dPr>
            <m:e>
              <m:r>
                <m:rPr/>
                <m:t>2</m:t>
              </m:r>
            </m:e>
          </m:d>
          <m:r>
            <m:rPr>
              <m:sty m:val="p"/>
            </m:rPr>
            <m:t>+...+</m:t>
          </m:r>
          <m:r>
            <m:rPr/>
            <m:t>p</m:t>
          </m:r>
          <m:d>
            <m:dPr>
              <m:sepChr m:val=""/>
            </m:dPr>
            <m:e>
              <m:r>
                <m:rPr/>
                <m:t>6</m:t>
              </m:r>
            </m:e>
          </m:d>
          <m:r>
            <m:rPr>
              <m:sty m:val="p"/>
            </m:rPr>
            <m:t>=</m:t>
          </m:r>
          <m:r>
            <m:rPr/>
            <m:t>1</m:t>
          </m:r>
        </m:oMath>
      </m:oMathPara>
    </w:p>
    <w:p>
      <w:pPr>
        <w:jc w:val="both"/>
        <w:rPr>
          <w:rFonts w:ascii="Times New Roman" w:hAnsi="Times New Roman" w:eastAsia="SimSun" w:cs="Times New Roman"/>
          <w:sz w:val="21"/>
          <w:szCs w:val="21"/>
          <w:lang w:val="en-US"/>
        </w:rPr>
      </w:pPr>
    </w:p>
    <w:p>
      <w:pPr>
        <w:jc w:val="both"/>
        <w:rPr>
          <w:rFonts w:ascii="Times New Roman" w:hAnsi="Times New Roman" w:eastAsia="SimSun" w:cs="Times New Roman"/>
          <w:sz w:val="21"/>
          <w:szCs w:val="21"/>
          <w:lang w:val="en-US"/>
        </w:rPr>
      </w:pPr>
    </w:p>
    <w:tbl>
      <w:tblPr>
        <w:tblStyle w:val="10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6E69B"/>
          </w:tcPr>
          <w:p>
            <w:pPr>
              <w:widowControl w:val="0"/>
              <w:spacing w:before="0" w:after="0"/>
              <w:jc w:val="center"/>
              <w:rPr>
                <w:rFonts w:ascii="Times New Roman" w:hAnsi="Times New Roman" w:eastAsia="SimSun" w:cs="Times New Roman"/>
                <w:position w:val="0"/>
                <w:sz w:val="21"/>
                <w:szCs w:val="21"/>
                <w:vertAlign w:val="baseline"/>
                <w:lang w:val="en-US"/>
              </w:rPr>
            </w:pPr>
            <w:r>
              <w:rPr>
                <w:rFonts w:ascii="Times New Roman" w:hAnsi="Times New Roman" w:eastAsia="SimSun" w:cs="Times New Roman"/>
                <w:kern w:val="0"/>
                <w:position w:val="0"/>
                <w:sz w:val="36"/>
                <w:szCs w:val="36"/>
                <w:shd w:val="clear" w:fill="FFC000"/>
                <w:vertAlign w:val="baseline"/>
                <w:lang w:val="en-US"/>
              </w:rPr>
              <w:t>This not Explains Koller page 21, clearly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6E69B"/>
          </w:tcPr>
          <w:p>
            <w:pPr>
              <w:pStyle w:val="78"/>
              <w:keepNext w:val="0"/>
              <w:keepLines w:val="0"/>
              <w:widowControl w:val="0"/>
              <w:spacing w:before="0" w:after="280"/>
            </w:pPr>
            <w:r>
              <w:t>X is a set containing random variables</w:t>
            </w:r>
          </w:p>
          <w:p>
            <w:pPr>
              <w:pStyle w:val="78"/>
              <w:keepNext w:val="0"/>
              <w:keepLines w:val="0"/>
              <w:widowControl w:val="0"/>
              <w:spacing w:before="280" w:after="280"/>
              <w:ind w:left="720" w:right="0" w:firstLine="0"/>
            </w:pPr>
            <w:r>
              <w:t>x = {w1, w2}</w:t>
            </w:r>
          </w:p>
          <w:p>
            <w:pPr>
              <w:pStyle w:val="78"/>
              <w:keepNext w:val="0"/>
              <w:keepLines w:val="0"/>
              <w:widowControl w:val="0"/>
              <w:spacing w:before="280" w:after="280"/>
              <w:ind w:left="720" w:right="0" w:firstLine="0"/>
            </w:pPr>
            <w:r>
              <w:t>x = {w1 = rainy, w2 = sunny}</w:t>
            </w:r>
          </w:p>
          <w:p>
            <w:pPr>
              <w:pStyle w:val="78"/>
              <w:keepNext w:val="0"/>
              <w:keepLines w:val="0"/>
              <w:widowControl w:val="0"/>
              <w:spacing w:before="280" w:after="280"/>
              <w:ind w:left="720" w:right="0" w:firstLine="0"/>
            </w:pPr>
            <w:r>
              <w:t>Val(X) = all possible values for the random variables (rainy, sunny, stormy, foggy)</w:t>
            </w:r>
          </w:p>
          <w:p>
            <w:pPr>
              <w:pStyle w:val="78"/>
              <w:keepNext w:val="0"/>
              <w:keepLines w:val="0"/>
              <w:widowControl w:val="0"/>
              <w:spacing w:before="280" w:after="280"/>
            </w:pPr>
            <w:r>
              <w:t>Y ⊆ X, Y is a subset of X</w:t>
            </w:r>
          </w:p>
          <w:p>
            <w:pPr>
              <w:pStyle w:val="78"/>
              <w:keepNext w:val="0"/>
              <w:keepLines w:val="0"/>
              <w:widowControl w:val="0"/>
              <w:spacing w:before="280" w:after="280"/>
              <w:ind w:left="720" w:right="0" w:firstLine="0"/>
              <w:rPr>
                <w:lang w:val="en-US"/>
              </w:rPr>
            </w:pPr>
            <w:r>
              <w:t>Y = {w1}</w:t>
            </w:r>
            <w:r>
              <w:rPr>
                <w:lang w:val="en-US"/>
              </w:rPr>
              <w:t>+</w:t>
            </w:r>
          </w:p>
          <w:p>
            <w:pPr>
              <w:pStyle w:val="78"/>
              <w:keepNext w:val="0"/>
              <w:keepLines w:val="0"/>
              <w:widowControl w:val="0"/>
              <w:spacing w:before="280" w:after="280"/>
              <w:ind w:left="720" w:right="0" w:firstLine="0"/>
              <w:rPr>
                <w:rFonts w:ascii="Arial" w:hAnsi="Arial" w:eastAsia="SimSun" w:cs="Arial"/>
                <w:color w:val="000000"/>
                <w:kern w:val="0"/>
                <w:sz w:val="16"/>
                <w:szCs w:val="16"/>
                <w:lang w:val="en-US" w:eastAsia="zh-CN" w:bidi="ar-SA"/>
              </w:rPr>
            </w:pPr>
            <w:r>
              <w:t>x⟨Y⟩ takes the assignment x (value of x) and keeps only the values of Y</w:t>
            </w:r>
          </w:p>
          <w:p>
            <w:pPr>
              <w:widowControl w:val="0"/>
              <w:spacing w:before="0" w:after="0"/>
              <w:jc w:val="both"/>
              <w:rPr>
                <w:rFonts w:ascii="Times New Roman" w:hAnsi="Times New Roman" w:eastAsia="SimSun" w:cs="Times New Roman"/>
                <w:sz w:val="21"/>
                <w:szCs w:val="21"/>
                <w:lang w:val="en-US"/>
              </w:rPr>
            </w:pPr>
          </w:p>
          <w:p>
            <w:pPr>
              <w:widowControl w:val="0"/>
              <w:spacing w:before="0" w:after="0"/>
              <w:jc w:val="both"/>
            </w:pPr>
            <w:r>
              <w:rPr>
                <w:rFonts w:ascii="SimSun" w:hAnsi="SimSun" w:eastAsia="SimSun" w:cs="SimSun"/>
                <w:kern w:val="0"/>
                <w:sz w:val="24"/>
                <w:szCs w:val="24"/>
              </w:rPr>
              <w:t xml:space="preserve"> </w:t>
            </w:r>
            <w:r>
              <w:rPr>
                <w:rStyle w:val="85"/>
                <w:rFonts w:ascii="SimSun" w:hAnsi="SimSun" w:eastAsia="SimSun" w:cs="SimSun"/>
                <w:kern w:val="0"/>
                <w:sz w:val="24"/>
                <w:szCs w:val="24"/>
              </w:rPr>
              <w:t>X</w:t>
            </w:r>
            <w:r>
              <w:rPr>
                <w:rFonts w:ascii="SimSun" w:hAnsi="SimSun" w:eastAsia="SimSun" w:cs="SimSun"/>
                <w:kern w:val="0"/>
                <w:sz w:val="24"/>
                <w:szCs w:val="24"/>
              </w:rPr>
              <w:t xml:space="preserve"> = the random variable (or set of variables)</w:t>
            </w:r>
            <w:r>
              <w:rPr>
                <w:rFonts w:ascii="SimSun" w:hAnsi="SimSun" w:eastAsia="SimSun" w:cs="SimSun"/>
                <w:kern w:val="0"/>
                <w:sz w:val="24"/>
                <w:szCs w:val="24"/>
              </w:rPr>
              <w:br w:type="textWrapping"/>
            </w:r>
            <w:r>
              <w:rPr>
                <w:rStyle w:val="85"/>
                <w:rFonts w:ascii="SimSun" w:hAnsi="SimSun" w:eastAsia="SimSun" w:cs="SimSun"/>
                <w:kern w:val="0"/>
                <w:sz w:val="24"/>
                <w:szCs w:val="24"/>
              </w:rPr>
              <w:t>Val(X)</w:t>
            </w:r>
            <w:r>
              <w:rPr>
                <w:rFonts w:ascii="SimSun" w:hAnsi="SimSun" w:eastAsia="SimSun" w:cs="SimSun"/>
                <w:kern w:val="0"/>
                <w:sz w:val="24"/>
                <w:szCs w:val="24"/>
              </w:rPr>
              <w:t xml:space="preserve"> = all </w:t>
            </w:r>
            <w:r>
              <w:rPr>
                <w:rStyle w:val="30"/>
                <w:rFonts w:ascii="SimSun" w:hAnsi="SimSun" w:eastAsia="SimSun" w:cs="SimSun"/>
                <w:kern w:val="0"/>
                <w:sz w:val="24"/>
                <w:szCs w:val="24"/>
              </w:rPr>
              <w:t>possible</w:t>
            </w:r>
            <w:r>
              <w:rPr>
                <w:rFonts w:ascii="SimSun" w:hAnsi="SimSun" w:eastAsia="SimSun" w:cs="SimSun"/>
                <w:kern w:val="0"/>
                <w:sz w:val="24"/>
                <w:szCs w:val="24"/>
              </w:rPr>
              <w:t xml:space="preserve"> assignments that X can take </w:t>
            </w:r>
            <w:r>
              <w:rPr>
                <w:rStyle w:val="85"/>
                <w:rFonts w:ascii="SimSun" w:hAnsi="SimSun" w:eastAsia="SimSun" w:cs="SimSun"/>
                <w:kern w:val="0"/>
                <w:sz w:val="24"/>
                <w:szCs w:val="24"/>
              </w:rPr>
              <w:t>x ∈ Val(X)</w:t>
            </w:r>
            <w:r>
              <w:rPr>
                <w:rFonts w:ascii="SimSun" w:hAnsi="SimSun" w:eastAsia="SimSun" w:cs="SimSun"/>
                <w:kern w:val="0"/>
                <w:sz w:val="24"/>
                <w:szCs w:val="24"/>
              </w:rPr>
              <w:t xml:space="preserve"> → </w:t>
            </w:r>
            <w:r>
              <w:rPr>
                <w:rStyle w:val="85"/>
                <w:rFonts w:ascii="SimSun" w:hAnsi="SimSun" w:eastAsia="SimSun" w:cs="SimSun"/>
                <w:kern w:val="0"/>
                <w:sz w:val="24"/>
                <w:szCs w:val="24"/>
              </w:rPr>
              <w:t>x</w:t>
            </w:r>
            <w:r>
              <w:rPr>
                <w:rFonts w:ascii="SimSun" w:hAnsi="SimSun" w:eastAsia="SimSun" w:cs="SimSun"/>
                <w:kern w:val="0"/>
                <w:sz w:val="24"/>
                <w:szCs w:val="24"/>
              </w:rPr>
              <w:t xml:space="preserve"> is </w:t>
            </w:r>
            <w:r>
              <w:rPr>
                <w:rStyle w:val="30"/>
                <w:rFonts w:ascii="SimSun" w:hAnsi="SimSun" w:eastAsia="SimSun" w:cs="SimSun"/>
                <w:kern w:val="0"/>
                <w:sz w:val="24"/>
                <w:szCs w:val="24"/>
              </w:rPr>
              <w:t>one specific assignment</w:t>
            </w:r>
            <w:r>
              <w:rPr>
                <w:rFonts w:ascii="SimSun" w:hAnsi="SimSun" w:eastAsia="SimSun" w:cs="SimSun"/>
                <w:kern w:val="0"/>
                <w:sz w:val="24"/>
                <w:szCs w:val="24"/>
              </w:rPr>
              <w:t xml:space="preserve"> (one possible value) of X</w:t>
            </w:r>
          </w:p>
          <w:p>
            <w:pPr>
              <w:pStyle w:val="78"/>
              <w:keepNext w:val="0"/>
              <w:keepLines w:val="0"/>
              <w:widowControl w:val="0"/>
              <w:spacing w:before="280" w:after="280"/>
            </w:pPr>
            <w:r>
              <w:t xml:space="preserve">For two assignments </w:t>
            </w:r>
            <w:r>
              <w:rPr>
                <w:rStyle w:val="85"/>
              </w:rPr>
              <w:t>x</w:t>
            </w:r>
            <w:r>
              <w:t xml:space="preserve"> (over variables X) and </w:t>
            </w:r>
            <w:r>
              <w:rPr>
                <w:rStyle w:val="85"/>
              </w:rPr>
              <w:t>y</w:t>
            </w:r>
            <w:r>
              <w:t xml:space="preserve"> (over variables Y), we write</w:t>
            </w:r>
            <w:r>
              <w:br w:type="textWrapping"/>
            </w:r>
            <w:r>
              <w:rPr>
                <w:rStyle w:val="85"/>
              </w:rPr>
              <w:t>x ∼ y</w:t>
            </w:r>
            <w:r>
              <w:t xml:space="preserve"> if they </w:t>
            </w:r>
            <w:r>
              <w:rPr>
                <w:rStyle w:val="85"/>
              </w:rPr>
              <w:t>agree on the variables they have in common</w:t>
            </w:r>
            <w:r>
              <w:t>.</w:t>
            </w:r>
          </w:p>
          <w:p>
            <w:pPr>
              <w:pStyle w:val="78"/>
              <w:keepNext w:val="0"/>
              <w:keepLines w:val="0"/>
              <w:widowControl w:val="0"/>
              <w:spacing w:before="280" w:after="280"/>
            </w:pPr>
            <w:r>
              <w:t>That is:</w:t>
            </w:r>
            <w:r>
              <w:rPr>
                <w:lang w:val="en-US"/>
              </w:rPr>
              <w:t xml:space="preserve">     </w:t>
            </w:r>
            <w:r>
              <w:t>x⟨X∩Y⟩=y</w:t>
            </w:r>
            <w:r>
              <w:rPr>
                <w:lang w:val="en-US"/>
              </w:rPr>
              <w:t xml:space="preserve"> </w:t>
            </w:r>
            <w:r>
              <w:t>X∩Y⟩</w:t>
            </w:r>
          </w:p>
          <w:p>
            <w:pPr>
              <w:pStyle w:val="78"/>
              <w:keepNext w:val="0"/>
              <w:keepLines w:val="0"/>
              <w:widowControl w:val="0"/>
              <w:spacing w:before="280" w:after="280"/>
              <w:rPr>
                <w:rFonts w:ascii="SimSun" w:hAnsi="SimSun" w:eastAsia="SimSun" w:cs="SimSun"/>
                <w:sz w:val="24"/>
                <w:szCs w:val="24"/>
              </w:rPr>
            </w:pPr>
            <w:r>
              <w:t xml:space="preserve">→ </w:t>
            </w:r>
            <w:r>
              <w:rPr>
                <w:rStyle w:val="85"/>
              </w:rPr>
              <w:t>Both assignments give the same values to the variables that are in the intersection</w:t>
            </w:r>
            <w:r>
              <w:t xml:space="preserve"> of X and Y.</w:t>
            </w:r>
          </w:p>
          <w:p>
            <w:pPr>
              <w:pStyle w:val="5"/>
              <w:keepNext w:val="0"/>
              <w:keepLines w:val="0"/>
              <w:widowControl w:val="0"/>
              <w:spacing w:before="280" w:after="280"/>
            </w:pPr>
            <w:r>
              <w:t xml:space="preserve">1. </w:t>
            </w:r>
            <w:r>
              <w:rPr>
                <w:rStyle w:val="85"/>
                <w:b/>
                <w:bCs/>
              </w:rPr>
              <w:t>X and Y are sets of random variables</w:t>
            </w:r>
          </w:p>
          <w:p>
            <w:pPr>
              <w:pStyle w:val="78"/>
              <w:keepNext w:val="0"/>
              <w:keepLines w:val="0"/>
              <w:widowControl w:val="0"/>
              <w:spacing w:before="280" w:after="280"/>
              <w:ind w:left="720" w:right="0" w:firstLine="0"/>
            </w:pPr>
            <w:r>
              <w:t xml:space="preserve">X and Y are </w:t>
            </w:r>
            <w:r>
              <w:rPr>
                <w:rStyle w:val="85"/>
              </w:rPr>
              <w:t>not necessarily independent</w:t>
            </w:r>
            <w:r>
              <w:t xml:space="preserve"> — they are just sets of variables.</w:t>
            </w:r>
          </w:p>
          <w:p>
            <w:pPr>
              <w:pStyle w:val="78"/>
              <w:keepNext w:val="0"/>
              <w:keepLines w:val="0"/>
              <w:widowControl w:val="0"/>
              <w:spacing w:before="280" w:after="280"/>
              <w:ind w:left="720" w:right="0" w:firstLine="0"/>
            </w:pPr>
            <w:r>
              <w:t>For example:</w:t>
            </w:r>
          </w:p>
          <w:p>
            <w:pPr>
              <w:pStyle w:val="78"/>
              <w:keepNext w:val="0"/>
              <w:keepLines w:val="0"/>
              <w:widowControl w:val="0"/>
              <w:spacing w:before="280" w:after="280"/>
              <w:ind w:left="1440" w:right="0" w:firstLine="0"/>
            </w:pPr>
            <w:r>
              <w:t>X = {Weather forecast from Station 1}</w:t>
            </w:r>
          </w:p>
          <w:p>
            <w:pPr>
              <w:pStyle w:val="78"/>
              <w:keepNext w:val="0"/>
              <w:keepLines w:val="0"/>
              <w:widowControl w:val="0"/>
              <w:spacing w:before="280" w:after="280"/>
              <w:ind w:left="1440" w:right="0" w:firstLine="0"/>
            </w:pPr>
            <w:r>
              <w:t>Y = {Weather forecast from Station 2}</w:t>
            </w:r>
          </w:p>
          <w:p>
            <w:pPr>
              <w:pStyle w:val="5"/>
              <w:keepNext w:val="0"/>
              <w:keepLines w:val="0"/>
              <w:widowControl w:val="0"/>
              <w:spacing w:before="280" w:after="280"/>
            </w:pPr>
            <w:r>
              <w:t xml:space="preserve">2. </w:t>
            </w:r>
            <w:r>
              <w:rPr>
                <w:rStyle w:val="85"/>
                <w:b/>
                <w:bCs/>
              </w:rPr>
              <w:t>x and y are assignments</w:t>
            </w:r>
          </w:p>
          <w:p>
            <w:pPr>
              <w:pStyle w:val="78"/>
              <w:keepNext w:val="0"/>
              <w:keepLines w:val="0"/>
              <w:widowControl w:val="0"/>
              <w:spacing w:before="280" w:after="280"/>
              <w:ind w:left="720" w:right="0" w:firstLine="0"/>
            </w:pPr>
            <w:r>
              <w:t>x = one particular forecast from X (e.g., “rainy”)</w:t>
            </w:r>
          </w:p>
          <w:p>
            <w:pPr>
              <w:pStyle w:val="78"/>
              <w:keepNext w:val="0"/>
              <w:keepLines w:val="0"/>
              <w:widowControl w:val="0"/>
              <w:spacing w:before="280" w:after="280"/>
              <w:ind w:left="720" w:right="0" w:firstLine="0"/>
            </w:pPr>
            <w:r>
              <w:t>y = one particular forecast from Y (e.g., “rainy”)</w:t>
            </w:r>
          </w:p>
          <w:p>
            <w:pPr>
              <w:numPr>
                <w:ilvl w:val="0"/>
                <w:numId w:val="13"/>
              </w:numPr>
              <w:ind w:left="0" w:leftChars="0" w:firstLine="0" w:firstLineChars="0"/>
              <w:rPr>
                <w:b/>
                <w:bCs/>
                <w:sz w:val="21"/>
                <w:szCs w:val="21"/>
              </w:rPr>
            </w:pPr>
            <w:r>
              <w:rPr>
                <w:b/>
                <w:bCs/>
                <w:sz w:val="21"/>
                <w:szCs w:val="21"/>
              </w:rPr>
              <w:t>x ∼ y</w:t>
            </w:r>
          </w:p>
          <w:p>
            <w:pPr>
              <w:numPr>
                <w:ilvl w:val="0"/>
                <w:numId w:val="0"/>
              </w:numPr>
              <w:tabs>
                <w:tab w:val="left" w:pos="0"/>
              </w:tabs>
              <w:ind w:leftChars="0"/>
            </w:pPr>
          </w:p>
          <w:p>
            <w:r>
              <w:t>The notation x ∼ y just means:</w:t>
            </w:r>
          </w:p>
          <w:p>
            <w:r>
              <w:t>“x and y agree on the variables they share in common (X ∩ Y)”</w:t>
            </w:r>
          </w:p>
          <w:p>
            <w:r>
              <w:t>In your TV station example:</w:t>
            </w:r>
          </w:p>
          <w:p>
            <w:r>
              <w:t>Suppose both X and Y include “today’s weather”</w:t>
            </w:r>
          </w:p>
          <w:p>
            <w:r>
              <w:t>Then X ∩ Y = {today’s weather}</w:t>
            </w:r>
          </w:p>
          <w:p>
            <w:r>
              <w:t>x⟨X ∩ Y⟩ = “rainy” (Station 1)</w:t>
            </w:r>
          </w:p>
          <w:p>
            <w:r>
              <w:t>y⟨X ∩ Y⟩ = “rainy” (Station 2)</w:t>
            </w:r>
          </w:p>
          <w:p>
            <w:pPr>
              <w:rPr>
                <w:rFonts w:ascii="SimSun" w:hAnsi="SimSun" w:eastAsia="SimSun" w:cs="SimSun"/>
                <w:szCs w:val="24"/>
                <w:lang w:val="en-US"/>
              </w:rPr>
            </w:pPr>
            <w:r>
              <w:t>Since they match → x ∼ y ✅</w:t>
            </w:r>
          </w:p>
          <w:p>
            <w:pPr>
              <w:widowControl w:val="0"/>
              <w:spacing w:before="0" w:after="0"/>
              <w:jc w:val="both"/>
              <w:rPr>
                <w:rFonts w:ascii="Times New Roman" w:hAnsi="Times New Roman" w:eastAsia="SimSun" w:cs="Times New Roman"/>
                <w:position w:val="0"/>
                <w:sz w:val="21"/>
                <w:szCs w:val="21"/>
                <w:vertAlign w:val="baseline"/>
                <w:lang w:val="en-US"/>
              </w:rPr>
            </w:pPr>
          </w:p>
        </w:tc>
      </w:tr>
    </w:tbl>
    <w:p>
      <w:pPr>
        <w:rPr>
          <w:rFonts w:ascii="Times New Roman" w:hAnsi="Times New Roman" w:eastAsia="SimSun" w:cs="Times New Roman"/>
          <w:sz w:val="21"/>
          <w:szCs w:val="21"/>
          <w:lang w:val="en-US"/>
        </w:rPr>
      </w:pPr>
      <w:r>
        <w:br w:type="page"/>
      </w:r>
    </w:p>
    <w:p>
      <w:pPr>
        <w:pStyle w:val="78"/>
        <w:keepNext w:val="0"/>
        <w:keepLines w:val="0"/>
        <w:widowControl/>
        <w:spacing w:before="280" w:after="280"/>
      </w:pPr>
      <w:r>
        <w:rPr>
          <w:rFonts w:eastAsia="SimSun" w:cs="Times New Roman"/>
          <w:sz w:val="21"/>
          <w:szCs w:val="21"/>
          <w:lang w:val="en-US"/>
        </w:rPr>
        <w:t xml:space="preserve">8/21/2025 </w:t>
      </w:r>
      <w:r>
        <w:rPr>
          <w:rFonts w:eastAsia="SimSun" w:cs="Times New Roman"/>
          <w:sz w:val="21"/>
          <w:szCs w:val="21"/>
          <w:lang w:val="en-US"/>
        </w:rPr>
        <w:br w:type="textWrapping"/>
      </w:r>
      <w:r>
        <w:rPr>
          <w:rStyle w:val="85"/>
          <w:sz w:val="96"/>
          <w:szCs w:val="96"/>
        </w:rPr>
        <w:t>⊨</w:t>
      </w:r>
      <w:r>
        <w:t xml:space="preserve"> is called the </w:t>
      </w:r>
      <w:r>
        <w:rPr>
          <w:rStyle w:val="85"/>
        </w:rPr>
        <w:t>semantic entailment symbol</w:t>
      </w:r>
      <w:r>
        <w:t xml:space="preserve"> (sometimes read as "models" or "entails").</w:t>
      </w:r>
    </w:p>
    <w:p>
      <w:pPr>
        <w:pStyle w:val="78"/>
        <w:keepNext w:val="0"/>
        <w:keepLines w:val="0"/>
        <w:widowControl/>
        <w:spacing w:before="280" w:after="280"/>
      </w:pPr>
      <w:r>
        <w:t>In probability and logic, it means:</w:t>
      </w:r>
    </w:p>
    <w:p>
      <w:pPr>
        <w:pStyle w:val="78"/>
        <w:keepNext w:val="0"/>
        <w:keepLines w:val="0"/>
        <w:widowControl/>
        <w:spacing w:before="280" w:after="280"/>
        <w:ind w:left="720" w:right="0" w:firstLine="0"/>
      </w:pPr>
      <w:r>
        <w:rPr>
          <w:rStyle w:val="85"/>
        </w:rPr>
        <w:t>P ⊨ (α ⊥ β | γ)</w:t>
      </w:r>
      <w:r>
        <w:br w:type="textWrapping"/>
      </w:r>
      <w:r>
        <w:t>→ "In the probability distribution P, it is true that α is conditionally independent of β given γ."</w:t>
      </w:r>
    </w:p>
    <w:p>
      <w:pPr>
        <w:pStyle w:val="78"/>
        <w:keepNext w:val="0"/>
        <w:keepLines w:val="0"/>
        <w:widowControl/>
        <w:spacing w:before="280" w:after="280"/>
      </w:pPr>
      <w:r>
        <w:t xml:space="preserve">So, ⊨ is like saying </w:t>
      </w:r>
      <w:r>
        <w:rPr>
          <w:rStyle w:val="85"/>
        </w:rPr>
        <w:t>“according to the model/distribution P, this statement holds.”</w:t>
      </w:r>
    </w:p>
    <w:p>
      <w:pPr>
        <w:pStyle w:val="78"/>
        <w:keepNext w:val="0"/>
        <w:keepLines w:val="0"/>
        <w:widowControl/>
        <w:spacing w:before="280" w:after="280"/>
      </w:pPr>
      <w:r>
        <w:t>In logic:</w:t>
      </w:r>
      <w:r>
        <w:br w:type="textWrapping"/>
      </w:r>
      <w:r>
        <w:t xml:space="preserve">M⊨φ means </w:t>
      </w:r>
      <w:r>
        <w:rPr>
          <w:rStyle w:val="30"/>
        </w:rPr>
        <w:t>the model M satisfies (or makes true) the formula φ.</w:t>
      </w:r>
    </w:p>
    <w:p>
      <w:pPr>
        <w:rPr>
          <w:rFonts w:ascii="Times New Roman" w:hAnsi="Times New Roman" w:eastAsia="SimSun" w:cs="Times New Roman"/>
          <w:sz w:val="21"/>
          <w:szCs w:val="21"/>
          <w:lang w:val="en-US"/>
        </w:rPr>
      </w:pPr>
    </w:p>
    <w:p>
      <w:pPr>
        <w:jc w:val="both"/>
        <w:rPr>
          <w:rFonts w:ascii="Times New Roman" w:hAnsi="Times New Roman" w:eastAsia="SimSun" w:cs="Times New Roman"/>
          <w:sz w:val="21"/>
          <w:szCs w:val="21"/>
          <w:lang w:val="en-US"/>
        </w:rPr>
      </w:pPr>
    </w:p>
    <w:p>
      <w:pPr>
        <w:jc w:val="both"/>
        <w:rPr>
          <w:rFonts w:ascii="Times New Roman" w:hAnsi="Times New Roman" w:eastAsia="SimSun" w:cs="Times New Roman"/>
          <w:sz w:val="21"/>
          <w:szCs w:val="21"/>
          <w:lang w:val="en-US"/>
        </w:rPr>
      </w:pPr>
    </w:p>
    <w:p>
      <w:pPr>
        <w:rPr>
          <w:rFonts w:ascii="Times New Roman" w:hAnsi="Times New Roman" w:eastAsia="SimSun" w:cs="Times New Roman"/>
          <w:sz w:val="21"/>
          <w:szCs w:val="21"/>
          <w:lang w:val="en-US"/>
        </w:rPr>
      </w:pPr>
      <w:r>
        <w:br w:type="page"/>
      </w:r>
    </w:p>
    <w:p>
      <w:pPr>
        <w:jc w:val="center"/>
        <w:rPr>
          <w:rFonts w:ascii="Times New Roman" w:hAnsi="Times New Roman" w:eastAsia="SimSun" w:cs="Times New Roman"/>
          <w:sz w:val="40"/>
          <w:szCs w:val="40"/>
          <w:lang w:val="en-US"/>
        </w:rPr>
      </w:pPr>
      <w:r>
        <w:rPr>
          <w:rFonts w:ascii="Times New Roman" w:hAnsi="Times New Roman" w:eastAsia="SimSun" w:cs="Times New Roman"/>
          <w:sz w:val="40"/>
          <w:szCs w:val="40"/>
          <w:lang w:val="en-US"/>
        </w:rPr>
        <w:t>Expectation</w:t>
      </w:r>
    </w:p>
    <w:p>
      <w:pPr>
        <w:jc w:val="both"/>
        <w:rPr>
          <w:rFonts w:ascii="Times New Roman" w:hAnsi="Times New Roman" w:eastAsia="SimSun" w:cs="Times New Roman"/>
          <w:sz w:val="24"/>
          <w:szCs w:val="24"/>
          <w:lang w:val="en-US"/>
        </w:rPr>
      </w:pPr>
    </w:p>
    <w:p>
      <w:pPr>
        <w:jc w:val="both"/>
        <w:rPr>
          <w:rStyle w:val="85"/>
          <w:rFonts w:ascii="SimSun" w:hAnsi="SimSun" w:eastAsia="SimSun" w:cs="SimSun"/>
          <w:sz w:val="24"/>
          <w:szCs w:val="24"/>
          <w:u w:val="none"/>
        </w:rPr>
      </w:pPr>
      <w:r>
        <w:rPr>
          <w:rStyle w:val="85"/>
          <w:rFonts w:ascii="SimSun" w:hAnsi="SimSun" w:eastAsia="SimSun" w:cs="SimSun"/>
          <w:sz w:val="24"/>
          <w:szCs w:val="24"/>
          <w:u w:val="single"/>
        </w:rPr>
        <w:t>Expectation</w:t>
      </w:r>
      <w:r>
        <w:rPr>
          <w:rStyle w:val="85"/>
          <w:rFonts w:ascii="SimSun" w:hAnsi="SimSun" w:eastAsia="SimSun" w:cs="SimSun"/>
          <w:sz w:val="24"/>
          <w:szCs w:val="24"/>
          <w:u w:val="none"/>
        </w:rPr>
        <w:t xml:space="preserve"> </w:t>
      </w:r>
    </w:p>
    <w:p>
      <w:pPr>
        <w:jc w:val="both"/>
        <w:rPr>
          <w:rStyle w:val="85"/>
          <w:rFonts w:ascii="SimSun" w:hAnsi="SimSun" w:eastAsia="SimSun" w:cs="SimSun"/>
          <w:sz w:val="24"/>
          <w:szCs w:val="24"/>
          <w:u w:val="none"/>
        </w:rPr>
      </w:pPr>
    </w:p>
    <w:p>
      <w:r>
        <w:rPr>
          <w:lang w:val="en-US"/>
        </w:rPr>
        <w:t xml:space="preserve">Defnition 1: </w:t>
      </w:r>
      <w:r>
        <w:t>is a weighted average of all possible outcomes.</w:t>
      </w:r>
      <w:r>
        <w:rPr>
          <w:rFonts w:hint="default"/>
          <w:lang w:val="en-US"/>
        </w:rPr>
        <w:t xml:space="preserve"> </w:t>
      </w:r>
      <w:r>
        <w:t>If some utcomes are more likely, they “pull” the expectation toward them.</w:t>
      </w:r>
    </w:p>
    <w:p>
      <w:pPr>
        <w:rPr>
          <w:rFonts w:hint="default"/>
          <w:lang w:val="en-US"/>
        </w:rPr>
      </w:pPr>
      <w:r>
        <w:rPr>
          <w:lang w:val="en-US"/>
        </w:rPr>
        <w:t>Defnition 2: if you randomly sample from a distribution what would you think “average of the samples will likely be”</w:t>
      </w:r>
      <w:r>
        <w:rPr>
          <w:rFonts w:hint="default"/>
          <w:lang w:val="en-US"/>
        </w:rPr>
        <w:t>.</w:t>
      </w:r>
    </w:p>
    <w:p>
      <w:pPr>
        <w:pBdr>
          <w:bottom w:val="double" w:color="auto" w:sz="4" w:space="0"/>
        </w:pBdr>
        <w:jc w:val="both"/>
        <w:rPr>
          <w:rFonts w:hint="default" w:ascii="SimSun" w:hAnsi="SimSun" w:eastAsia="SimSun" w:cs="SimSun"/>
          <w:b/>
          <w:bCs/>
          <w:sz w:val="24"/>
          <w:szCs w:val="24"/>
          <w:lang w:val="en-US"/>
        </w:rPr>
      </w:pPr>
      <w:r>
        <w:rPr>
          <w:rFonts w:hint="default" w:ascii="SimSun" w:hAnsi="SimSun" w:eastAsia="SimSun" w:cs="SimSun"/>
          <w:b/>
          <w:bCs/>
          <w:sz w:val="24"/>
          <w:szCs w:val="24"/>
          <w:lang w:val="en-US"/>
        </w:rPr>
        <w:t>=======================================================</w:t>
      </w:r>
    </w:p>
    <w:p>
      <w:pPr>
        <w:pBdr>
          <w:bottom w:val="double" w:color="auto" w:sz="4" w:space="0"/>
        </w:pBdr>
        <w:jc w:val="both"/>
        <w:rPr>
          <w:rFonts w:hint="default" w:ascii="SimSun" w:hAnsi="SimSun" w:eastAsia="SimSun" w:cs="SimSun"/>
          <w:b/>
          <w:bCs/>
          <w:sz w:val="24"/>
          <w:szCs w:val="24"/>
          <w:lang w:val="en-US"/>
        </w:rPr>
      </w:pPr>
      <w:r>
        <w:rPr>
          <w:rFonts w:hint="default" w:ascii="SimSun" w:hAnsi="SimSun" w:eastAsia="SimSun" w:cs="SimSun"/>
          <w:b/>
          <w:bCs/>
          <w:sz w:val="24"/>
          <w:szCs w:val="24"/>
          <w:lang w:val="en-US"/>
        </w:rPr>
        <w:t>october 20, 2025</w:t>
      </w:r>
    </w:p>
    <w:p>
      <w:pPr>
        <w:pBdr>
          <w:bottom w:val="double" w:color="auto" w:sz="4" w:space="0"/>
        </w:pBdr>
        <w:jc w:val="both"/>
        <w:rPr>
          <w:rFonts w:hint="default" w:ascii="SimSun" w:hAnsi="SimSun" w:eastAsia="SimSun" w:cs="SimSun"/>
          <w:b/>
          <w:bCs/>
          <w:sz w:val="24"/>
          <w:szCs w:val="24"/>
          <w:lang w:val="en-US"/>
        </w:rPr>
      </w:pPr>
    </w:p>
    <w:p>
      <w:pPr>
        <w:pStyle w:val="5"/>
      </w:pPr>
      <w:r>
        <w:rPr>
          <w:b/>
          <w:bCs/>
        </w:rPr>
        <w:t>Continuous Variables and Continuous Domain (Simple Explanation)</w:t>
      </w:r>
    </w:p>
    <w:p>
      <w:pPr>
        <w:pStyle w:val="251"/>
      </w:pPr>
      <w:r>
        <w:t xml:space="preserve">Think of </w:t>
      </w:r>
      <w:r>
        <w:rPr>
          <w:b/>
          <w:bCs/>
        </w:rPr>
        <w:t>continuous variables</w:t>
      </w:r>
      <w:r>
        <w:t xml:space="preserve"> as numbers that can take </w:t>
      </w:r>
      <w:r>
        <w:rPr>
          <w:b/>
          <w:bCs/>
        </w:rPr>
        <w:t>any value in a range</w:t>
      </w:r>
      <w:r>
        <w:t>, not just whole numbers.</w:t>
      </w:r>
    </w:p>
    <w:p>
      <w:pPr>
        <w:pStyle w:val="3"/>
      </w:pPr>
      <w:r>
        <w:t>✅ Example:</w:t>
      </w:r>
    </w:p>
    <w:p>
      <w:pPr>
        <w:numPr>
          <w:ilvl w:val="0"/>
          <w:numId w:val="14"/>
        </w:numPr>
      </w:pPr>
      <w:r>
        <w:t xml:space="preserve">The </w:t>
      </w:r>
      <w:r>
        <w:rPr>
          <w:b/>
          <w:bCs/>
        </w:rPr>
        <w:t>temperature</w:t>
      </w:r>
      <w:r>
        <w:t xml:space="preserve"> outside could be 25.2°C, 25.25°C, or 25.256°C — it can take </w:t>
      </w:r>
      <w:r>
        <w:rPr>
          <w:i/>
          <w:iCs/>
        </w:rPr>
        <w:t>any</w:t>
      </w:r>
      <w:r>
        <w:t xml:space="preserve"> value, not just 25 or 26.</w:t>
      </w:r>
      <w:r>
        <w:br w:type="textWrapping"/>
      </w:r>
      <w:r>
        <w:t xml:space="preserve">That’s a </w:t>
      </w:r>
      <w:r>
        <w:rPr>
          <w:b/>
          <w:bCs/>
        </w:rPr>
        <w:t>continuous variable</w:t>
      </w:r>
      <w:r>
        <w:t>.</w:t>
      </w:r>
    </w:p>
    <w:p>
      <w:pPr>
        <w:pStyle w:val="5"/>
      </w:pPr>
      <w:r>
        <w:rPr>
          <w:b/>
          <w:bCs/>
        </w:rPr>
        <w:t>Probability Density Function (PDF)</w:t>
      </w:r>
    </w:p>
    <w:p>
      <w:pPr>
        <w:pStyle w:val="251"/>
      </w:pPr>
      <w:r>
        <w:t xml:space="preserve">Because there are </w:t>
      </w:r>
      <w:r>
        <w:rPr>
          <w:b/>
          <w:bCs/>
        </w:rPr>
        <w:t>infinitely many possible values</w:t>
      </w:r>
      <w:r>
        <w:t xml:space="preserve">, we can’t say “the probability that X = 25.2” — that would be </w:t>
      </w:r>
      <w:r>
        <w:rPr>
          <w:b/>
          <w:bCs/>
        </w:rPr>
        <w:t>zero</w:t>
      </w:r>
      <w:r>
        <w:t xml:space="preserve"> (since it’s one exact point).</w:t>
      </w:r>
      <w:r>
        <w:br w:type="textWrapping"/>
      </w:r>
      <w:r>
        <w:t xml:space="preserve">So instead, we use the </w:t>
      </w:r>
      <w:r>
        <w:rPr>
          <w:b/>
          <w:bCs/>
        </w:rPr>
        <w:t>Probability Density Function (PDF)</w:t>
      </w:r>
      <w:r>
        <w:t xml:space="preserve">, written as </w:t>
      </w:r>
      <w:r>
        <w:rPr>
          <w:b/>
          <w:bCs/>
        </w:rPr>
        <w:t>p(x)</w:t>
      </w:r>
      <w:r>
        <w:t>.</w:t>
      </w:r>
    </w:p>
    <w:p>
      <w:pPr>
        <w:pStyle w:val="6"/>
      </w:pPr>
      <w:r>
        <w:t>Key things about the PDF:</w:t>
      </w:r>
    </w:p>
    <w:p>
      <w:pPr>
        <w:numPr>
          <w:ilvl w:val="0"/>
          <w:numId w:val="14"/>
        </w:numPr>
      </w:pPr>
      <w:r>
        <w:t xml:space="preserve">It shows </w:t>
      </w:r>
      <w:r>
        <w:rPr>
          <w:b/>
          <w:bCs/>
        </w:rPr>
        <w:t>how dense</w:t>
      </w:r>
      <w:r>
        <w:t xml:space="preserve"> the probabilities are around each value.</w:t>
      </w:r>
    </w:p>
    <w:p>
      <w:pPr>
        <w:numPr>
          <w:ilvl w:val="0"/>
          <w:numId w:val="14"/>
        </w:numPr>
      </w:pPr>
      <w:r>
        <w:t>It’s like saying: “where is the probability more concentrated?”</w:t>
      </w:r>
    </w:p>
    <w:p>
      <w:pPr>
        <w:numPr>
          <w:ilvl w:val="0"/>
          <w:numId w:val="14"/>
        </w:numPr>
      </w:pPr>
      <w:r>
        <w:t xml:space="preserve">The </w:t>
      </w:r>
      <w:r>
        <w:rPr>
          <w:b/>
          <w:bCs/>
        </w:rPr>
        <w:t>area under the curve</w:t>
      </w:r>
      <w:r>
        <w:t xml:space="preserve"> gives the probability, not the height of the curve.</w:t>
      </w:r>
    </w:p>
    <w:p>
      <w:pPr>
        <w:pStyle w:val="251"/>
      </w:pPr>
      <w:r>
        <w:t>✅ Example:</w:t>
      </w:r>
      <w:r>
        <w:br w:type="textWrapping"/>
      </w:r>
      <w:r>
        <w:t>If you draw the PDF curve of height vs. width:</w:t>
      </w:r>
    </w:p>
    <w:p>
      <w:pPr>
        <w:numPr>
          <w:ilvl w:val="0"/>
          <w:numId w:val="14"/>
        </w:numPr>
      </w:pPr>
      <w:r>
        <w:t xml:space="preserve">The </w:t>
      </w:r>
      <w:r>
        <w:rPr>
          <w:i/>
          <w:iCs/>
        </w:rPr>
        <w:t>area</w:t>
      </w:r>
      <w:r>
        <w:t xml:space="preserve"> under the curve between 25 and 30 = probability that 25°C ≤ X ≤ 30°C.</w:t>
      </w:r>
    </w:p>
    <w:p>
      <w:pPr>
        <w:numPr>
          <w:ilvl w:val="0"/>
          <w:numId w:val="14"/>
        </w:numPr>
      </w:pPr>
      <w:r>
        <w:t xml:space="preserve">The </w:t>
      </w:r>
      <w:r>
        <w:rPr>
          <w:i/>
          <w:iCs/>
        </w:rPr>
        <w:t>area under the whole curve</w:t>
      </w:r>
      <w:r>
        <w:t xml:space="preserve"> = 1 (means 100% total probability).</w:t>
      </w:r>
    </w:p>
    <w:p>
      <w:pPr>
        <w:pStyle w:val="251"/>
      </w:pPr>
      <w:r>
        <w:t>🧮 Formula:</w:t>
      </w:r>
    </w:p>
    <w:p>
      <w:pPr>
        <w:pStyle w:val="3"/>
      </w:pPr>
      <m:oMathPara>
        <m:oMathParaPr>
          <m:jc m:val="center"/>
        </m:oMathParaPr>
        <m:oMath>
          <m:r>
            <m:rPr>
              <m:sty m:val="p"/>
            </m:rPr>
            <m:t>∫</m:t>
          </m:r>
          <m:r>
            <m:rPr/>
            <m:t>p</m:t>
          </m:r>
          <m:d>
            <m:dPr>
              <m:sepChr m:val=""/>
            </m:dPr>
            <m:e>
              <m:r>
                <m:rPr/>
                <m:t>x</m:t>
              </m:r>
            </m:e>
          </m:d>
          <m:r>
            <m:rPr/>
            <m:t>dx</m:t>
          </m:r>
          <m:r>
            <m:rPr>
              <m:sty m:val="p"/>
            </m:rPr>
            <m:t>=</m:t>
          </m:r>
          <m:r>
            <m:rPr/>
            <m:t>1</m:t>
          </m:r>
        </m:oMath>
      </m:oMathPara>
    </w:p>
    <w:p>
      <w:pPr>
        <w:pBdr>
          <w:bottom w:val="double" w:color="auto" w:sz="4" w:space="0"/>
        </w:pBdr>
        <w:jc w:val="both"/>
      </w:pPr>
      <w:r>
        <w:t>(“The total area under the curve equals 1.”)</w:t>
      </w:r>
    </w:p>
    <w:p>
      <w:pPr>
        <w:pStyle w:val="5"/>
      </w:pPr>
      <w:r>
        <w:rPr>
          <w:b/>
          <w:bCs/>
        </w:rPr>
        <w:t>Cumulative Distribution Function (CDF)</w:t>
      </w:r>
    </w:p>
    <w:p>
      <w:pPr>
        <w:pStyle w:val="251"/>
      </w:pPr>
      <w:r>
        <w:t xml:space="preserve">The </w:t>
      </w:r>
      <w:r>
        <w:rPr>
          <w:b/>
          <w:bCs/>
        </w:rPr>
        <w:t>CDF</w:t>
      </w:r>
      <w:r>
        <w:t xml:space="preserve"> (written F(a)) tells you:</w:t>
      </w:r>
      <w:r>
        <w:br w:type="textWrapping"/>
      </w:r>
      <w:r>
        <w:t>👉 “What’s the probability that X is less than or equal to a certain number (a)?”</w:t>
      </w:r>
    </w:p>
    <w:p>
      <w:pPr>
        <w:pStyle w:val="3"/>
      </w:pPr>
      <w:r>
        <w:t>So:</w:t>
      </w:r>
    </w:p>
    <w:p>
      <w:pPr>
        <w:pStyle w:val="3"/>
      </w:pPr>
      <m:oMathPara>
        <m:oMathParaPr>
          <m:jc m:val="center"/>
        </m:oMathParaPr>
        <m:oMath>
          <m:r>
            <m:rPr/>
            <m:t>F</m:t>
          </m:r>
          <m:d>
            <m:dPr>
              <m:sepChr m:val=""/>
            </m:dPr>
            <m:e>
              <m:r>
                <m:rPr/>
                <m:t>a</m:t>
              </m:r>
            </m:e>
          </m:d>
          <m:r>
            <m:rPr>
              <m:sty m:val="p"/>
            </m:rPr>
            <m:t>=</m:t>
          </m:r>
          <m:r>
            <m:rPr/>
            <m:t>P</m:t>
          </m:r>
          <m:d>
            <m:dPr>
              <m:sepChr m:val=""/>
            </m:dPr>
            <m:e>
              <m:r>
                <m:rPr/>
                <m:t>X</m:t>
              </m:r>
              <m:r>
                <m:rPr>
                  <m:sty m:val="p"/>
                </m:rPr>
                <m:t>≤</m:t>
              </m:r>
              <m:r>
                <m:rPr/>
                <m:t>a</m:t>
              </m:r>
            </m:e>
          </m:d>
          <m:r>
            <m:rPr>
              <m:sty m:val="p"/>
            </m:rPr>
            <m:t>=</m:t>
          </m:r>
          <m:nary>
            <m:naryPr>
              <m:limLoc m:val="subSup"/>
            </m:naryPr>
            <m:sub>
              <m:r>
                <m:rPr>
                  <m:sty m:val="p"/>
                </m:rPr>
                <m:t>−∞</m:t>
              </m:r>
            </m:sub>
            <m:sup>
              <m:r>
                <m:rPr/>
                <m:t>a</m:t>
              </m:r>
            </m:sup>
            <m:e>
              <m:r>
                <m:rPr/>
                <m:t>p</m:t>
              </m:r>
            </m:e>
          </m:nary>
          <m:d>
            <m:dPr>
              <m:sepChr m:val=""/>
            </m:dPr>
            <m:e>
              <m:r>
                <m:rPr/>
                <m:t>x</m:t>
              </m:r>
            </m:e>
          </m:d>
          <m:r>
            <m:rPr/>
            <m:t>dx</m:t>
          </m:r>
        </m:oMath>
      </m:oMathPara>
    </w:p>
    <w:p>
      <w:pPr>
        <w:pStyle w:val="251"/>
      </w:pPr>
      <w:r>
        <w:t>To find the probability between two numbers (say 3 and 6):</w:t>
      </w:r>
    </w:p>
    <w:p>
      <w:pPr>
        <w:pStyle w:val="3"/>
        <w:rPr>
          <w:rFonts w:hint="default" w:ascii="SimSun" w:hAnsi="SimSun" w:eastAsia="SimSun" w:cs="SimSun"/>
          <w:b/>
          <w:bCs/>
          <w:sz w:val="24"/>
          <w:szCs w:val="24"/>
          <w:lang w:val="en-US"/>
        </w:rPr>
      </w:pPr>
      <m:oMathPara>
        <m:oMathParaPr>
          <m:jc m:val="center"/>
        </m:oMathParaPr>
        <m:oMath>
          <m:r>
            <m:rPr/>
            <m:t>P</m:t>
          </m:r>
          <m:d>
            <m:dPr>
              <m:sepChr m:val=""/>
            </m:dPr>
            <m:e>
              <m:r>
                <m:rPr/>
                <m:t>3</m:t>
              </m:r>
              <m:r>
                <m:rPr>
                  <m:sty m:val="p"/>
                </m:rPr>
                <m:t>≤</m:t>
              </m:r>
              <m:r>
                <m:rPr/>
                <m:t>X</m:t>
              </m:r>
              <m:r>
                <m:rPr>
                  <m:sty m:val="p"/>
                </m:rPr>
                <m:t>≤</m:t>
              </m:r>
              <m:r>
                <m:rPr/>
                <m:t>6</m:t>
              </m:r>
            </m:e>
          </m:d>
          <m:r>
            <m:rPr>
              <m:sty m:val="p"/>
            </m:rPr>
            <m:t>=</m:t>
          </m:r>
          <m:r>
            <m:rPr/>
            <m:t>F</m:t>
          </m:r>
          <m:d>
            <m:dPr>
              <m:sepChr m:val=""/>
            </m:dPr>
            <m:e>
              <m:r>
                <m:rPr/>
                <m:t>6</m:t>
              </m:r>
            </m:e>
          </m:d>
          <m:r>
            <m:rPr>
              <m:sty m:val="p"/>
            </m:rPr>
            <m:t>−</m:t>
          </m:r>
          <m:r>
            <m:rPr/>
            <m:t>F</m:t>
          </m:r>
          <m:d>
            <m:dPr>
              <m:sepChr m:val=""/>
            </m:dPr>
            <m:e>
              <m:r>
                <m:rPr/>
                <m:t>3</m:t>
              </m:r>
            </m:e>
          </m:d>
        </m:oMath>
      </m:oMathPara>
    </w:p>
    <w:p>
      <w:pPr>
        <w:pBdr>
          <w:bottom w:val="double" w:color="auto" w:sz="4" w:space="0"/>
        </w:pBdr>
        <w:jc w:val="both"/>
        <w:rPr>
          <w:rFonts w:hint="default" w:ascii="SimSun" w:hAnsi="SimSun" w:eastAsia="SimSun" w:cs="SimSun"/>
          <w:b/>
          <w:bCs/>
          <w:sz w:val="24"/>
          <w:szCs w:val="24"/>
          <w:lang w:val="en-US"/>
        </w:rPr>
      </w:pPr>
    </w:p>
    <w:p>
      <w:pPr>
        <w:pStyle w:val="5"/>
        <w:keepNext w:val="0"/>
        <w:keepLines w:val="0"/>
        <w:widowControl/>
        <w:suppressLineNumbers w:val="0"/>
      </w:pPr>
      <w:r>
        <w:rPr>
          <w:rStyle w:val="85"/>
          <w:b/>
          <w:bCs/>
        </w:rPr>
        <w:t>Probability Mass Function (PMF)</w:t>
      </w:r>
    </w:p>
    <w:p>
      <w:pPr>
        <w:pStyle w:val="78"/>
        <w:keepNext w:val="0"/>
        <w:keepLines w:val="0"/>
        <w:widowControl/>
        <w:suppressLineNumbers w:val="0"/>
      </w:pPr>
      <w:r>
        <w:t xml:space="preserve">For </w:t>
      </w:r>
      <w:r>
        <w:rPr>
          <w:rStyle w:val="85"/>
        </w:rPr>
        <w:t>discrete variables</w:t>
      </w:r>
      <w:r>
        <w:t xml:space="preserve"> (like dice or coin tosses):</w:t>
      </w:r>
    </w:p>
    <w:p>
      <w:pPr>
        <w:pStyle w:val="78"/>
        <w:keepNext w:val="0"/>
        <w:keepLines w:val="0"/>
        <w:widowControl/>
        <w:suppressLineNumbers w:val="0"/>
        <w:ind w:left="720"/>
      </w:pPr>
      <w:r>
        <w:t>You can count the outcomes.</w:t>
      </w:r>
    </w:p>
    <w:p>
      <w:pPr>
        <w:pStyle w:val="78"/>
        <w:keepNext w:val="0"/>
        <w:keepLines w:val="0"/>
        <w:widowControl/>
        <w:suppressLineNumbers w:val="0"/>
        <w:ind w:left="720"/>
      </w:pPr>
      <w:r>
        <w:t xml:space="preserve">You use a </w:t>
      </w:r>
      <w:r>
        <w:rPr>
          <w:rStyle w:val="85"/>
        </w:rPr>
        <w:t>PMF</w:t>
      </w:r>
      <w:r>
        <w:t>, not a PDF.</w:t>
      </w:r>
    </w:p>
    <w:p>
      <w:pPr>
        <w:pStyle w:val="78"/>
        <w:keepNext w:val="0"/>
        <w:keepLines w:val="0"/>
        <w:widowControl/>
        <w:suppressLineNumbers w:val="0"/>
      </w:pPr>
      <w:r>
        <w:t>Example:</w:t>
      </w:r>
      <w:r>
        <w:br w:type="textWrapping"/>
      </w:r>
      <w:r>
        <w:t>If X is the result of a dice roll,</w:t>
      </w:r>
    </w:p>
    <w:p>
      <w:pPr>
        <w:keepNext w:val="0"/>
        <w:keepLines w:val="0"/>
        <w:widowControl/>
        <w:suppressLineNumbers w:val="0"/>
        <w:jc w:val="left"/>
      </w:pPr>
      <w:r>
        <w:rPr>
          <w:rFonts w:ascii="SimSun" w:hAnsi="SimSun" w:eastAsia="SimSun" w:cs="SimSun"/>
          <w:color w:val="auto"/>
          <w:kern w:val="0"/>
          <w:sz w:val="24"/>
          <w:szCs w:val="24"/>
          <w:lang w:val="en-US" w:eastAsia="zh-CN" w:bidi="ar"/>
        </w:rPr>
        <w:t xml:space="preserve">p(3)=P(X=3)p(3) = P(X = 3)p(3)=P(X=3) </w:t>
      </w:r>
    </w:p>
    <w:p>
      <w:pPr>
        <w:pStyle w:val="78"/>
        <w:keepNext w:val="0"/>
        <w:keepLines w:val="0"/>
        <w:widowControl/>
        <w:suppressLineNumbers w:val="0"/>
      </w:pPr>
      <w:r>
        <w:t>And the total probability of all outcomes adds up to 1:</w:t>
      </w:r>
    </w:p>
    <w:p>
      <w:pPr>
        <w:keepNext w:val="0"/>
        <w:keepLines w:val="0"/>
        <w:widowControl/>
        <w:suppressLineNumbers w:val="0"/>
        <w:jc w:val="left"/>
      </w:pPr>
      <w:r>
        <w:rPr>
          <w:rFonts w:ascii="SimSun" w:hAnsi="SimSun" w:eastAsia="SimSun" w:cs="SimSun"/>
          <w:color w:val="auto"/>
          <w:kern w:val="0"/>
          <w:sz w:val="24"/>
          <w:szCs w:val="24"/>
          <w:lang w:val="en-US" w:eastAsia="zh-CN" w:bidi="ar"/>
        </w:rPr>
        <w:t>p(1)+p(2)+...+p(6)=1p(1) + p(2) + ... + p(6) = 1p(1)+p(2)+...+p(6)=1</w:t>
      </w:r>
    </w:p>
    <w:p>
      <w:pPr>
        <w:rPr>
          <w:b/>
          <w:bCs/>
          <w:sz w:val="24"/>
          <w:szCs w:val="24"/>
        </w:rPr>
      </w:pPr>
    </w:p>
    <w:p>
      <w:pPr>
        <w:rPr>
          <w:b/>
          <w:bCs/>
          <w:sz w:val="24"/>
          <w:szCs w:val="24"/>
        </w:rPr>
      </w:pPr>
      <w:r>
        <w:rPr>
          <w:b/>
          <w:bCs/>
          <w:sz w:val="24"/>
          <w:szCs w:val="24"/>
        </w:rPr>
        <w:t>Probability Mass Function (PMF)</w:t>
      </w:r>
    </w:p>
    <w:p>
      <w:r>
        <w:t>For discrete variables (like dice or coin tosses):</w:t>
      </w:r>
    </w:p>
    <w:p/>
    <w:p>
      <w:r>
        <w:t>You can count the outcomes.</w:t>
      </w:r>
    </w:p>
    <w:p/>
    <w:p>
      <w:r>
        <w:t>You use a PMF, not a PDF.</w:t>
      </w:r>
    </w:p>
    <w:p/>
    <w:p>
      <w:r>
        <w:t>Example:</w:t>
      </w:r>
      <w:r>
        <w:br w:type="textWrapping"/>
      </w:r>
      <w:r>
        <w:t>If X is the result of a dice roll,</w:t>
      </w:r>
    </w:p>
    <w:p>
      <w:r>
        <w:rPr>
          <w:lang w:val="en-US" w:eastAsia="zh-CN"/>
        </w:rPr>
        <w:t xml:space="preserve">p(3)=P(X=3)p(3) = P(X = 3)p(3)=P(X=3) </w:t>
      </w:r>
    </w:p>
    <w:p>
      <w:r>
        <w:t>And the total probability of all outcomes adds up to 1:</w:t>
      </w:r>
    </w:p>
    <w:p>
      <w:r>
        <w:rPr>
          <w:lang w:val="en-US" w:eastAsia="zh-CN"/>
        </w:rPr>
        <w:t>p(1)+p(2)+...+p(6)=1p(1) + p(2) + ... + p(6) = 1p(1)+p(2)+...+p(6)=1</w:t>
      </w:r>
    </w:p>
    <w:p>
      <w:pPr>
        <w:pBdr>
          <w:bottom w:val="double" w:color="auto" w:sz="4" w:space="0"/>
        </w:pBdr>
        <w:jc w:val="both"/>
        <w:rPr>
          <w:rFonts w:hint="default" w:ascii="SimSun" w:hAnsi="SimSun" w:eastAsia="SimSun" w:cs="SimSun"/>
          <w:b/>
          <w:bCs/>
          <w:sz w:val="24"/>
          <w:szCs w:val="24"/>
          <w:lang w:val="en-US"/>
        </w:rPr>
      </w:pPr>
    </w:p>
    <w:p>
      <w:pPr>
        <w:rPr>
          <w:rFonts w:hint="default"/>
          <w:lang w:val="en-US"/>
        </w:rPr>
      </w:pPr>
    </w:p>
    <w:p>
      <w:pPr>
        <w:rPr>
          <w:rFonts w:hint="default"/>
          <w:lang w:val="en-US"/>
        </w:rPr>
      </w:pPr>
      <w:r>
        <w:rPr>
          <w:rFonts w:hint="default"/>
          <w:lang w:val="en-US"/>
        </w:rPr>
        <w:t>8-5-2025</w:t>
      </w:r>
    </w:p>
    <w:p>
      <w:pPr>
        <w:pStyle w:val="4"/>
        <w:keepNext w:val="0"/>
        <w:keepLines w:val="0"/>
        <w:widowControl/>
        <w:suppressLineNumbers w:val="0"/>
      </w:pPr>
      <w:r>
        <w:t>1. Representation (How we describe probability distributions with graphs)</w:t>
      </w:r>
    </w:p>
    <w:p>
      <w:pPr>
        <w:pStyle w:val="78"/>
        <w:keepNext w:val="0"/>
        <w:keepLines w:val="0"/>
        <w:widowControl/>
        <w:suppressLineNumbers w:val="0"/>
        <w:ind w:left="720"/>
      </w:pPr>
      <w:r>
        <w:rPr>
          <w:rStyle w:val="85"/>
        </w:rPr>
        <w:t>Bayesian networks (BNs):</w:t>
      </w:r>
    </w:p>
    <w:p>
      <w:pPr>
        <w:pStyle w:val="78"/>
        <w:keepNext w:val="0"/>
        <w:keepLines w:val="0"/>
        <w:widowControl/>
        <w:suppressLineNumbers w:val="0"/>
        <w:ind w:left="1440"/>
      </w:pPr>
      <w:r>
        <w:rPr>
          <w:rStyle w:val="85"/>
        </w:rPr>
        <w:t>Definitions</w:t>
      </w:r>
      <w:r>
        <w:t xml:space="preserve"> – A BN is a probabilistic model that represents variables and their conditional dependencies using a </w:t>
      </w:r>
      <w:r>
        <w:rPr>
          <w:rStyle w:val="85"/>
        </w:rPr>
        <w:t>directed acyclic graph (DAG)</w:t>
      </w:r>
      <w:r>
        <w:t>.</w:t>
      </w:r>
    </w:p>
    <w:p>
      <w:pPr>
        <w:pStyle w:val="78"/>
        <w:keepNext w:val="0"/>
        <w:keepLines w:val="0"/>
        <w:widowControl/>
        <w:suppressLineNumbers w:val="0"/>
        <w:ind w:left="1440"/>
      </w:pPr>
      <w:r>
        <w:rPr>
          <w:rStyle w:val="85"/>
        </w:rPr>
        <w:t>Directed graphs</w:t>
      </w:r>
      <w:r>
        <w:t xml:space="preserve"> – Nodes = random variables, Edges = direct causal/conditional relationships.</w:t>
      </w:r>
    </w:p>
    <w:p>
      <w:pPr>
        <w:pStyle w:val="78"/>
        <w:keepNext w:val="0"/>
        <w:keepLines w:val="0"/>
        <w:widowControl/>
        <w:suppressLineNumbers w:val="0"/>
        <w:ind w:left="1440"/>
      </w:pPr>
      <w:r>
        <w:rPr>
          <w:rStyle w:val="85"/>
        </w:rPr>
        <w:t>Independencies</w:t>
      </w:r>
      <w:r>
        <w:t xml:space="preserve"> – BNs encode conditional independencies: a variable is independent of its non-descendants given its parents.</w:t>
      </w:r>
    </w:p>
    <w:p>
      <w:pPr>
        <w:pStyle w:val="78"/>
        <w:keepNext w:val="0"/>
        <w:keepLines w:val="0"/>
        <w:widowControl/>
        <w:suppressLineNumbers w:val="0"/>
        <w:ind w:left="1440"/>
      </w:pPr>
    </w:p>
    <w:p>
      <w:pPr>
        <w:pStyle w:val="78"/>
        <w:keepNext w:val="0"/>
        <w:keepLines w:val="0"/>
        <w:widowControl/>
        <w:suppressLineNumbers w:val="0"/>
        <w:ind w:left="720"/>
      </w:pPr>
      <w:r>
        <w:rPr>
          <w:rStyle w:val="85"/>
        </w:rPr>
        <w:t>Markov Random Fields (MRFs):</w:t>
      </w:r>
    </w:p>
    <w:p>
      <w:pPr>
        <w:pStyle w:val="78"/>
        <w:keepNext w:val="0"/>
        <w:keepLines w:val="0"/>
        <w:widowControl/>
        <w:suppressLineNumbers w:val="0"/>
      </w:pPr>
      <w:r>
        <w:rPr>
          <w:rStyle w:val="85"/>
        </w:rPr>
        <w:t>Undirected vs directed models</w:t>
      </w:r>
      <w:r>
        <w:t xml:space="preserve"> – Unlike BNs, MRFs use </w:t>
      </w:r>
      <w:r>
        <w:rPr>
          <w:rStyle w:val="85"/>
        </w:rPr>
        <w:t>undirected graphs</w:t>
      </w:r>
      <w:r>
        <w:t xml:space="preserve"> to represent mutual dependencies (good for things like image segmentation where relationships are symmetric).</w:t>
      </w:r>
    </w:p>
    <w:p>
      <w:pPr>
        <w:pStyle w:val="78"/>
        <w:keepNext w:val="0"/>
        <w:keepLines w:val="0"/>
        <w:widowControl/>
        <w:suppressLineNumbers w:val="0"/>
        <w:ind w:left="1440"/>
      </w:pPr>
      <w:r>
        <w:rPr>
          <w:rStyle w:val="85"/>
        </w:rPr>
        <w:t>Independencies</w:t>
      </w:r>
      <w:r>
        <w:t xml:space="preserve"> – MRFs use the </w:t>
      </w:r>
      <w:r>
        <w:rPr>
          <w:rStyle w:val="85"/>
        </w:rPr>
        <w:t>Markov property</w:t>
      </w:r>
      <w:r>
        <w:t>: a node is independent of others given its neighbors.</w:t>
      </w:r>
    </w:p>
    <w:p>
      <w:pPr>
        <w:pStyle w:val="78"/>
        <w:keepNext w:val="0"/>
        <w:keepLines w:val="0"/>
        <w:widowControl/>
        <w:suppressLineNumbers w:val="0"/>
        <w:ind w:left="1440"/>
      </w:pPr>
      <w:r>
        <w:rPr>
          <w:rStyle w:val="85"/>
        </w:rPr>
        <w:t>Conditional Random Fields (CRFs)</w:t>
      </w:r>
      <w:r>
        <w:t xml:space="preserve"> – A type of MRF used for prediction tasks; models the conditional distribution P(Y∣X)P(Y | X)P(Y∣X), common in NLP and computer vision.</w:t>
      </w:r>
    </w:p>
    <w:p>
      <w:r>
        <w:br w:type="page"/>
      </w:r>
    </w:p>
    <w:p>
      <w:pPr>
        <w:pStyle w:val="78"/>
        <w:keepNext w:val="0"/>
        <w:keepLines w:val="0"/>
        <w:widowControl/>
        <w:suppressLineNumbers w:val="0"/>
      </w:pP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4"/>
        <w:gridCol w:w="1911"/>
        <w:gridCol w:w="1286"/>
        <w:gridCol w:w="1399"/>
        <w:gridCol w:w="22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Type of Variable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Example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Function Used</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Key Operation</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Probability at Exact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85"/>
                <w:rFonts w:ascii="SimSun" w:hAnsi="SimSun" w:eastAsia="SimSun" w:cs="SimSun"/>
                <w:color w:val="auto"/>
                <w:kern w:val="0"/>
                <w:sz w:val="24"/>
                <w:szCs w:val="24"/>
                <w:lang w:val="en-US" w:eastAsia="zh-CN" w:bidi="ar"/>
              </w:rPr>
              <w:t>Discrete</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Rolling a dice</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PMF (p(x))</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Sum (∑)</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Non-zero (e.g. P(X=3)=1/6)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85"/>
                <w:rFonts w:ascii="SimSun" w:hAnsi="SimSun" w:eastAsia="SimSun" w:cs="SimSun"/>
                <w:color w:val="auto"/>
                <w:kern w:val="0"/>
                <w:sz w:val="24"/>
                <w:szCs w:val="24"/>
                <w:lang w:val="en-US" w:eastAsia="zh-CN" w:bidi="ar"/>
              </w:rPr>
              <w:t>Continuous</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Measuring temperature</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PDF (p(x))</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Integral (∫)</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Always 0</w:t>
            </w:r>
          </w:p>
        </w:tc>
      </w:tr>
    </w:tbl>
    <w:p>
      <w:pPr>
        <w:pStyle w:val="78"/>
        <w:keepNext w:val="0"/>
        <w:keepLines w:val="0"/>
        <w:widowControl/>
        <w:suppressLineNumbers w:val="0"/>
      </w:pP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2. Inference (How we answer probability questions with these models)</w:t>
      </w:r>
    </w:p>
    <w:p>
      <w:pPr>
        <w:pStyle w:val="78"/>
        <w:keepNext w:val="0"/>
        <w:keepLines w:val="0"/>
        <w:widowControl/>
        <w:suppressLineNumbers w:val="0"/>
        <w:ind w:left="720"/>
        <w:rPr>
          <w:sz w:val="32"/>
          <w:szCs w:val="32"/>
          <w:highlight w:val="cyan"/>
        </w:rPr>
      </w:pPr>
      <w:r>
        <w:rPr>
          <w:rStyle w:val="85"/>
          <w:sz w:val="32"/>
          <w:szCs w:val="32"/>
          <w:highlight w:val="cyan"/>
        </w:rPr>
        <w:t>Variable elimination</w:t>
      </w:r>
    </w:p>
    <w:p>
      <w:pPr>
        <w:pStyle w:val="78"/>
        <w:keepNext w:val="0"/>
        <w:keepLines w:val="0"/>
        <w:widowControl/>
        <w:suppressLineNumbers w:val="0"/>
        <w:ind w:left="1440"/>
      </w:pPr>
      <w:r>
        <w:t xml:space="preserve">The </w:t>
      </w:r>
      <w:r>
        <w:rPr>
          <w:rStyle w:val="85"/>
        </w:rPr>
        <w:t>inference problem</w:t>
      </w:r>
      <w:r>
        <w:t>: Given a graphical model, compute probabilities like marginals or conditionals.</w:t>
      </w:r>
    </w:p>
    <w:p>
      <w:pPr>
        <w:pStyle w:val="78"/>
        <w:keepNext w:val="0"/>
        <w:keepLines w:val="0"/>
        <w:widowControl/>
        <w:suppressLineNumbers w:val="0"/>
        <w:ind w:left="1440"/>
      </w:pPr>
      <w:r>
        <w:rPr>
          <w:rStyle w:val="85"/>
        </w:rPr>
        <w:t>Variable elimination</w:t>
      </w:r>
      <w:r>
        <w:t>: Systematically eliminate variables by summing them out.</w:t>
      </w:r>
    </w:p>
    <w:p>
      <w:pPr>
        <w:pStyle w:val="78"/>
        <w:keepNext w:val="0"/>
        <w:keepLines w:val="0"/>
        <w:widowControl/>
        <w:suppressLineNumbers w:val="0"/>
        <w:ind w:left="1440"/>
      </w:pPr>
      <w:r>
        <w:rPr>
          <w:rStyle w:val="85"/>
        </w:rPr>
        <w:t>Complexity</w:t>
      </w:r>
      <w:r>
        <w:t>: Depends on graph structure (can be exponential in the worst case).</w:t>
      </w:r>
    </w:p>
    <w:p>
      <w:pPr>
        <w:pStyle w:val="78"/>
        <w:keepNext w:val="0"/>
        <w:keepLines w:val="0"/>
        <w:widowControl/>
        <w:suppressLineNumbers w:val="0"/>
        <w:ind w:left="720"/>
        <w:rPr>
          <w:sz w:val="32"/>
          <w:szCs w:val="32"/>
          <w:highlight w:val="cyan"/>
        </w:rPr>
      </w:pPr>
      <w:r>
        <w:rPr>
          <w:rStyle w:val="85"/>
          <w:sz w:val="32"/>
          <w:szCs w:val="32"/>
          <w:highlight w:val="cyan"/>
        </w:rPr>
        <w:t>Belief propagation</w:t>
      </w:r>
    </w:p>
    <w:p>
      <w:pPr>
        <w:pStyle w:val="78"/>
        <w:keepNext w:val="0"/>
        <w:keepLines w:val="0"/>
        <w:widowControl/>
        <w:suppressLineNumbers w:val="0"/>
        <w:ind w:left="1440"/>
      </w:pPr>
      <w:r>
        <w:rPr>
          <w:rStyle w:val="85"/>
        </w:rPr>
        <w:t>Junction tree algorithm</w:t>
      </w:r>
      <w:r>
        <w:t xml:space="preserve"> – Convert graph into a tree-like structure to do exact inference efficiently.</w:t>
      </w:r>
    </w:p>
    <w:p>
      <w:pPr>
        <w:pStyle w:val="78"/>
        <w:keepNext w:val="0"/>
        <w:keepLines w:val="0"/>
        <w:widowControl/>
        <w:suppressLineNumbers w:val="0"/>
        <w:ind w:left="1440"/>
      </w:pPr>
      <w:r>
        <w:rPr>
          <w:rStyle w:val="85"/>
        </w:rPr>
        <w:t>Exact inference</w:t>
      </w:r>
      <w:r>
        <w:t xml:space="preserve"> – Works for graphs without cycles.</w:t>
      </w:r>
    </w:p>
    <w:p>
      <w:pPr>
        <w:pStyle w:val="78"/>
        <w:keepNext w:val="0"/>
        <w:keepLines w:val="0"/>
        <w:widowControl/>
        <w:suppressLineNumbers w:val="0"/>
        <w:ind w:left="1440"/>
      </w:pPr>
      <w:r>
        <w:rPr>
          <w:rStyle w:val="85"/>
        </w:rPr>
        <w:t>Loopy belief propagation</w:t>
      </w:r>
      <w:r>
        <w:t xml:space="preserve"> – Apply the same idea even with cycles (approximate, but works well in practice).</w:t>
      </w:r>
    </w:p>
    <w:p>
      <w:pPr>
        <w:pStyle w:val="78"/>
        <w:keepNext w:val="0"/>
        <w:keepLines w:val="0"/>
        <w:widowControl/>
        <w:suppressLineNumbers w:val="0"/>
        <w:ind w:left="720"/>
        <w:rPr>
          <w:sz w:val="32"/>
          <w:szCs w:val="32"/>
          <w:highlight w:val="cyan"/>
        </w:rPr>
      </w:pPr>
      <w:r>
        <w:rPr>
          <w:rStyle w:val="85"/>
          <w:sz w:val="32"/>
          <w:szCs w:val="32"/>
          <w:highlight w:val="cyan"/>
        </w:rPr>
        <w:t>MAP inference (Maximum a Posteriori)</w:t>
      </w:r>
    </w:p>
    <w:p>
      <w:pPr>
        <w:pStyle w:val="78"/>
        <w:keepNext w:val="0"/>
        <w:keepLines w:val="0"/>
        <w:widowControl/>
        <w:suppressLineNumbers w:val="0"/>
        <w:ind w:left="1440"/>
      </w:pPr>
      <w:r>
        <w:t xml:space="preserve">Find the </w:t>
      </w:r>
      <w:r>
        <w:rPr>
          <w:rStyle w:val="85"/>
        </w:rPr>
        <w:t>most probable assignment</w:t>
      </w:r>
      <w:r>
        <w:t xml:space="preserve"> of variables, not just probabilities.</w:t>
      </w:r>
    </w:p>
    <w:p>
      <w:pPr>
        <w:pStyle w:val="78"/>
        <w:keepNext w:val="0"/>
        <w:keepLines w:val="0"/>
        <w:widowControl/>
        <w:suppressLineNumbers w:val="0"/>
        <w:ind w:left="1440"/>
      </w:pPr>
      <w:r>
        <w:rPr>
          <w:rStyle w:val="85"/>
        </w:rPr>
        <w:t>Max-sum message passing</w:t>
      </w:r>
      <w:r>
        <w:t xml:space="preserve"> – A variant of belief propagation for MAP.</w:t>
      </w:r>
    </w:p>
    <w:p>
      <w:pPr>
        <w:pStyle w:val="78"/>
        <w:keepNext w:val="0"/>
        <w:keepLines w:val="0"/>
        <w:widowControl/>
        <w:suppressLineNumbers w:val="0"/>
        <w:ind w:left="1440"/>
      </w:pPr>
      <w:r>
        <w:rPr>
          <w:rStyle w:val="85"/>
        </w:rPr>
        <w:t>Graph cuts</w:t>
      </w:r>
      <w:r>
        <w:t xml:space="preserve"> – Efficient algorithm for MAP in vision problems.</w:t>
      </w:r>
    </w:p>
    <w:p>
      <w:pPr>
        <w:pStyle w:val="78"/>
        <w:keepNext w:val="0"/>
        <w:keepLines w:val="0"/>
        <w:widowControl/>
        <w:suppressLineNumbers w:val="0"/>
        <w:ind w:left="1440"/>
      </w:pPr>
      <w:r>
        <w:rPr>
          <w:rStyle w:val="85"/>
        </w:rPr>
        <w:t>Linear programming relaxations &amp; dual decomposition</w:t>
      </w:r>
      <w:r>
        <w:t xml:space="preserve"> – Advanced optimization techniques.</w:t>
      </w:r>
    </w:p>
    <w:p>
      <w:pPr>
        <w:keepNext w:val="0"/>
        <w:keepLines w:val="0"/>
        <w:widowControl/>
        <w:numPr>
          <w:ilvl w:val="0"/>
          <w:numId w:val="0"/>
        </w:numPr>
        <w:suppressLineNumbers w:val="0"/>
        <w:spacing w:before="0" w:beforeAutospacing="1" w:after="0" w:afterAutospacing="1"/>
      </w:pPr>
    </w:p>
    <w:p>
      <w:pPr>
        <w:pStyle w:val="78"/>
        <w:keepNext w:val="0"/>
        <w:keepLines w:val="0"/>
        <w:widowControl/>
        <w:suppressLineNumbers w:val="0"/>
        <w:ind w:left="720"/>
      </w:pPr>
      <w:r>
        <w:rPr>
          <w:rStyle w:val="85"/>
        </w:rPr>
        <w:t>Sampling-based inference</w:t>
      </w:r>
    </w:p>
    <w:p>
      <w:pPr>
        <w:pStyle w:val="78"/>
        <w:keepNext w:val="0"/>
        <w:keepLines w:val="0"/>
        <w:widowControl/>
        <w:suppressLineNumbers w:val="0"/>
        <w:ind w:left="1440"/>
      </w:pPr>
      <w:r>
        <w:t xml:space="preserve">Instead of exact math, </w:t>
      </w:r>
      <w:r>
        <w:rPr>
          <w:rStyle w:val="85"/>
        </w:rPr>
        <w:t>simulate samples</w:t>
      </w:r>
      <w:r>
        <w:t xml:space="preserve"> to estimate probabilities.</w:t>
      </w:r>
    </w:p>
    <w:p>
      <w:pPr>
        <w:pStyle w:val="78"/>
        <w:keepNext w:val="0"/>
        <w:keepLines w:val="0"/>
        <w:widowControl/>
        <w:suppressLineNumbers w:val="0"/>
        <w:ind w:left="1440"/>
      </w:pPr>
      <w:r>
        <w:rPr>
          <w:rStyle w:val="85"/>
        </w:rPr>
        <w:t>Monte Carlo sampling</w:t>
      </w:r>
      <w:r>
        <w:t xml:space="preserve"> – General random sampling.</w:t>
      </w:r>
    </w:p>
    <w:p>
      <w:pPr>
        <w:pStyle w:val="78"/>
        <w:keepNext w:val="0"/>
        <w:keepLines w:val="0"/>
        <w:widowControl/>
        <w:suppressLineNumbers w:val="0"/>
        <w:ind w:left="1440"/>
      </w:pPr>
      <w:r>
        <w:rPr>
          <w:rStyle w:val="85"/>
        </w:rPr>
        <w:t>Forward sampling</w:t>
      </w:r>
      <w:r>
        <w:t xml:space="preserve"> – Generate from the model step by step.</w:t>
      </w:r>
    </w:p>
    <w:p>
      <w:pPr>
        <w:pStyle w:val="78"/>
        <w:keepNext w:val="0"/>
        <w:keepLines w:val="0"/>
        <w:widowControl/>
        <w:suppressLineNumbers w:val="0"/>
        <w:ind w:left="1440"/>
      </w:pPr>
      <w:r>
        <w:rPr>
          <w:rStyle w:val="85"/>
        </w:rPr>
        <w:t>Rejection sampling</w:t>
      </w:r>
      <w:r>
        <w:t xml:space="preserve"> – Generate then reject inconsistent samples.</w:t>
      </w:r>
    </w:p>
    <w:p>
      <w:pPr>
        <w:pStyle w:val="78"/>
        <w:keepNext w:val="0"/>
        <w:keepLines w:val="0"/>
        <w:widowControl/>
        <w:suppressLineNumbers w:val="0"/>
        <w:ind w:left="1440"/>
      </w:pPr>
      <w:r>
        <w:rPr>
          <w:rStyle w:val="85"/>
        </w:rPr>
        <w:t>Importance sampling</w:t>
      </w:r>
      <w:r>
        <w:t xml:space="preserve"> – Weight samples for efficiency.</w:t>
      </w:r>
    </w:p>
    <w:p>
      <w:pPr>
        <w:pStyle w:val="78"/>
        <w:keepNext w:val="0"/>
        <w:keepLines w:val="0"/>
        <w:widowControl/>
        <w:suppressLineNumbers w:val="0"/>
        <w:ind w:left="1440"/>
      </w:pPr>
      <w:r>
        <w:rPr>
          <w:rStyle w:val="85"/>
        </w:rPr>
        <w:t>Markov Chain Monte Carlo (MCMC)</w:t>
      </w:r>
      <w:r>
        <w:t xml:space="preserve"> – Build dependent samples that converge to the true distribution.</w:t>
      </w:r>
    </w:p>
    <w:p>
      <w:pPr>
        <w:pStyle w:val="78"/>
        <w:keepNext w:val="0"/>
        <w:keepLines w:val="0"/>
        <w:widowControl/>
        <w:suppressLineNumbers w:val="0"/>
        <w:ind w:left="1440"/>
      </w:pPr>
      <w:r>
        <w:rPr>
          <w:rStyle w:val="85"/>
        </w:rPr>
        <w:t>Applications</w:t>
      </w:r>
      <w:r>
        <w:t xml:space="preserve"> – Useful when exact inference is impossible.</w:t>
      </w:r>
    </w:p>
    <w:p>
      <w:pPr>
        <w:pStyle w:val="78"/>
        <w:keepNext w:val="0"/>
        <w:keepLines w:val="0"/>
        <w:widowControl/>
        <w:suppressLineNumbers w:val="0"/>
        <w:ind w:left="720"/>
      </w:pPr>
      <w:r>
        <w:rPr>
          <w:rStyle w:val="85"/>
        </w:rPr>
        <w:t>Variational inference</w:t>
      </w:r>
    </w:p>
    <w:p>
      <w:pPr>
        <w:pStyle w:val="78"/>
        <w:keepNext w:val="0"/>
        <w:keepLines w:val="0"/>
        <w:widowControl/>
        <w:suppressLineNumbers w:val="0"/>
        <w:ind w:left="1440"/>
      </w:pPr>
      <w:r>
        <w:t>Approximate a complicated distribution with a simpler one.</w:t>
      </w:r>
    </w:p>
    <w:p>
      <w:pPr>
        <w:pStyle w:val="78"/>
        <w:keepNext w:val="0"/>
        <w:keepLines w:val="0"/>
        <w:widowControl/>
        <w:suppressLineNumbers w:val="0"/>
        <w:ind w:left="1440"/>
      </w:pPr>
      <w:r>
        <w:rPr>
          <w:rStyle w:val="85"/>
        </w:rPr>
        <w:t>Variational lower bounds</w:t>
      </w:r>
      <w:r>
        <w:t xml:space="preserve"> – Replace hard integrals with optimization problems.</w:t>
      </w:r>
    </w:p>
    <w:p>
      <w:pPr>
        <w:pStyle w:val="78"/>
        <w:keepNext w:val="0"/>
        <w:keepLines w:val="0"/>
        <w:widowControl/>
        <w:suppressLineNumbers w:val="0"/>
        <w:ind w:left="1440"/>
      </w:pPr>
      <w:r>
        <w:rPr>
          <w:rStyle w:val="85"/>
        </w:rPr>
        <w:t>Mean Field</w:t>
      </w:r>
      <w:r>
        <w:t xml:space="preserve"> – Assume independence between variables for tractability.</w:t>
      </w:r>
    </w:p>
    <w:p>
      <w:pPr>
        <w:pStyle w:val="78"/>
        <w:keepNext w:val="0"/>
        <w:keepLines w:val="0"/>
        <w:widowControl/>
        <w:suppressLineNumbers w:val="0"/>
        <w:ind w:left="1440"/>
      </w:pPr>
      <w:r>
        <w:rPr>
          <w:rStyle w:val="85"/>
        </w:rPr>
        <w:t>Marginal polytope relaxations</w:t>
      </w:r>
      <w:r>
        <w:t xml:space="preserve"> – Approximation techniques for complex dependencies.</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3. Learning (How we estimate model parameters/structure from data)</w:t>
      </w:r>
    </w:p>
    <w:p>
      <w:pPr>
        <w:pStyle w:val="78"/>
        <w:keepNext w:val="0"/>
        <w:keepLines w:val="0"/>
        <w:widowControl/>
        <w:suppressLineNumbers w:val="0"/>
        <w:ind w:left="720"/>
      </w:pPr>
      <w:r>
        <w:rPr>
          <w:rStyle w:val="85"/>
        </w:rPr>
        <w:t>Directed models (Bayesian networks)</w:t>
      </w:r>
    </w:p>
    <w:p>
      <w:pPr>
        <w:keepNext w:val="0"/>
        <w:keepLines w:val="0"/>
        <w:widowControl/>
        <w:numPr>
          <w:ilvl w:val="0"/>
          <w:numId w:val="0"/>
        </w:numPr>
        <w:suppressLineNumbers w:val="0"/>
        <w:spacing w:before="0" w:beforeAutospacing="1" w:after="0" w:afterAutospacing="1"/>
      </w:pPr>
    </w:p>
    <w:p>
      <w:pPr>
        <w:pStyle w:val="78"/>
        <w:keepNext w:val="0"/>
        <w:keepLines w:val="0"/>
        <w:widowControl/>
        <w:suppressLineNumbers w:val="0"/>
        <w:ind w:left="1440"/>
      </w:pPr>
      <w:r>
        <w:rPr>
          <w:rStyle w:val="85"/>
        </w:rPr>
        <w:t>Maximum likelihood estimation (MLE)</w:t>
      </w:r>
      <w:r>
        <w:t xml:space="preserve"> – Fit parameters to maximize likelihood of data.</w:t>
      </w:r>
    </w:p>
    <w:p>
      <w:pPr>
        <w:pStyle w:val="78"/>
        <w:keepNext w:val="0"/>
        <w:keepLines w:val="0"/>
        <w:widowControl/>
        <w:suppressLineNumbers w:val="0"/>
        <w:ind w:left="1440"/>
      </w:pPr>
      <w:r>
        <w:rPr>
          <w:rStyle w:val="85"/>
        </w:rPr>
        <w:t>Learning theory basics</w:t>
      </w:r>
      <w:r>
        <w:t xml:space="preserve"> – Generalization, bias-variance tradeoff.</w:t>
      </w:r>
    </w:p>
    <w:p>
      <w:pPr>
        <w:pStyle w:val="78"/>
        <w:keepNext w:val="0"/>
        <w:keepLines w:val="0"/>
        <w:widowControl/>
        <w:suppressLineNumbers w:val="0"/>
        <w:ind w:left="1440"/>
      </w:pPr>
      <w:r>
        <w:rPr>
          <w:rStyle w:val="85"/>
        </w:rPr>
        <w:t>MLE for BNs</w:t>
      </w:r>
      <w:r>
        <w:t xml:space="preserve"> – Straightforward if graph structure is known.</w:t>
      </w:r>
    </w:p>
    <w:p>
      <w:pPr>
        <w:keepNext w:val="0"/>
        <w:keepLines w:val="0"/>
        <w:widowControl/>
        <w:numPr>
          <w:ilvl w:val="0"/>
          <w:numId w:val="15"/>
        </w:numPr>
        <w:suppressLineNumbers w:val="0"/>
        <w:spacing w:before="0" w:beforeAutospacing="1" w:after="0" w:afterAutospacing="1"/>
        <w:ind w:left="1440" w:hanging="360"/>
      </w:pPr>
    </w:p>
    <w:p>
      <w:pPr>
        <w:pStyle w:val="78"/>
        <w:keepNext w:val="0"/>
        <w:keepLines w:val="0"/>
        <w:widowControl/>
        <w:suppressLineNumbers w:val="0"/>
        <w:ind w:left="720"/>
      </w:pPr>
      <w:r>
        <w:rPr>
          <w:rStyle w:val="85"/>
        </w:rPr>
        <w:t>Undirected models (MRFs/CRFs)</w:t>
      </w:r>
    </w:p>
    <w:p>
      <w:pPr>
        <w:pStyle w:val="78"/>
        <w:keepNext w:val="0"/>
        <w:keepLines w:val="0"/>
        <w:widowControl/>
        <w:suppressLineNumbers w:val="0"/>
        <w:ind w:left="1440"/>
      </w:pPr>
      <w:r>
        <w:rPr>
          <w:rStyle w:val="85"/>
        </w:rPr>
        <w:t>Exponential families</w:t>
      </w:r>
      <w:r>
        <w:t xml:space="preserve"> – Common parametric forms (e.g., logistic regression, CRFs).</w:t>
      </w:r>
    </w:p>
    <w:p>
      <w:pPr>
        <w:pStyle w:val="78"/>
        <w:keepNext w:val="0"/>
        <w:keepLines w:val="0"/>
        <w:widowControl/>
        <w:suppressLineNumbers w:val="0"/>
        <w:ind w:left="1440"/>
      </w:pPr>
      <w:r>
        <w:rPr>
          <w:rStyle w:val="85"/>
        </w:rPr>
        <w:t>MLE with gradient descent</w:t>
      </w:r>
      <w:r>
        <w:t xml:space="preserve"> – Need iterative optimization (partition function is tricky).</w:t>
      </w:r>
    </w:p>
    <w:p>
      <w:pPr>
        <w:pStyle w:val="78"/>
        <w:keepNext w:val="0"/>
        <w:keepLines w:val="0"/>
        <w:widowControl/>
        <w:suppressLineNumbers w:val="0"/>
        <w:ind w:left="1440"/>
      </w:pPr>
      <w:r>
        <w:rPr>
          <w:rStyle w:val="85"/>
        </w:rPr>
        <w:t>Learning in CRFs</w:t>
      </w:r>
      <w:r>
        <w:t xml:space="preserve"> – Estimate parameters for conditional models.</w:t>
      </w:r>
    </w:p>
    <w:p>
      <w:pPr>
        <w:pStyle w:val="78"/>
        <w:keepNext w:val="0"/>
        <w:keepLines w:val="0"/>
        <w:widowControl/>
        <w:suppressLineNumbers w:val="0"/>
        <w:ind w:left="720"/>
      </w:pPr>
      <w:r>
        <w:rPr>
          <w:rStyle w:val="85"/>
        </w:rPr>
        <w:t>Latent variable models</w:t>
      </w:r>
    </w:p>
    <w:p>
      <w:pPr>
        <w:pStyle w:val="78"/>
        <w:keepNext w:val="0"/>
        <w:keepLines w:val="0"/>
        <w:widowControl/>
        <w:suppressLineNumbers w:val="0"/>
        <w:ind w:left="1440"/>
      </w:pPr>
      <w:r>
        <w:rPr>
          <w:rStyle w:val="85"/>
        </w:rPr>
        <w:t>Latent variables</w:t>
      </w:r>
      <w:r>
        <w:t xml:space="preserve"> – Hidden/unobserved factors (e.g., clusters).</w:t>
      </w:r>
    </w:p>
    <w:p>
      <w:pPr>
        <w:pStyle w:val="78"/>
        <w:keepNext w:val="0"/>
        <w:keepLines w:val="0"/>
        <w:widowControl/>
        <w:suppressLineNumbers w:val="0"/>
        <w:ind w:left="1440"/>
      </w:pPr>
      <w:r>
        <w:rPr>
          <w:rStyle w:val="85"/>
        </w:rPr>
        <w:t>Gaussian Mixture Models (GMMs)</w:t>
      </w:r>
      <w:r>
        <w:t xml:space="preserve"> – Example of a latent variable model.</w:t>
      </w:r>
    </w:p>
    <w:p>
      <w:pPr>
        <w:pStyle w:val="78"/>
        <w:keepNext w:val="0"/>
        <w:keepLines w:val="0"/>
        <w:widowControl/>
        <w:suppressLineNumbers w:val="0"/>
        <w:ind w:left="1440"/>
      </w:pPr>
      <w:r>
        <w:rPr>
          <w:rStyle w:val="85"/>
        </w:rPr>
        <w:t>Expectation Maximization (EM)</w:t>
      </w:r>
      <w:r>
        <w:t xml:space="preserve"> – Standard algorithm for learning with hidden variables.</w:t>
      </w:r>
    </w:p>
    <w:p>
      <w:pPr>
        <w:keepNext w:val="0"/>
        <w:keepLines w:val="0"/>
        <w:widowControl/>
        <w:numPr>
          <w:ilvl w:val="0"/>
          <w:numId w:val="0"/>
        </w:numPr>
        <w:suppressLineNumbers w:val="0"/>
        <w:spacing w:before="0" w:beforeAutospacing="1" w:after="0" w:afterAutospacing="1"/>
      </w:pPr>
    </w:p>
    <w:p>
      <w:pPr>
        <w:pStyle w:val="78"/>
        <w:keepNext w:val="0"/>
        <w:keepLines w:val="0"/>
        <w:widowControl/>
        <w:suppressLineNumbers w:val="0"/>
        <w:ind w:left="720"/>
      </w:pPr>
      <w:r>
        <w:rPr>
          <w:rStyle w:val="85"/>
        </w:rPr>
        <w:t>Bayesian learning</w:t>
      </w:r>
    </w:p>
    <w:p>
      <w:pPr>
        <w:pStyle w:val="78"/>
        <w:keepNext w:val="0"/>
        <w:keepLines w:val="0"/>
        <w:widowControl/>
        <w:suppressLineNumbers w:val="0"/>
        <w:ind w:left="1440"/>
      </w:pPr>
      <w:r>
        <w:rPr>
          <w:rStyle w:val="85"/>
        </w:rPr>
        <w:t>Bayesian paradigm</w:t>
      </w:r>
      <w:r>
        <w:t xml:space="preserve"> – Treat parameters as random variables with priors.</w:t>
      </w:r>
    </w:p>
    <w:p>
      <w:pPr>
        <w:pStyle w:val="78"/>
        <w:keepNext w:val="0"/>
        <w:keepLines w:val="0"/>
        <w:widowControl/>
        <w:suppressLineNumbers w:val="0"/>
        <w:ind w:left="1440"/>
      </w:pPr>
      <w:r>
        <w:rPr>
          <w:rStyle w:val="85"/>
        </w:rPr>
        <w:t>Conjugate priors</w:t>
      </w:r>
      <w:r>
        <w:t xml:space="preserve"> – Priors that make posterior math easy.</w:t>
      </w:r>
    </w:p>
    <w:p>
      <w:pPr>
        <w:pStyle w:val="78"/>
        <w:keepNext w:val="0"/>
        <w:keepLines w:val="0"/>
        <w:widowControl/>
        <w:suppressLineNumbers w:val="0"/>
        <w:ind w:left="1440"/>
      </w:pPr>
      <w:r>
        <w:rPr>
          <w:rStyle w:val="85"/>
        </w:rPr>
        <w:t>Examples</w:t>
      </w:r>
      <w:r>
        <w:t xml:space="preserve"> – Normal-Normal, Beta-Binomial, etc.</w:t>
      </w:r>
    </w:p>
    <w:p>
      <w:pPr>
        <w:keepNext w:val="0"/>
        <w:keepLines w:val="0"/>
        <w:widowControl/>
        <w:numPr>
          <w:ilvl w:val="0"/>
          <w:numId w:val="15"/>
        </w:numPr>
        <w:suppressLineNumbers w:val="0"/>
        <w:spacing w:before="0" w:beforeAutospacing="1" w:after="0" w:afterAutospacing="1"/>
        <w:ind w:left="1440" w:hanging="360"/>
      </w:pPr>
    </w:p>
    <w:p>
      <w:pPr>
        <w:pStyle w:val="78"/>
        <w:keepNext w:val="0"/>
        <w:keepLines w:val="0"/>
        <w:widowControl/>
        <w:suppressLineNumbers w:val="0"/>
        <w:ind w:left="720"/>
      </w:pPr>
      <w:r>
        <w:rPr>
          <w:rStyle w:val="85"/>
        </w:rPr>
        <w:t>Structure learning</w:t>
      </w:r>
    </w:p>
    <w:p>
      <w:pPr>
        <w:pStyle w:val="78"/>
        <w:keepNext w:val="0"/>
        <w:keepLines w:val="0"/>
        <w:widowControl/>
        <w:suppressLineNumbers w:val="0"/>
        <w:ind w:left="1440"/>
      </w:pPr>
      <w:r>
        <w:t xml:space="preserve">Goal: Learn the </w:t>
      </w:r>
      <w:r>
        <w:rPr>
          <w:rStyle w:val="85"/>
        </w:rPr>
        <w:t>graph structure</w:t>
      </w:r>
      <w:r>
        <w:t xml:space="preserve"> (not just parameters) from data.</w:t>
      </w:r>
    </w:p>
    <w:p>
      <w:pPr>
        <w:pStyle w:val="78"/>
        <w:keepNext w:val="0"/>
        <w:keepLines w:val="0"/>
        <w:widowControl/>
        <w:suppressLineNumbers w:val="0"/>
        <w:ind w:left="1440"/>
      </w:pPr>
      <w:r>
        <w:rPr>
          <w:rStyle w:val="85"/>
        </w:rPr>
        <w:t>Chow-Liu algorithm</w:t>
      </w:r>
      <w:r>
        <w:t xml:space="preserve"> – Efficient method for tree-structured networks.</w:t>
      </w:r>
    </w:p>
    <w:p>
      <w:pPr>
        <w:pStyle w:val="78"/>
        <w:keepNext w:val="0"/>
        <w:keepLines w:val="0"/>
        <w:widowControl/>
        <w:suppressLineNumbers w:val="0"/>
        <w:ind w:left="1440"/>
      </w:pPr>
      <w:r>
        <w:rPr>
          <w:rStyle w:val="85"/>
        </w:rPr>
        <w:t>AIC / BIC</w:t>
      </w:r>
      <w:r>
        <w:t xml:space="preserve"> – Model selection criteria that trade off fit vs complexity.</w:t>
      </w:r>
    </w:p>
    <w:p>
      <w:pPr>
        <w:pStyle w:val="78"/>
        <w:keepNext w:val="0"/>
        <w:keepLines w:val="0"/>
        <w:widowControl/>
        <w:suppressLineNumbers w:val="0"/>
        <w:ind w:left="1440"/>
      </w:pPr>
      <w:r>
        <w:rPr>
          <w:rStyle w:val="85"/>
        </w:rPr>
        <w:t>Bayesian structure learning</w:t>
      </w:r>
      <w:r>
        <w:t xml:space="preserve"> – Uses Bayesian methods to score possible structures.</w:t>
      </w:r>
    </w:p>
    <w:p>
      <w:pPr>
        <w:keepNext w:val="0"/>
        <w:keepLines w:val="0"/>
        <w:widowControl/>
        <w:numPr>
          <w:ilvl w:val="0"/>
          <w:numId w:val="0"/>
        </w:numPr>
        <w:suppressLineNumbers w:val="0"/>
        <w:spacing w:before="0" w:beforeAutospacing="1" w:after="0" w:afterAutospacing="1"/>
        <w:ind w:left="2522" w:leftChars="0"/>
      </w:pPr>
    </w:p>
    <w:p>
      <w:pPr>
        <w:rPr>
          <w:rFonts w:ascii="SimSun" w:hAnsi="SimSun" w:eastAsia="SimSun" w:cs="SimSun"/>
          <w:b/>
          <w:bCs/>
          <w:sz w:val="24"/>
          <w:szCs w:val="24"/>
          <w:lang w:val="en-US"/>
        </w:rPr>
      </w:pPr>
      <w:r>
        <w:br w:type="page"/>
      </w:r>
    </w:p>
    <w:tbl>
      <w:tblPr>
        <w:tblStyle w:val="10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1" w:type="dxa"/>
            <w:gridSpan w:val="4"/>
          </w:tcPr>
          <w:p>
            <w:pPr>
              <w:widowControl w:val="0"/>
              <w:spacing w:before="0" w:after="0"/>
              <w:jc w:val="center"/>
              <w:rPr>
                <w:rFonts w:ascii="SimSun" w:hAnsi="SimSun" w:eastAsia="SimSun" w:cs="SimSun"/>
                <w:b/>
                <w:bCs/>
                <w:position w:val="0"/>
                <w:sz w:val="24"/>
                <w:szCs w:val="24"/>
                <w:vertAlign w:val="baseline"/>
                <w:lang w:val="en-US"/>
              </w:rPr>
            </w:pPr>
            <w:r>
              <w:rPr>
                <w:rFonts w:ascii="SimSun" w:hAnsi="SimSun" w:eastAsia="SimSun" w:cs="SimSun"/>
                <w:b/>
                <w:bCs/>
                <w:kern w:val="0"/>
                <w:position w:val="0"/>
                <w:sz w:val="24"/>
                <w:szCs w:val="24"/>
                <w:vertAlign w:val="baseline"/>
                <w:lang w:val="en-US"/>
              </w:rPr>
              <w:t>Representation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gridSpan w:val="2"/>
          </w:tcPr>
          <w:p>
            <w:pPr>
              <w:widowControl w:val="0"/>
              <w:spacing w:before="0" w:after="0"/>
              <w:jc w:val="center"/>
              <w:rPr>
                <w:rFonts w:ascii="SimSun" w:hAnsi="SimSun" w:eastAsia="SimSun" w:cs="SimSun"/>
                <w:b/>
                <w:bCs/>
                <w:position w:val="0"/>
                <w:sz w:val="24"/>
                <w:szCs w:val="24"/>
                <w:vertAlign w:val="baseline"/>
                <w:lang w:val="en-US"/>
              </w:rPr>
            </w:pPr>
            <w:r>
              <w:rPr>
                <w:rFonts w:ascii="SimSun" w:hAnsi="SimSun" w:eastAsia="SimSun" w:cs="SimSun"/>
                <w:b/>
                <w:bCs/>
                <w:kern w:val="0"/>
                <w:position w:val="0"/>
                <w:sz w:val="24"/>
                <w:szCs w:val="24"/>
                <w:vertAlign w:val="baseline"/>
                <w:lang w:val="en-US"/>
              </w:rPr>
              <w:t>Graphical Structural Representation</w:t>
            </w:r>
          </w:p>
        </w:tc>
        <w:tc>
          <w:tcPr>
            <w:tcW w:w="4261" w:type="dxa"/>
            <w:gridSpan w:val="2"/>
          </w:tcPr>
          <w:p>
            <w:pPr>
              <w:widowControl w:val="0"/>
              <w:spacing w:before="0" w:after="0"/>
              <w:jc w:val="center"/>
              <w:rPr>
                <w:rFonts w:ascii="SimSun" w:hAnsi="SimSun" w:eastAsia="SimSun" w:cs="SimSun"/>
                <w:b/>
                <w:bCs/>
                <w:position w:val="0"/>
                <w:sz w:val="24"/>
                <w:szCs w:val="24"/>
                <w:vertAlign w:val="baseline"/>
                <w:lang w:val="en-US"/>
              </w:rPr>
            </w:pPr>
            <w:r>
              <w:rPr>
                <w:rFonts w:ascii="SimSun" w:hAnsi="SimSun" w:eastAsia="SimSun" w:cs="SimSun"/>
                <w:b/>
                <w:bCs/>
                <w:kern w:val="0"/>
                <w:position w:val="0"/>
                <w:sz w:val="24"/>
                <w:szCs w:val="24"/>
                <w:vertAlign w:val="baseline"/>
                <w:lang w:val="en-US"/>
              </w:rPr>
              <w:t>Quantitative Representation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spacing w:before="0" w:after="0"/>
              <w:jc w:val="both"/>
              <w:rPr>
                <w:rFonts w:hint="default" w:ascii="SimSun" w:hAnsi="SimSun" w:eastAsia="SimSun" w:cs="SimSun"/>
                <w:b/>
                <w:bCs/>
                <w:position w:val="0"/>
                <w:sz w:val="24"/>
                <w:szCs w:val="24"/>
                <w:vertAlign w:val="baseline"/>
                <w:lang w:val="en-US"/>
              </w:rPr>
            </w:pPr>
            <w:r>
              <w:rPr>
                <w:rFonts w:hint="default" w:ascii="SimSun" w:hAnsi="SimSun" w:eastAsia="SimSun" w:cs="SimSun"/>
                <w:b/>
                <w:bCs/>
                <w:position w:val="0"/>
                <w:sz w:val="24"/>
                <w:szCs w:val="24"/>
                <w:vertAlign w:val="baseline"/>
                <w:lang w:val="en-US"/>
              </w:rPr>
              <w:t>baysian nw</w:t>
            </w:r>
          </w:p>
        </w:tc>
        <w:tc>
          <w:tcPr>
            <w:tcW w:w="2130" w:type="dxa"/>
          </w:tcPr>
          <w:p>
            <w:pPr>
              <w:widowControl w:val="0"/>
              <w:spacing w:before="0" w:after="0"/>
              <w:jc w:val="both"/>
              <w:rPr>
                <w:rFonts w:hint="default" w:ascii="SimSun" w:hAnsi="SimSun" w:eastAsia="SimSun" w:cs="SimSun"/>
                <w:b/>
                <w:bCs/>
                <w:position w:val="0"/>
                <w:sz w:val="24"/>
                <w:szCs w:val="24"/>
                <w:vertAlign w:val="baseline"/>
                <w:lang w:val="en-US"/>
              </w:rPr>
            </w:pPr>
            <w:r>
              <w:rPr>
                <w:rFonts w:hint="default" w:ascii="SimSun" w:hAnsi="SimSun" w:eastAsia="SimSun" w:cs="SimSun"/>
                <w:b/>
                <w:bCs/>
                <w:position w:val="0"/>
                <w:sz w:val="24"/>
                <w:szCs w:val="24"/>
                <w:vertAlign w:val="baseline"/>
                <w:lang w:val="en-US"/>
              </w:rPr>
              <w:t>marcove nw</w:t>
            </w:r>
          </w:p>
        </w:tc>
        <w:tc>
          <w:tcPr>
            <w:tcW w:w="2131" w:type="dxa"/>
          </w:tcPr>
          <w:p>
            <w:pPr>
              <w:widowControl w:val="0"/>
              <w:spacing w:before="0" w:after="0"/>
              <w:jc w:val="both"/>
              <w:rPr>
                <w:rFonts w:ascii="SimSun" w:hAnsi="SimSun" w:eastAsia="SimSun" w:cs="SimSun"/>
                <w:b/>
                <w:bCs/>
                <w:position w:val="0"/>
                <w:sz w:val="24"/>
                <w:szCs w:val="24"/>
                <w:vertAlign w:val="baseline"/>
                <w:lang w:val="en-US"/>
              </w:rPr>
            </w:pPr>
          </w:p>
        </w:tc>
        <w:tc>
          <w:tcPr>
            <w:tcW w:w="2130" w:type="dxa"/>
          </w:tcPr>
          <w:p>
            <w:pPr>
              <w:widowControl w:val="0"/>
              <w:spacing w:before="0" w:after="0"/>
              <w:jc w:val="both"/>
              <w:rPr>
                <w:rFonts w:ascii="SimSun" w:hAnsi="SimSun" w:eastAsia="SimSun" w:cs="SimSun"/>
                <w:b/>
                <w:bCs/>
                <w:position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spacing w:before="0" w:after="0"/>
              <w:jc w:val="both"/>
              <w:rPr>
                <w:rFonts w:ascii="SimSun" w:hAnsi="SimSun" w:eastAsia="SimSun" w:cs="SimSun"/>
                <w:b/>
                <w:bCs/>
                <w:position w:val="0"/>
                <w:sz w:val="24"/>
                <w:szCs w:val="24"/>
                <w:vertAlign w:val="baseline"/>
                <w:lang w:val="en-US"/>
              </w:rPr>
            </w:pPr>
          </w:p>
        </w:tc>
        <w:tc>
          <w:tcPr>
            <w:tcW w:w="2130" w:type="dxa"/>
          </w:tcPr>
          <w:p>
            <w:pPr>
              <w:widowControl w:val="0"/>
              <w:spacing w:before="0" w:after="0"/>
              <w:jc w:val="both"/>
              <w:rPr>
                <w:rFonts w:ascii="SimSun" w:hAnsi="SimSun" w:eastAsia="SimSun" w:cs="SimSun"/>
                <w:b/>
                <w:bCs/>
                <w:position w:val="0"/>
                <w:sz w:val="24"/>
                <w:szCs w:val="24"/>
                <w:vertAlign w:val="baseline"/>
                <w:lang w:val="en-US"/>
              </w:rPr>
            </w:pPr>
          </w:p>
        </w:tc>
        <w:tc>
          <w:tcPr>
            <w:tcW w:w="2131" w:type="dxa"/>
          </w:tcPr>
          <w:p>
            <w:pPr>
              <w:widowControl w:val="0"/>
              <w:spacing w:before="0" w:after="0"/>
              <w:jc w:val="both"/>
              <w:rPr>
                <w:rFonts w:ascii="SimSun" w:hAnsi="SimSun" w:eastAsia="SimSun" w:cs="SimSun"/>
                <w:b/>
                <w:bCs/>
                <w:position w:val="0"/>
                <w:sz w:val="24"/>
                <w:szCs w:val="24"/>
                <w:vertAlign w:val="baseline"/>
                <w:lang w:val="en-US"/>
              </w:rPr>
            </w:pPr>
          </w:p>
        </w:tc>
        <w:tc>
          <w:tcPr>
            <w:tcW w:w="2130" w:type="dxa"/>
          </w:tcPr>
          <w:p>
            <w:pPr>
              <w:widowControl w:val="0"/>
              <w:spacing w:before="0" w:after="0"/>
              <w:jc w:val="both"/>
              <w:rPr>
                <w:rFonts w:ascii="SimSun" w:hAnsi="SimSun" w:eastAsia="SimSun" w:cs="SimSun"/>
                <w:b/>
                <w:bCs/>
                <w:position w:val="0"/>
                <w:sz w:val="24"/>
                <w:szCs w:val="24"/>
                <w:vertAlign w:val="baseline"/>
                <w:lang w:val="en-US"/>
              </w:rPr>
            </w:pPr>
          </w:p>
        </w:tc>
      </w:tr>
    </w:tbl>
    <w:p>
      <w:pPr>
        <w:rPr>
          <w:rFonts w:ascii="SimSun" w:hAnsi="SimSun" w:eastAsia="SimSun" w:cs="SimSun"/>
          <w:b/>
          <w:bCs/>
          <w:sz w:val="24"/>
          <w:szCs w:val="24"/>
          <w:lang w:val="en-US"/>
        </w:rPr>
      </w:pPr>
    </w:p>
    <w:p>
      <w:pPr>
        <w:pStyle w:val="5"/>
        <w:keepNext w:val="0"/>
        <w:keepLines w:val="0"/>
        <w:widowControl/>
        <w:shd w:val="clear" w:fill="71CA52"/>
        <w:spacing w:beforeAutospacing="0" w:afterAutospacing="0" w:line="240" w:lineRule="auto"/>
        <w:ind w:left="0" w:right="0" w:firstLine="0"/>
        <w:rPr>
          <w:rFonts w:ascii="Segoe UI" w:hAnsi="Segoe UI" w:eastAsia="Segoe UI" w:cs="Segoe UI"/>
          <w:i w:val="0"/>
          <w:iCs w:val="0"/>
          <w:caps w:val="0"/>
          <w:smallCaps w:val="0"/>
          <w:color w:val="404040"/>
          <w:spacing w:val="0"/>
          <w:sz w:val="21"/>
          <w:szCs w:val="21"/>
          <w:shd w:val="clear" w:fill="FFFFFF"/>
          <w:lang w:val="en-US"/>
        </w:rPr>
      </w:pPr>
      <w:r>
        <w:rPr>
          <w:rFonts w:ascii="Segoe UI" w:hAnsi="Segoe UI" w:eastAsia="Segoe UI" w:cs="Segoe UI"/>
          <w:i w:val="0"/>
          <w:iCs w:val="0"/>
          <w:caps w:val="0"/>
          <w:smallCaps w:val="0"/>
          <w:color w:val="404040"/>
          <w:spacing w:val="0"/>
          <w:sz w:val="21"/>
          <w:szCs w:val="21"/>
          <w:shd w:val="clear" w:fill="FFFFFF"/>
          <w:lang w:val="en-US"/>
        </w:rPr>
        <w:t>8-30-2025</w:t>
      </w:r>
    </w:p>
    <w:p>
      <w:pPr>
        <w:pStyle w:val="5"/>
        <w:keepNext w:val="0"/>
        <w:keepLines w:val="0"/>
        <w:widowControl/>
        <w:shd w:val="clear" w:fill="71CA52"/>
        <w:spacing w:before="219" w:beforeAutospacing="0" w:after="165" w:afterAutospacing="0" w:line="18" w:lineRule="atLeast"/>
        <w:ind w:left="0" w:right="0" w:firstLine="0"/>
        <w:jc w:val="center"/>
        <w:rPr>
          <w:rFonts w:hint="default" w:ascii="Segoe UI" w:hAnsi="Segoe UI" w:eastAsia="Segoe UI" w:cs="Segoe UI"/>
          <w:i w:val="0"/>
          <w:iCs w:val="0"/>
          <w:caps w:val="0"/>
          <w:smallCaps w:val="0"/>
          <w:color w:val="404040"/>
          <w:spacing w:val="0"/>
          <w:sz w:val="36"/>
          <w:szCs w:val="36"/>
          <w:shd w:val="clear" w:fill="FFFFFF"/>
          <w:lang w:val="en-US"/>
        </w:rPr>
      </w:pPr>
      <w:r>
        <w:rPr>
          <w:rFonts w:hint="default" w:ascii="Segoe UI" w:hAnsi="Segoe UI" w:eastAsia="Segoe UI" w:cs="Segoe UI"/>
          <w:i w:val="0"/>
          <w:iCs w:val="0"/>
          <w:caps w:val="0"/>
          <w:smallCaps w:val="0"/>
          <w:color w:val="404040"/>
          <w:spacing w:val="0"/>
          <w:sz w:val="36"/>
          <w:szCs w:val="36"/>
          <w:shd w:val="clear" w:fill="FFFFFF"/>
          <w:lang w:val="en-US"/>
        </w:rPr>
        <w:t>Bayesian Network</w:t>
      </w:r>
    </w:p>
    <w:p>
      <w:pPr>
        <w:rPr>
          <w:rFonts w:hint="default"/>
          <w:lang w:val="en-US"/>
        </w:rPr>
      </w:pPr>
    </w:p>
    <w:p>
      <w:pPr>
        <w:pStyle w:val="5"/>
        <w:keepNext w:val="0"/>
        <w:keepLines w:val="0"/>
        <w:widowControl/>
        <w:shd w:val="clear" w:fill="71CA52"/>
        <w:spacing w:before="219" w:beforeAutospacing="0" w:after="165" w:afterAutospacing="0" w:line="18" w:lineRule="atLeast"/>
        <w:ind w:left="0" w:right="0" w:firstLine="0"/>
        <w:rPr>
          <w:rFonts w:hint="default" w:ascii="Segoe UI" w:hAnsi="Segoe UI" w:eastAsia="Segoe UI" w:cs="Segoe UI"/>
          <w:i w:val="0"/>
          <w:iCs w:val="0"/>
          <w:caps w:val="0"/>
          <w:smallCaps w:val="0"/>
          <w:color w:val="404040"/>
          <w:spacing w:val="0"/>
          <w:sz w:val="21"/>
          <w:szCs w:val="21"/>
          <w:lang w:val="en-US"/>
        </w:rPr>
      </w:pPr>
      <w:r>
        <w:rPr>
          <w:rFonts w:ascii="Segoe UI" w:hAnsi="Segoe UI" w:eastAsia="Segoe UI" w:cs="Segoe UI"/>
          <w:i w:val="0"/>
          <w:iCs w:val="0"/>
          <w:caps w:val="0"/>
          <w:smallCaps w:val="0"/>
          <w:color w:val="404040"/>
          <w:spacing w:val="0"/>
          <w:sz w:val="21"/>
          <w:szCs w:val="21"/>
          <w:shd w:val="clear" w:fill="FFFFFF"/>
        </w:rPr>
        <w:t>The Scenario</w:t>
      </w:r>
      <w:r>
        <w:rPr>
          <w:rFonts w:hint="default" w:ascii="Segoe UI" w:hAnsi="Segoe UI" w:eastAsia="Segoe UI" w:cs="Segoe UI"/>
          <w:i w:val="0"/>
          <w:iCs w:val="0"/>
          <w:caps w:val="0"/>
          <w:smallCaps w:val="0"/>
          <w:color w:val="404040"/>
          <w:spacing w:val="0"/>
          <w:sz w:val="21"/>
          <w:szCs w:val="21"/>
          <w:shd w:val="clear" w:fill="FFFFFF"/>
          <w:lang w:val="en-US"/>
        </w:rPr>
        <w:t xml:space="preserve"> (Example)</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Imagine we have a much simpler medical world with just </w:t>
      </w:r>
      <w:r>
        <w:rPr>
          <w:rStyle w:val="85"/>
          <w:rFonts w:ascii="Segoe UI" w:hAnsi="Segoe UI" w:eastAsia="Segoe UI" w:cs="Segoe UI"/>
          <w:b/>
          <w:bCs/>
          <w:i w:val="0"/>
          <w:iCs w:val="0"/>
          <w:caps w:val="0"/>
          <w:smallCaps w:val="0"/>
          <w:color w:val="404040"/>
          <w:spacing w:val="0"/>
          <w:sz w:val="19"/>
          <w:szCs w:val="19"/>
          <w:shd w:val="clear" w:fill="FFFFFF"/>
        </w:rPr>
        <w:t>3 binary variables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numPr>
          <w:ilvl w:val="0"/>
          <w:numId w:val="16"/>
        </w:numPr>
        <w:shd w:val="clear" w:fill="71CA52"/>
        <w:spacing w:before="0" w:beforeAutospacing="0" w:after="0" w:afterAutospacing="0" w:line="343" w:lineRule="atLeast"/>
        <w:ind w:left="0" w:right="0" w:firstLine="0"/>
        <w:rPr>
          <w:sz w:val="19"/>
          <w:szCs w:val="19"/>
        </w:rPr>
      </w:pP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(F)</w:t>
      </w:r>
    </w:p>
    <w:p>
      <w:pPr>
        <w:pStyle w:val="78"/>
        <w:keepNext w:val="0"/>
        <w:keepLines w:val="0"/>
        <w:widowControl/>
        <w:numPr>
          <w:ilvl w:val="0"/>
          <w:numId w:val="16"/>
        </w:numPr>
        <w:shd w:val="clear" w:fill="71CA52"/>
        <w:spacing w:before="0" w:beforeAutospacing="0" w:after="0" w:afterAutospacing="0" w:line="343" w:lineRule="atLeast"/>
        <w:ind w:left="0" w:right="0" w:firstLine="0"/>
        <w:rPr>
          <w:sz w:val="19"/>
          <w:szCs w:val="19"/>
        </w:rPr>
      </w:pPr>
      <w:r>
        <w:rPr>
          <w:rStyle w:val="41"/>
          <w:rFonts w:ascii="Courier New" w:hAnsi="Courier New" w:eastAsia="Courier New" w:cs="Courier New"/>
          <w:i w:val="0"/>
          <w:iCs w:val="0"/>
          <w:caps w:val="0"/>
          <w:smallCaps w:val="0"/>
          <w:color w:val="404040"/>
          <w:spacing w:val="0"/>
          <w:sz w:val="18"/>
          <w:szCs w:val="18"/>
          <w:shd w:val="clear" w:fill="ECECEC"/>
        </w:rPr>
        <w:t>HasFever</w:t>
      </w:r>
      <w:r>
        <w:rPr>
          <w:rFonts w:ascii="Segoe UI" w:hAnsi="Segoe UI" w:eastAsia="Segoe UI" w:cs="Segoe UI"/>
          <w:i w:val="0"/>
          <w:iCs w:val="0"/>
          <w:caps w:val="0"/>
          <w:smallCaps w:val="0"/>
          <w:color w:val="404040"/>
          <w:spacing w:val="0"/>
          <w:sz w:val="19"/>
          <w:szCs w:val="19"/>
          <w:shd w:val="clear" w:fill="FFFFFF"/>
        </w:rPr>
        <w:t> ®</w:t>
      </w:r>
    </w:p>
    <w:p>
      <w:pPr>
        <w:pStyle w:val="78"/>
        <w:keepNext w:val="0"/>
        <w:keepLines w:val="0"/>
        <w:widowControl/>
        <w:numPr>
          <w:ilvl w:val="0"/>
          <w:numId w:val="16"/>
        </w:numPr>
        <w:shd w:val="clear" w:fill="71CA52"/>
        <w:spacing w:before="0" w:beforeAutospacing="0" w:after="0" w:afterAutospacing="0" w:line="343" w:lineRule="atLeast"/>
        <w:ind w:left="0" w:right="0" w:firstLine="0"/>
        <w:rPr>
          <w:sz w:val="19"/>
          <w:szCs w:val="19"/>
        </w:rPr>
      </w:pPr>
      <w:r>
        <w:rPr>
          <w:rStyle w:val="41"/>
          <w:rFonts w:ascii="Courier New" w:hAnsi="Courier New" w:eastAsia="Courier New" w:cs="Courier New"/>
          <w:i w:val="0"/>
          <w:iCs w:val="0"/>
          <w:caps w:val="0"/>
          <w:smallCaps w:val="0"/>
          <w:color w:val="404040"/>
          <w:spacing w:val="0"/>
          <w:sz w:val="18"/>
          <w:szCs w:val="18"/>
          <w:shd w:val="clear" w:fill="ECECEC"/>
        </w:rPr>
        <w:t>Coughs</w:t>
      </w:r>
      <w:r>
        <w:rPr>
          <w:rFonts w:ascii="Segoe UI" w:hAnsi="Segoe UI" w:eastAsia="Segoe UI" w:cs="Segoe UI"/>
          <w:i w:val="0"/>
          <w:iCs w:val="0"/>
          <w:caps w:val="0"/>
          <w:smallCaps w:val="0"/>
          <w:color w:val="404040"/>
          <w:spacing w:val="0"/>
          <w:sz w:val="19"/>
          <w:szCs w:val="19"/>
          <w:shd w:val="clear" w:fill="FFFFFF"/>
        </w:rPr>
        <w:t> (C)</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And our simple Bayesian Network has this structure:</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 </w:t>
      </w:r>
      <w:r>
        <w:rPr>
          <w:rStyle w:val="41"/>
          <w:rFonts w:ascii="Courier New" w:hAnsi="Courier New" w:eastAsia="Courier New" w:cs="Courier New"/>
          <w:i w:val="0"/>
          <w:iCs w:val="0"/>
          <w:caps w:val="0"/>
          <w:smallCaps w:val="0"/>
          <w:color w:val="404040"/>
          <w:spacing w:val="0"/>
          <w:sz w:val="18"/>
          <w:szCs w:val="18"/>
          <w:shd w:val="clear" w:fill="ECECEC"/>
        </w:rPr>
        <w:t>HasFever</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 </w:t>
      </w:r>
      <w:r>
        <w:rPr>
          <w:rStyle w:val="41"/>
          <w:rFonts w:ascii="Courier New" w:hAnsi="Courier New" w:eastAsia="Courier New" w:cs="Courier New"/>
          <w:i w:val="0"/>
          <w:iCs w:val="0"/>
          <w:caps w:val="0"/>
          <w:smallCaps w:val="0"/>
          <w:color w:val="404040"/>
          <w:spacing w:val="0"/>
          <w:sz w:val="18"/>
          <w:szCs w:val="18"/>
          <w:shd w:val="clear" w:fill="ECECEC"/>
        </w:rPr>
        <w:t>Coughs</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This means </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is the parent of both </w:t>
      </w:r>
      <w:r>
        <w:rPr>
          <w:rStyle w:val="41"/>
          <w:rFonts w:ascii="Courier New" w:hAnsi="Courier New" w:eastAsia="Courier New" w:cs="Courier New"/>
          <w:i w:val="0"/>
          <w:iCs w:val="0"/>
          <w:caps w:val="0"/>
          <w:smallCaps w:val="0"/>
          <w:color w:val="404040"/>
          <w:spacing w:val="0"/>
          <w:sz w:val="18"/>
          <w:szCs w:val="18"/>
          <w:shd w:val="clear" w:fill="ECECEC"/>
        </w:rPr>
        <w:t>HasFever</w:t>
      </w:r>
      <w:r>
        <w:rPr>
          <w:rFonts w:ascii="Segoe UI" w:hAnsi="Segoe UI" w:eastAsia="Segoe UI" w:cs="Segoe UI"/>
          <w:i w:val="0"/>
          <w:iCs w:val="0"/>
          <w:caps w:val="0"/>
          <w:smallCaps w:val="0"/>
          <w:color w:val="404040"/>
          <w:spacing w:val="0"/>
          <w:sz w:val="19"/>
          <w:szCs w:val="19"/>
          <w:shd w:val="clear" w:fill="FFFFFF"/>
        </w:rPr>
        <w:t> and </w:t>
      </w:r>
      <w:r>
        <w:rPr>
          <w:rStyle w:val="41"/>
          <w:rFonts w:ascii="Courier New" w:hAnsi="Courier New" w:eastAsia="Courier New" w:cs="Courier New"/>
          <w:i w:val="0"/>
          <w:iCs w:val="0"/>
          <w:caps w:val="0"/>
          <w:smallCaps w:val="0"/>
          <w:color w:val="404040"/>
          <w:spacing w:val="0"/>
          <w:sz w:val="18"/>
          <w:szCs w:val="18"/>
          <w:shd w:val="clear" w:fill="ECECEC"/>
        </w:rPr>
        <w:t>Coughs</w:t>
      </w:r>
      <w:r>
        <w:rPr>
          <w:rFonts w:ascii="Segoe UI" w:hAnsi="Segoe UI" w:eastAsia="Segoe UI" w:cs="Segoe UI"/>
          <w:i w:val="0"/>
          <w:iCs w:val="0"/>
          <w:caps w:val="0"/>
          <w:smallCaps w:val="0"/>
          <w:color w:val="404040"/>
          <w:spacing w:val="0"/>
          <w:sz w:val="19"/>
          <w:szCs w:val="19"/>
          <w:shd w:val="clear" w:fill="FFFFFF"/>
        </w:rPr>
        <w:t>.</w:t>
      </w:r>
      <w:r>
        <mc:AlternateContent>
          <mc:Choice Requires="wps">
            <w:drawing>
              <wp:inline distT="0" distB="0" distL="0" distR="0">
                <wp:extent cx="5486400" cy="19050"/>
                <wp:effectExtent l="0" t="0" r="0" b="104775"/>
                <wp:docPr id="12" name="Rectangles 1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">
                <v:fill on="t" focussize="0,0"/>
                <v:stroke on="f" weight="0pt"/>
                <v:imagedata o:title=""/>
                <o:lock v:ext="edit" aspectratio="f"/>
                <w10:wrap type="none"/>
                <w10:anchorlock/>
              </v:rect>
            </w:pict>
          </mc:Fallback>
        </mc:AlternateContent>
      </w:r>
    </w:p>
    <w:p>
      <w:pPr>
        <w:pStyle w:val="5"/>
        <w:keepNext w:val="0"/>
        <w:keepLines w:val="0"/>
        <w:widowControl/>
        <w:shd w:val="clear" w:fill="71CA52"/>
        <w:spacing w:before="219" w:beforeAutospacing="0" w:after="165" w:afterAutospacing="0" w:line="18" w:lineRule="atLeast"/>
        <w:ind w:left="0" w:right="0" w:firstLine="0"/>
        <w:rPr>
          <w:rFonts w:ascii="Segoe UI" w:hAnsi="Segoe UI" w:eastAsia="Segoe UI" w:cs="Segoe UI"/>
          <w:i w:val="0"/>
          <w:iCs w:val="0"/>
          <w:caps w:val="0"/>
          <w:smallCaps w:val="0"/>
          <w:color w:val="404040"/>
          <w:spacing w:val="0"/>
          <w:sz w:val="21"/>
          <w:szCs w:val="21"/>
        </w:rPr>
      </w:pPr>
      <w:r>
        <w:rPr>
          <w:rFonts w:ascii="Segoe UI" w:hAnsi="Segoe UI" w:eastAsia="Segoe UI" w:cs="Segoe UI"/>
          <w:i w:val="0"/>
          <w:iCs w:val="0"/>
          <w:caps w:val="0"/>
          <w:smallCaps w:val="0"/>
          <w:color w:val="404040"/>
          <w:spacing w:val="0"/>
          <w:sz w:val="21"/>
          <w:szCs w:val="21"/>
          <w:shd w:val="clear" w:fill="FFFFFF"/>
        </w:rPr>
        <w:t>Our Tiny "dataset.dat"</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Let's say our training data has only </w:t>
      </w:r>
      <w:r>
        <w:rPr>
          <w:rStyle w:val="85"/>
          <w:rFonts w:ascii="Segoe UI" w:hAnsi="Segoe UI" w:eastAsia="Segoe UI" w:cs="Segoe UI"/>
          <w:b/>
          <w:bCs/>
          <w:i w:val="0"/>
          <w:iCs w:val="0"/>
          <w:caps w:val="0"/>
          <w:smallCaps w:val="0"/>
          <w:color w:val="404040"/>
          <w:spacing w:val="0"/>
          <w:sz w:val="19"/>
          <w:szCs w:val="19"/>
          <w:shd w:val="clear" w:fill="FFFFFF"/>
        </w:rPr>
        <w:t>10 patient records</w:t>
      </w:r>
      <w:r>
        <w:rPr>
          <w:rFonts w:ascii="Segoe UI" w:hAnsi="Segoe UI" w:eastAsia="Segoe UI" w:cs="Segoe UI"/>
          <w:i w:val="0"/>
          <w:iCs w:val="0"/>
          <w:caps w:val="0"/>
          <w:smallCaps w:val="0"/>
          <w:color w:val="404040"/>
          <w:spacing w:val="0"/>
          <w:sz w:val="19"/>
          <w:szCs w:val="19"/>
          <w:shd w:val="clear" w:fill="FFFFFF"/>
        </w:rPr>
        <w:t>. Each number represents a patient's full state (like in your assignment).</w:t>
      </w:r>
    </w:p>
    <w:p>
      <w:pPr>
        <w:pStyle w:val="78"/>
        <w:keepNext w:val="0"/>
        <w:keepLines w:val="0"/>
        <w:widowControl/>
        <w:shd w:val="clear" w:fill="71CA52"/>
        <w:spacing w:before="165" w:beforeAutospacing="0" w:after="165" w:afterAutospacing="0" w:line="343" w:lineRule="atLeast"/>
        <w:ind w:left="0" w:right="0" w:firstLine="0"/>
        <w:rPr>
          <w:rStyle w:val="41"/>
          <w:rFonts w:ascii="Courier New" w:hAnsi="Courier New" w:eastAsia="Courier New" w:cs="Courier New"/>
          <w:i w:val="0"/>
          <w:iCs w:val="0"/>
          <w:caps w:val="0"/>
          <w:smallCaps w:val="0"/>
          <w:color w:val="404040"/>
          <w:spacing w:val="0"/>
          <w:sz w:val="18"/>
          <w:szCs w:val="18"/>
          <w:shd w:val="clear" w:fill="ECECEC"/>
        </w:rPr>
      </w:pPr>
      <w:r>
        <w:rPr>
          <w:rStyle w:val="41"/>
          <w:rFonts w:ascii="Courier New" w:hAnsi="Courier New" w:eastAsia="Courier New" w:cs="Courier New"/>
          <w:i w:val="0"/>
          <w:iCs w:val="0"/>
          <w:caps w:val="0"/>
          <w:smallCaps w:val="0"/>
          <w:color w:val="404040"/>
          <w:spacing w:val="0"/>
          <w:sz w:val="18"/>
          <w:szCs w:val="18"/>
          <w:shd w:val="clear" w:fill="ECECEC"/>
        </w:rPr>
        <w:t>[3, 1, 3, 0, 3, 1, 0, 1, 3, 0]</w:t>
      </w:r>
    </w:p>
    <w:p>
      <w:pPr>
        <w:pStyle w:val="78"/>
        <w:keepNext w:val="0"/>
        <w:keepLines w:val="0"/>
        <w:widowControl/>
        <w:shd w:val="clear" w:fill="71CA52"/>
        <w:spacing w:before="165" w:beforeAutospacing="0" w:after="165" w:afterAutospacing="0" w:line="343" w:lineRule="atLeast"/>
        <w:ind w:left="0" w:right="0" w:firstLine="0"/>
        <w:rPr>
          <w:rStyle w:val="41"/>
          <w:rFonts w:ascii="Courier New" w:hAnsi="Courier New" w:eastAsia="Courier New" w:cs="Courier New"/>
          <w:i w:val="0"/>
          <w:iCs w:val="0"/>
          <w:caps w:val="0"/>
          <w:smallCaps w:val="0"/>
          <w:color w:val="404040"/>
          <w:spacing w:val="0"/>
          <w:sz w:val="18"/>
          <w:szCs w:val="18"/>
          <w:shd w:val="clear" w:fill="ECECEC"/>
          <w:lang w:val="en-US"/>
        </w:rPr>
      </w:pPr>
      <w:r>
        <w:rPr>
          <w:rStyle w:val="41"/>
          <w:rFonts w:ascii="Courier New" w:hAnsi="Courier New" w:eastAsia="Courier New" w:cs="Courier New"/>
          <w:i w:val="0"/>
          <w:iCs w:val="0"/>
          <w:caps w:val="0"/>
          <w:smallCaps w:val="0"/>
          <w:color w:val="404040"/>
          <w:spacing w:val="0"/>
          <w:sz w:val="18"/>
          <w:szCs w:val="18"/>
          <w:shd w:val="clear" w:fill="ECECEC"/>
          <w:lang w:val="en-US"/>
        </w:rPr>
        <w:t xml:space="preserve">NB: Here the variables are represented using a 3 bit binary digit. </w:t>
      </w:r>
    </w:p>
    <w:p>
      <w:pPr>
        <w:pStyle w:val="78"/>
        <w:keepNext w:val="0"/>
        <w:keepLines w:val="0"/>
        <w:widowControl/>
        <w:shd w:val="clear" w:fill="71CA52"/>
        <w:spacing w:before="165" w:beforeAutospacing="0" w:after="165" w:afterAutospacing="0" w:line="343" w:lineRule="atLeast"/>
        <w:ind w:left="0" w:right="0" w:firstLine="0"/>
        <w:rPr>
          <w:rStyle w:val="41"/>
          <w:rFonts w:ascii="Courier New" w:hAnsi="Courier New" w:eastAsia="Courier New" w:cs="Courier New"/>
          <w:i w:val="0"/>
          <w:iCs w:val="0"/>
          <w:caps w:val="0"/>
          <w:smallCaps w:val="0"/>
          <w:color w:val="404040"/>
          <w:spacing w:val="0"/>
          <w:sz w:val="18"/>
          <w:szCs w:val="18"/>
          <w:shd w:val="clear" w:fill="ECECEC"/>
          <w:lang w:val="en-US"/>
        </w:rPr>
      </w:pP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We need to convert these to binary to see the symptoms. Remember, the integer is encoded as a binary number where the rightmost bit is </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w:t>
      </w:r>
    </w:p>
    <w:tbl>
      <w:tblPr>
        <w:tblStyle w:val="13"/>
        <w:tblW w:w="5307" w:type="dxa"/>
        <w:tblInd w:w="-15" w:type="dxa"/>
        <w:tblLayout w:type="fixed"/>
        <w:tblCellMar>
          <w:top w:w="120" w:type="dxa"/>
          <w:left w:w="0" w:type="dxa"/>
          <w:bottom w:w="120" w:type="dxa"/>
          <w:right w:w="120" w:type="dxa"/>
        </w:tblCellMar>
      </w:tblPr>
      <w:tblGrid>
        <w:gridCol w:w="755"/>
        <w:gridCol w:w="1690"/>
        <w:gridCol w:w="2862"/>
      </w:tblGrid>
      <w:tr>
        <w:tblPrEx>
          <w:tblCellMar>
            <w:top w:w="120" w:type="dxa"/>
            <w:left w:w="0" w:type="dxa"/>
            <w:bottom w:w="120" w:type="dxa"/>
            <w:right w:w="120" w:type="dxa"/>
          </w:tblCellMar>
        </w:tblPrEx>
        <w:trPr>
          <w:tblHeader/>
        </w:trPr>
        <w:tc>
          <w:tcPr>
            <w:tcW w:w="755" w:type="dxa"/>
            <w:tcBorders>
              <w:bottom w:val="single" w:color="BBBBBB" w:sz="4" w:space="0"/>
            </w:tcBorders>
            <w:shd w:val="clear" w:color="auto" w:fill="92D050"/>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Integer</w:t>
            </w:r>
          </w:p>
        </w:tc>
        <w:tc>
          <w:tcPr>
            <w:tcW w:w="1690" w:type="dxa"/>
            <w:tcBorders>
              <w:bottom w:val="single" w:color="BBBBBB"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Binary (F, R, C)</w:t>
            </w:r>
          </w:p>
        </w:tc>
        <w:tc>
          <w:tcPr>
            <w:tcW w:w="2862" w:type="dxa"/>
            <w:tcBorders>
              <w:bottom w:val="single" w:color="BBBBBB"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Meaning</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000</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No Flu</w:t>
            </w:r>
            <w:r>
              <w:rPr>
                <w:rFonts w:ascii="SimSun" w:hAnsi="SimSun" w:eastAsia="SimSun" w:cs="SimSun"/>
                <w:kern w:val="0"/>
                <w:sz w:val="18"/>
                <w:szCs w:val="18"/>
                <w:lang w:val="en-US" w:eastAsia="zh-CN" w:bidi="ar-SA"/>
              </w:rPr>
              <w:t>, No Fever, No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1</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No Cough</w:t>
            </w:r>
          </w:p>
        </w:tc>
      </w:tr>
      <w:tr>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3</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011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w:t>
            </w:r>
            <w:r>
              <w:rPr>
                <w:rStyle w:val="85"/>
                <w:rFonts w:ascii="SimSun" w:hAnsi="SimSun" w:eastAsia="SimSun" w:cs="SimSun"/>
                <w:b/>
                <w:bCs/>
                <w:kern w:val="0"/>
                <w:sz w:val="18"/>
                <w:szCs w:val="18"/>
                <w:lang w:val="en-US" w:eastAsia="zh-CN" w:bidi="ar-SA"/>
              </w:rPr>
              <w:t>Has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000</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No Flu</w:t>
            </w:r>
            <w:r>
              <w:rPr>
                <w:rFonts w:ascii="SimSun" w:hAnsi="SimSun" w:eastAsia="SimSun" w:cs="SimSun"/>
                <w:kern w:val="0"/>
                <w:sz w:val="18"/>
                <w:szCs w:val="18"/>
                <w:lang w:val="en-US" w:eastAsia="zh-CN" w:bidi="ar-SA"/>
              </w:rPr>
              <w:t>, No Fever, No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3</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011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w:t>
            </w:r>
            <w:r>
              <w:rPr>
                <w:rStyle w:val="85"/>
                <w:rFonts w:ascii="SimSun" w:hAnsi="SimSun" w:eastAsia="SimSun" w:cs="SimSun"/>
                <w:b/>
                <w:bCs/>
                <w:kern w:val="0"/>
                <w:sz w:val="18"/>
                <w:szCs w:val="18"/>
                <w:lang w:val="en-US" w:eastAsia="zh-CN" w:bidi="ar-SA"/>
              </w:rPr>
              <w:t>Has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1</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No Cough</w:t>
            </w:r>
          </w:p>
        </w:tc>
      </w:tr>
      <w:tr>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000</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No Flu</w:t>
            </w:r>
            <w:r>
              <w:rPr>
                <w:rFonts w:ascii="SimSun" w:hAnsi="SimSun" w:eastAsia="SimSun" w:cs="SimSun"/>
                <w:kern w:val="0"/>
                <w:sz w:val="18"/>
                <w:szCs w:val="18"/>
                <w:lang w:val="en-US" w:eastAsia="zh-CN" w:bidi="ar-SA"/>
              </w:rPr>
              <w:t>, No Fever, No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1</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No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3</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011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w:t>
            </w:r>
            <w:r>
              <w:rPr>
                <w:rStyle w:val="85"/>
                <w:rFonts w:ascii="SimSun" w:hAnsi="SimSun" w:eastAsia="SimSun" w:cs="SimSun"/>
                <w:b/>
                <w:bCs/>
                <w:kern w:val="0"/>
                <w:sz w:val="18"/>
                <w:szCs w:val="18"/>
                <w:lang w:val="en-US" w:eastAsia="zh-CN" w:bidi="ar-SA"/>
              </w:rPr>
              <w:t>Has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000</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No Flu</w:t>
            </w:r>
            <w:r>
              <w:rPr>
                <w:rFonts w:ascii="SimSun" w:hAnsi="SimSun" w:eastAsia="SimSun" w:cs="SimSun"/>
                <w:kern w:val="0"/>
                <w:sz w:val="18"/>
                <w:szCs w:val="18"/>
                <w:lang w:val="en-US" w:eastAsia="zh-CN" w:bidi="ar-SA"/>
              </w:rPr>
              <w:t>, No Fever, No Cough</w:t>
            </w: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30"/>
          <w:rFonts w:ascii="Segoe UI" w:hAnsi="Segoe UI" w:eastAsia="Segoe UI" w:cs="Segoe UI"/>
          <w:i w:val="0"/>
          <w:iCs w:val="0"/>
          <w:caps w:val="0"/>
          <w:smallCaps w:val="0"/>
          <w:color w:val="404040"/>
          <w:spacing w:val="0"/>
          <w:sz w:val="19"/>
          <w:szCs w:val="19"/>
          <w:shd w:val="clear" w:fill="FFFFFF"/>
        </w:rPr>
        <w:t>(Note: In this tiny example, </w:t>
      </w:r>
      <w:r>
        <w:rPr>
          <w:rStyle w:val="41"/>
          <w:rFonts w:ascii="Courier New" w:hAnsi="Courier New" w:eastAsia="Courier New" w:cs="Courier New"/>
          <w:i w:val="0"/>
          <w:iCs w:val="0"/>
          <w:caps w:val="0"/>
          <w:smallCaps w:val="0"/>
          <w:color w:val="404040"/>
          <w:spacing w:val="0"/>
          <w:sz w:val="18"/>
          <w:szCs w:val="18"/>
          <w:shd w:val="clear" w:fill="ECECEC"/>
        </w:rPr>
        <w:t>HasFever</w:t>
      </w:r>
      <w:r>
        <w:rPr>
          <w:rStyle w:val="30"/>
          <w:rFonts w:ascii="Segoe UI" w:hAnsi="Segoe UI" w:eastAsia="Segoe UI" w:cs="Segoe UI"/>
          <w:i w:val="0"/>
          <w:iCs w:val="0"/>
          <w:caps w:val="0"/>
          <w:smallCaps w:val="0"/>
          <w:color w:val="404040"/>
          <w:spacing w:val="0"/>
          <w:sz w:val="19"/>
          <w:szCs w:val="19"/>
          <w:shd w:val="clear" w:fill="FFFFFF"/>
        </w:rPr>
        <w:t> never occurs, which is unrealistic but helps show how smoothing works.)</w:t>
      </w:r>
    </w:p>
    <w:p>
      <w:pPr>
        <w:keepNext w:val="0"/>
        <w:keepLines w:val="0"/>
        <w:widowControl/>
        <w:shd w:val="clear" w:fill="71CA52"/>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13" name="Rectangles 1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">
                <v:fill on="t" focussize="0,0"/>
                <v:stroke on="f" weight="0pt"/>
                <v:imagedata o:title=""/>
                <o:lock v:ext="edit" aspectratio="f"/>
                <w10:wrap type="none"/>
                <w10:anchorlock/>
              </v:rect>
            </w:pict>
          </mc:Fallback>
        </mc:AlternateContent>
      </w:r>
    </w:p>
    <w:p>
      <w:pPr>
        <w:pStyle w:val="5"/>
        <w:keepNext w:val="0"/>
        <w:keepLines w:val="0"/>
        <w:widowControl/>
        <w:shd w:val="clear" w:fill="71CA52"/>
        <w:spacing w:before="219" w:beforeAutospacing="0" w:after="165" w:afterAutospacing="0" w:line="18" w:lineRule="atLeast"/>
        <w:ind w:left="0" w:right="0" w:firstLine="0"/>
        <w:rPr>
          <w:rFonts w:ascii="Segoe UI" w:hAnsi="Segoe UI" w:eastAsia="Segoe UI" w:cs="Segoe UI"/>
          <w:i w:val="0"/>
          <w:iCs w:val="0"/>
          <w:caps w:val="0"/>
          <w:smallCaps w:val="0"/>
          <w:color w:val="404040"/>
          <w:spacing w:val="0"/>
          <w:sz w:val="21"/>
          <w:szCs w:val="21"/>
        </w:rPr>
      </w:pPr>
      <w:r>
        <w:rPr>
          <w:rFonts w:ascii="Segoe UI" w:hAnsi="Segoe UI" w:eastAsia="Segoe UI" w:cs="Segoe UI"/>
          <w:i w:val="0"/>
          <w:iCs w:val="0"/>
          <w:caps w:val="0"/>
          <w:smallCaps w:val="0"/>
          <w:color w:val="404040"/>
          <w:spacing w:val="0"/>
          <w:sz w:val="21"/>
          <w:szCs w:val="21"/>
          <w:shd w:val="clear" w:fill="FFFFFF"/>
        </w:rPr>
        <w:t>The "Empty CPTs" We Need to Fill</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Our model has three variables. Their CPTs will look like this before learning:</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1. CPT for </w:t>
      </w:r>
      <w:r>
        <w:rPr>
          <w:rStyle w:val="41"/>
          <w:rFonts w:ascii="Courier New" w:hAnsi="Courier New" w:eastAsia="Courier New" w:cs="Courier New"/>
          <w:i w:val="0"/>
          <w:iCs w:val="0"/>
          <w:caps w:val="0"/>
          <w:smallCaps w:val="0"/>
          <w:color w:val="404040"/>
          <w:spacing w:val="0"/>
          <w:sz w:val="18"/>
          <w:szCs w:val="18"/>
          <w:shd w:val="clear" w:fill="ECECEC"/>
        </w:rPr>
        <w:t>HasFlu</w:t>
      </w:r>
      <w:r>
        <w:rPr>
          <w:rStyle w:val="85"/>
          <w:rFonts w:ascii="Segoe UI" w:hAnsi="Segoe UI" w:eastAsia="Segoe UI" w:cs="Segoe UI"/>
          <w:b/>
          <w:bCs/>
          <w:i w:val="0"/>
          <w:iCs w:val="0"/>
          <w:caps w:val="0"/>
          <w:smallCaps w:val="0"/>
          <w:color w:val="404040"/>
          <w:spacing w:val="0"/>
          <w:sz w:val="19"/>
          <w:szCs w:val="19"/>
          <w:shd w:val="clear" w:fill="FFFFFF"/>
        </w:rPr>
        <w:t> (it has no parents, so it's simple)</w:t>
      </w:r>
    </w:p>
    <w:tbl>
      <w:tblPr>
        <w:tblStyle w:val="13"/>
        <w:tblW w:w="4010" w:type="dxa"/>
        <w:tblInd w:w="-129" w:type="dxa"/>
        <w:tblLayout w:type="fixed"/>
        <w:tblCellMar>
          <w:top w:w="120" w:type="dxa"/>
          <w:left w:w="0" w:type="dxa"/>
          <w:bottom w:w="120" w:type="dxa"/>
          <w:right w:w="120" w:type="dxa"/>
        </w:tblCellMar>
      </w:tblPr>
      <w:tblGrid>
        <w:gridCol w:w="240"/>
        <w:gridCol w:w="1884"/>
        <w:gridCol w:w="1886"/>
      </w:tblGrid>
      <w:tr>
        <w:tblPrEx>
          <w:tblCellMar>
            <w:top w:w="120" w:type="dxa"/>
            <w:left w:w="0" w:type="dxa"/>
            <w:bottom w:w="120" w:type="dxa"/>
            <w:right w:w="120" w:type="dxa"/>
          </w:tblCellMar>
        </w:tblPrEx>
        <w:trPr>
          <w:tblHeader/>
        </w:trPr>
        <w:tc>
          <w:tcPr>
            <w:tcW w:w="240" w:type="dxa"/>
            <w:tcBorders>
              <w:bottom w:val="single" w:color="BBBBBB" w:sz="4" w:space="0"/>
              <w:right w:val="single" w:color="000000" w:sz="4" w:space="0"/>
            </w:tcBorders>
            <w:shd w:val="clear" w:color="auto" w:fill="auto"/>
            <w:vAlign w:val="center"/>
          </w:tcPr>
          <w:p>
            <w:pPr>
              <w:widowControl/>
              <w:shd w:val="clear" w:fill="71CA52"/>
              <w:spacing w:before="0" w:after="0"/>
              <w:jc w:val="left"/>
              <w:rPr>
                <w:rFonts w:ascii="SimSun" w:hAnsi="SimSun"/>
                <w:b/>
                <w:bCs/>
                <w:color w:val="404040"/>
                <w:sz w:val="18"/>
                <w:szCs w:val="18"/>
              </w:rPr>
            </w:pPr>
          </w:p>
        </w:tc>
        <w:tc>
          <w:tcPr>
            <w:tcW w:w="188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 = true)</w:t>
            </w:r>
          </w:p>
        </w:tc>
        <w:tc>
          <w:tcPr>
            <w:tcW w:w="1886"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rFonts w:ascii="SimSun" w:hAnsi="SimSun" w:eastAsia="SimSun" w:cs="SimSun"/>
                <w:b/>
                <w:bCs/>
                <w:color w:val="404040"/>
                <w:kern w:val="0"/>
                <w:sz w:val="18"/>
                <w:szCs w:val="18"/>
                <w:lang w:val="en-US" w:eastAsia="zh-CN" w:bidi="ar-SA"/>
              </w:rPr>
            </w:pPr>
          </w:p>
        </w:tc>
      </w:tr>
      <w:tr>
        <w:tblPrEx>
          <w:tblCellMar>
            <w:top w:w="120" w:type="dxa"/>
            <w:left w:w="0" w:type="dxa"/>
            <w:bottom w:w="120" w:type="dxa"/>
            <w:right w:w="120" w:type="dxa"/>
          </w:tblCellMar>
        </w:tblPrEx>
        <w:tc>
          <w:tcPr>
            <w:tcW w:w="240" w:type="dxa"/>
            <w:tcBorders>
              <w:bottom w:val="single" w:color="E5E5E5" w:sz="4" w:space="0"/>
              <w:right w:val="single" w:color="000000" w:sz="4" w:space="0"/>
            </w:tcBorders>
            <w:shd w:val="clear" w:color="auto" w:fill="auto"/>
            <w:vAlign w:val="center"/>
          </w:tcPr>
          <w:p>
            <w:pPr>
              <w:widowControl/>
              <w:shd w:val="clear" w:fill="71CA52"/>
              <w:spacing w:before="0" w:after="0"/>
              <w:jc w:val="left"/>
              <w:rPr>
                <w:rFonts w:ascii="SimSun" w:hAnsi="SimSun"/>
                <w:sz w:val="18"/>
                <w:szCs w:val="18"/>
              </w:rPr>
            </w:pPr>
          </w:p>
        </w:tc>
        <w:tc>
          <w:tcPr>
            <w:tcW w:w="188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c>
          <w:tcPr>
            <w:tcW w:w="1886"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rFonts w:ascii="SimSun" w:hAnsi="SimSun" w:eastAsia="SimSun" w:cs="SimSun"/>
                <w:kern w:val="0"/>
                <w:sz w:val="18"/>
                <w:szCs w:val="18"/>
                <w:lang w:val="en-US" w:eastAsia="zh-CN" w:bidi="ar-SA"/>
              </w:rPr>
            </w:pP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2. CPT for </w:t>
      </w:r>
      <w:r>
        <w:rPr>
          <w:rStyle w:val="41"/>
          <w:rFonts w:ascii="Courier New" w:hAnsi="Courier New" w:eastAsia="Courier New" w:cs="Courier New"/>
          <w:i w:val="0"/>
          <w:iCs w:val="0"/>
          <w:caps w:val="0"/>
          <w:smallCaps w:val="0"/>
          <w:color w:val="404040"/>
          <w:spacing w:val="0"/>
          <w:sz w:val="18"/>
          <w:szCs w:val="18"/>
          <w:shd w:val="clear" w:fill="ECECEC"/>
        </w:rPr>
        <w:t>HasFever</w:t>
      </w:r>
      <w:r>
        <w:rPr>
          <w:rStyle w:val="85"/>
          <w:rFonts w:ascii="Segoe UI" w:hAnsi="Segoe UI" w:eastAsia="Segoe UI" w:cs="Segoe UI"/>
          <w:b/>
          <w:bCs/>
          <w:i w:val="0"/>
          <w:iCs w:val="0"/>
          <w:caps w:val="0"/>
          <w:smallCaps w:val="0"/>
          <w:color w:val="404040"/>
          <w:spacing w:val="0"/>
          <w:sz w:val="19"/>
          <w:szCs w:val="19"/>
          <w:shd w:val="clear" w:fill="FFFFFF"/>
        </w:rPr>
        <w:t> (parent: </w:t>
      </w:r>
      <w:r>
        <w:rPr>
          <w:rStyle w:val="41"/>
          <w:rFonts w:ascii="Courier New" w:hAnsi="Courier New" w:eastAsia="Courier New" w:cs="Courier New"/>
          <w:i w:val="0"/>
          <w:iCs w:val="0"/>
          <w:caps w:val="0"/>
          <w:smallCaps w:val="0"/>
          <w:color w:val="404040"/>
          <w:spacing w:val="0"/>
          <w:sz w:val="18"/>
          <w:szCs w:val="18"/>
          <w:shd w:val="clear" w:fill="ECECEC"/>
        </w:rPr>
        <w:t>HasFlu</w:t>
      </w:r>
      <w:r>
        <w:rPr>
          <w:rStyle w:val="85"/>
          <w:rFonts w:ascii="Segoe UI" w:hAnsi="Segoe UI" w:eastAsia="Segoe UI" w:cs="Segoe UI"/>
          <w:b/>
          <w:bCs/>
          <w:i w:val="0"/>
          <w:iCs w:val="0"/>
          <w:caps w:val="0"/>
          <w:smallCaps w:val="0"/>
          <w:color w:val="404040"/>
          <w:spacing w:val="0"/>
          <w:sz w:val="19"/>
          <w:szCs w:val="19"/>
          <w:shd w:val="clear" w:fill="FFFFFF"/>
        </w:rPr>
        <w:t>)</w:t>
      </w:r>
    </w:p>
    <w:tbl>
      <w:tblPr>
        <w:tblStyle w:val="13"/>
        <w:tblW w:w="3885" w:type="dxa"/>
        <w:tblInd w:w="-15" w:type="dxa"/>
        <w:tblLayout w:type="fixed"/>
        <w:tblCellMar>
          <w:top w:w="120" w:type="dxa"/>
          <w:left w:w="0" w:type="dxa"/>
          <w:bottom w:w="120" w:type="dxa"/>
          <w:right w:w="120" w:type="dxa"/>
        </w:tblCellMar>
      </w:tblPr>
      <w:tblGrid>
        <w:gridCol w:w="773"/>
        <w:gridCol w:w="3111"/>
      </w:tblGrid>
      <w:tr>
        <w:tblPrEx>
          <w:tblCellMar>
            <w:top w:w="120" w:type="dxa"/>
            <w:left w:w="0" w:type="dxa"/>
            <w:bottom w:w="120" w:type="dxa"/>
            <w:right w:w="120" w:type="dxa"/>
          </w:tblCellMar>
        </w:tblPrEx>
        <w:trPr>
          <w:tblHeader/>
        </w:trPr>
        <w:tc>
          <w:tcPr>
            <w:tcW w:w="7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Style w:val="41"/>
                <w:rFonts w:ascii="Courier New" w:hAnsi="Courier New" w:eastAsia="Courier New" w:cs="Courier New"/>
                <w:color w:val="404040"/>
                <w:kern w:val="0"/>
                <w:sz w:val="18"/>
                <w:szCs w:val="18"/>
                <w:shd w:val="clear" w:fill="ECECEC"/>
                <w:lang w:val="en-US" w:eastAsia="zh-CN" w:bidi="ar-SA"/>
              </w:rPr>
              <w:t>HasFlu</w:t>
            </w:r>
          </w:p>
        </w:tc>
        <w:tc>
          <w:tcPr>
            <w:tcW w:w="3111"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HasFever</w:t>
            </w:r>
            <w:r>
              <w:rPr>
                <w:rFonts w:ascii="SimSun" w:hAnsi="SimSun" w:eastAsia="SimSun" w:cs="SimSun"/>
                <w:b/>
                <w:bCs/>
                <w:color w:val="404040"/>
                <w:kern w:val="0"/>
                <w:sz w:val="18"/>
                <w:szCs w:val="18"/>
                <w:lang w:val="en-US" w:eastAsia="zh-CN" w:bidi="ar-SA"/>
              </w:rPr>
              <w:t> = true | </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w:t>
            </w:r>
          </w:p>
        </w:tc>
      </w:tr>
      <w:tr>
        <w:tblPrEx>
          <w:tblCellMar>
            <w:top w:w="120" w:type="dxa"/>
            <w:left w:w="0" w:type="dxa"/>
            <w:bottom w:w="120" w:type="dxa"/>
            <w:right w:w="120" w:type="dxa"/>
          </w:tblCellMar>
        </w:tblPrEx>
        <w:tc>
          <w:tcPr>
            <w:tcW w:w="7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false</w:t>
            </w:r>
          </w:p>
        </w:tc>
        <w:tc>
          <w:tcPr>
            <w:tcW w:w="3111"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r>
      <w:tr>
        <w:tblPrEx>
          <w:tblCellMar>
            <w:top w:w="120" w:type="dxa"/>
            <w:left w:w="0" w:type="dxa"/>
            <w:bottom w:w="120" w:type="dxa"/>
            <w:right w:w="120" w:type="dxa"/>
          </w:tblCellMar>
        </w:tblPrEx>
        <w:tc>
          <w:tcPr>
            <w:tcW w:w="7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true</w:t>
            </w:r>
          </w:p>
        </w:tc>
        <w:tc>
          <w:tcPr>
            <w:tcW w:w="3111"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3. CPT for </w:t>
      </w:r>
      <w:r>
        <w:rPr>
          <w:rStyle w:val="41"/>
          <w:rFonts w:ascii="Courier New" w:hAnsi="Courier New" w:eastAsia="Courier New" w:cs="Courier New"/>
          <w:i w:val="0"/>
          <w:iCs w:val="0"/>
          <w:caps w:val="0"/>
          <w:smallCaps w:val="0"/>
          <w:color w:val="404040"/>
          <w:spacing w:val="0"/>
          <w:sz w:val="18"/>
          <w:szCs w:val="18"/>
          <w:shd w:val="clear" w:fill="ECECEC"/>
        </w:rPr>
        <w:t>Coughs</w:t>
      </w:r>
      <w:r>
        <w:rPr>
          <w:rStyle w:val="85"/>
          <w:rFonts w:ascii="Segoe UI" w:hAnsi="Segoe UI" w:eastAsia="Segoe UI" w:cs="Segoe UI"/>
          <w:b/>
          <w:bCs/>
          <w:i w:val="0"/>
          <w:iCs w:val="0"/>
          <w:caps w:val="0"/>
          <w:smallCaps w:val="0"/>
          <w:color w:val="404040"/>
          <w:spacing w:val="0"/>
          <w:sz w:val="19"/>
          <w:szCs w:val="19"/>
          <w:shd w:val="clear" w:fill="FFFFFF"/>
        </w:rPr>
        <w:t> (parent: </w:t>
      </w:r>
      <w:r>
        <w:rPr>
          <w:rStyle w:val="41"/>
          <w:rFonts w:ascii="Courier New" w:hAnsi="Courier New" w:eastAsia="Courier New" w:cs="Courier New"/>
          <w:i w:val="0"/>
          <w:iCs w:val="0"/>
          <w:caps w:val="0"/>
          <w:smallCaps w:val="0"/>
          <w:color w:val="404040"/>
          <w:spacing w:val="0"/>
          <w:sz w:val="18"/>
          <w:szCs w:val="18"/>
          <w:shd w:val="clear" w:fill="ECECEC"/>
        </w:rPr>
        <w:t>HasFlu</w:t>
      </w:r>
      <w:r>
        <w:rPr>
          <w:rStyle w:val="85"/>
          <w:rFonts w:ascii="Segoe UI" w:hAnsi="Segoe UI" w:eastAsia="Segoe UI" w:cs="Segoe UI"/>
          <w:b/>
          <w:bCs/>
          <w:i w:val="0"/>
          <w:iCs w:val="0"/>
          <w:caps w:val="0"/>
          <w:smallCaps w:val="0"/>
          <w:color w:val="404040"/>
          <w:spacing w:val="0"/>
          <w:sz w:val="19"/>
          <w:szCs w:val="19"/>
          <w:shd w:val="clear" w:fill="FFFFFF"/>
        </w:rPr>
        <w:t>)</w:t>
      </w:r>
    </w:p>
    <w:tbl>
      <w:tblPr>
        <w:tblStyle w:val="13"/>
        <w:tblW w:w="3669" w:type="dxa"/>
        <w:tblInd w:w="-15" w:type="dxa"/>
        <w:tblLayout w:type="fixed"/>
        <w:tblCellMar>
          <w:top w:w="120" w:type="dxa"/>
          <w:left w:w="0" w:type="dxa"/>
          <w:bottom w:w="120" w:type="dxa"/>
          <w:right w:w="120" w:type="dxa"/>
        </w:tblCellMar>
      </w:tblPr>
      <w:tblGrid>
        <w:gridCol w:w="774"/>
        <w:gridCol w:w="2894"/>
      </w:tblGrid>
      <w:tr>
        <w:tblPrEx>
          <w:tblCellMar>
            <w:top w:w="120" w:type="dxa"/>
            <w:left w:w="0" w:type="dxa"/>
            <w:bottom w:w="120" w:type="dxa"/>
            <w:right w:w="120" w:type="dxa"/>
          </w:tblCellMar>
        </w:tblPrEx>
        <w:trPr>
          <w:tblHeader/>
        </w:trPr>
        <w:tc>
          <w:tcPr>
            <w:tcW w:w="77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Style w:val="41"/>
                <w:rFonts w:ascii="Courier New" w:hAnsi="Courier New" w:eastAsia="Courier New" w:cs="Courier New"/>
                <w:color w:val="404040"/>
                <w:kern w:val="0"/>
                <w:sz w:val="18"/>
                <w:szCs w:val="18"/>
                <w:shd w:val="clear" w:fill="ECECEC"/>
                <w:lang w:val="en-US" w:eastAsia="zh-CN" w:bidi="ar-SA"/>
              </w:rPr>
              <w:t>HasFlu</w:t>
            </w:r>
          </w:p>
        </w:tc>
        <w:tc>
          <w:tcPr>
            <w:tcW w:w="289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Coughs</w:t>
            </w:r>
            <w:r>
              <w:rPr>
                <w:rFonts w:ascii="SimSun" w:hAnsi="SimSun" w:eastAsia="SimSun" w:cs="SimSun"/>
                <w:b/>
                <w:bCs/>
                <w:color w:val="404040"/>
                <w:kern w:val="0"/>
                <w:sz w:val="18"/>
                <w:szCs w:val="18"/>
                <w:lang w:val="en-US" w:eastAsia="zh-CN" w:bidi="ar-SA"/>
              </w:rPr>
              <w:t> = true | </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w:t>
            </w:r>
          </w:p>
        </w:tc>
      </w:tr>
      <w:tr>
        <w:tblPrEx>
          <w:tblCellMar>
            <w:top w:w="120" w:type="dxa"/>
            <w:left w:w="0" w:type="dxa"/>
            <w:bottom w:w="120" w:type="dxa"/>
            <w:right w:w="120" w:type="dxa"/>
          </w:tblCellMar>
        </w:tblPrEx>
        <w:tc>
          <w:tcPr>
            <w:tcW w:w="77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false</w:t>
            </w:r>
          </w:p>
        </w:tc>
        <w:tc>
          <w:tcPr>
            <w:tcW w:w="289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r>
      <w:tr>
        <w:tblPrEx>
          <w:tblCellMar>
            <w:top w:w="120" w:type="dxa"/>
            <w:left w:w="0" w:type="dxa"/>
            <w:bottom w:w="120" w:type="dxa"/>
            <w:right w:w="120" w:type="dxa"/>
          </w:tblCellMar>
        </w:tblPrEx>
        <w:tc>
          <w:tcPr>
            <w:tcW w:w="77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true</w:t>
            </w:r>
          </w:p>
        </w:tc>
        <w:tc>
          <w:tcPr>
            <w:tcW w:w="289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r>
    </w:tbl>
    <w:p>
      <w:pPr>
        <w:keepNext w:val="0"/>
        <w:keepLines w:val="0"/>
        <w:widowControl/>
        <w:shd w:val="clear" w:fill="71CA52"/>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14" name="Rectangles 14"/>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D94xAepQEAAF4DAAAOAAAAAAAAAAEAIAAAADkBAABkcnMvZTJvRG9jLnhtbFBL&#10;AQIUABQAAAAIAIdO4kDS7BP01AAAAAMBAAAPAAAAAAAAAAEAIAAAADgAAABkcnMvZG93bnJldi54&#10;bWxQSwECFAAKAAAAAACHTuJAAAAAAAAAAAAAAAAABAAAAAAAAAAAABAAAAAWAAAAZHJzL1BLBQYA&#10;AAAABgAGAFkBAABQBQAAAAA=&#10;">
                <v:fill on="t" focussize="0,0"/>
                <v:stroke on="f" weight="0pt"/>
                <v:imagedata o:title=""/>
                <o:lock v:ext="edit" aspectratio="f"/>
                <w10:wrap type="none"/>
                <w10:anchorlock/>
              </v:rect>
            </w:pict>
          </mc:Fallback>
        </mc:AlternateContent>
      </w:r>
    </w:p>
    <w:p>
      <w:pPr>
        <w:pStyle w:val="5"/>
        <w:keepNext w:val="0"/>
        <w:keepLines w:val="0"/>
        <w:widowControl/>
        <w:shd w:val="clear" w:fill="71CA52"/>
        <w:spacing w:before="219" w:beforeAutospacing="0" w:after="165" w:afterAutospacing="0" w:line="18" w:lineRule="atLeast"/>
        <w:ind w:left="0" w:right="0" w:firstLine="0"/>
        <w:rPr>
          <w:rFonts w:ascii="Segoe UI" w:hAnsi="Segoe UI" w:eastAsia="Segoe UI" w:cs="Segoe UI"/>
          <w:i w:val="0"/>
          <w:iCs w:val="0"/>
          <w:caps w:val="0"/>
          <w:smallCaps w:val="0"/>
          <w:color w:val="404040"/>
          <w:spacing w:val="0"/>
          <w:sz w:val="21"/>
          <w:szCs w:val="21"/>
        </w:rPr>
      </w:pPr>
      <w:r>
        <w:rPr>
          <w:rFonts w:ascii="Segoe UI" w:hAnsi="Segoe UI" w:eastAsia="Segoe UI" w:cs="Segoe UI"/>
          <w:i w:val="0"/>
          <w:iCs w:val="0"/>
          <w:caps w:val="0"/>
          <w:smallCaps w:val="0"/>
          <w:color w:val="404040"/>
          <w:spacing w:val="0"/>
          <w:sz w:val="21"/>
          <w:szCs w:val="21"/>
          <w:shd w:val="clear" w:fill="FFFFFF"/>
        </w:rPr>
        <w:t>Parameter Learning: Calculating the Numbers</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Now, we use the data to calculate the </w:t>
      </w:r>
      <w:r>
        <w:rPr>
          <w:rStyle w:val="41"/>
          <w:rFonts w:ascii="Courier New" w:hAnsi="Courier New" w:eastAsia="Courier New" w:cs="Courier New"/>
          <w:i w:val="0"/>
          <w:iCs w:val="0"/>
          <w:caps w:val="0"/>
          <w:smallCaps w:val="0"/>
          <w:color w:val="404040"/>
          <w:spacing w:val="0"/>
          <w:sz w:val="18"/>
          <w:szCs w:val="18"/>
          <w:shd w:val="clear" w:fill="ECECEC"/>
        </w:rPr>
        <w:t>?</w:t>
      </w:r>
      <w:r>
        <w:rPr>
          <w:rFonts w:ascii="Segoe UI" w:hAnsi="Segoe UI" w:eastAsia="Segoe UI" w:cs="Segoe UI"/>
          <w:i w:val="0"/>
          <w:iCs w:val="0"/>
          <w:caps w:val="0"/>
          <w:smallCaps w:val="0"/>
          <w:color w:val="404040"/>
          <w:spacing w:val="0"/>
          <w:sz w:val="19"/>
          <w:szCs w:val="19"/>
          <w:shd w:val="clear" w:fill="FFFFFF"/>
        </w:rPr>
        <w:t> values.</w:t>
      </w:r>
    </w:p>
    <w:p>
      <w:pPr>
        <w:pStyle w:val="6"/>
        <w:keepNext w:val="0"/>
        <w:keepLines w:val="0"/>
        <w:widowControl/>
        <w:shd w:val="clear" w:fill="71CA52"/>
        <w:spacing w:before="219"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1. Learn P(</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 true)</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Count total patients:</w:t>
      </w:r>
      <w:r>
        <w:rPr>
          <w:rFonts w:ascii="Segoe UI" w:hAnsi="Segoe UI" w:eastAsia="Segoe UI" w:cs="Segoe UI"/>
          <w:i w:val="0"/>
          <w:iCs w:val="0"/>
          <w:caps w:val="0"/>
          <w:smallCaps w:val="0"/>
          <w:color w:val="404040"/>
          <w:spacing w:val="0"/>
          <w:sz w:val="19"/>
          <w:szCs w:val="19"/>
          <w:shd w:val="clear" w:fill="FFFFFF"/>
        </w:rPr>
        <w:t> 10</w:t>
      </w: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Count patients with Flu (</w:t>
      </w:r>
      <w:r>
        <w:rPr>
          <w:rStyle w:val="41"/>
          <w:rFonts w:ascii="Courier New" w:hAnsi="Courier New" w:eastAsia="Courier New" w:cs="Courier New"/>
          <w:i w:val="0"/>
          <w:iCs w:val="0"/>
          <w:caps w:val="0"/>
          <w:smallCaps w:val="0"/>
          <w:color w:val="404040"/>
          <w:spacing w:val="0"/>
          <w:sz w:val="18"/>
          <w:szCs w:val="18"/>
          <w:shd w:val="clear" w:fill="ECECEC"/>
        </w:rPr>
        <w:t>HasFlu=1</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Let's find all integers that have the first bit set: 1, 3, 1, 3, 1, 3. That's </w:t>
      </w:r>
      <w:r>
        <w:rPr>
          <w:rStyle w:val="85"/>
          <w:rFonts w:ascii="Segoe UI" w:hAnsi="Segoe UI" w:eastAsia="Segoe UI" w:cs="Segoe UI"/>
          <w:b/>
          <w:bCs/>
          <w:i w:val="0"/>
          <w:iCs w:val="0"/>
          <w:caps w:val="0"/>
          <w:smallCaps w:val="0"/>
          <w:color w:val="404040"/>
          <w:spacing w:val="0"/>
          <w:sz w:val="19"/>
          <w:szCs w:val="19"/>
          <w:shd w:val="clear" w:fill="FFFFFF"/>
        </w:rPr>
        <w:t>6 patients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Apply Laplace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P(F = true) = (Count(F=true) + 1) / (Total Patients + 2) = (6 + 1) / (10 + 2) = 7/12 ≈ 0.583</w:t>
      </w:r>
    </w:p>
    <w:p>
      <w:pPr>
        <w:keepNext w:val="0"/>
        <w:keepLines w:val="0"/>
        <w:widowControl/>
        <w:numPr>
          <w:ilvl w:val="0"/>
          <w:numId w:val="17"/>
        </w:numPr>
        <w:shd w:val="clear" w:fill="71CA52"/>
        <w:spacing w:before="48" w:beforeAutospacing="0" w:afterAutospacing="1"/>
        <w:ind w:left="0" w:hanging="360"/>
      </w:pP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Calculated Number for CPT:</w:t>
      </w:r>
      <w:r>
        <w:rPr>
          <w:rFonts w:ascii="Segoe UI" w:hAnsi="Segoe UI" w:eastAsia="Segoe UI" w:cs="Segoe UI"/>
          <w:i w:val="0"/>
          <w:iCs w:val="0"/>
          <w:caps w:val="0"/>
          <w:smallCaps w:val="0"/>
          <w:color w:val="404040"/>
          <w:spacing w:val="0"/>
          <w:sz w:val="19"/>
          <w:szCs w:val="19"/>
          <w:shd w:val="clear" w:fill="FFFFFF"/>
        </w:rPr>
        <w:t> </w:t>
      </w:r>
      <w:r>
        <w:rPr>
          <w:rStyle w:val="41"/>
          <w:rFonts w:ascii="Courier New" w:hAnsi="Courier New" w:eastAsia="Courier New" w:cs="Courier New"/>
          <w:i w:val="0"/>
          <w:iCs w:val="0"/>
          <w:caps w:val="0"/>
          <w:smallCaps w:val="0"/>
          <w:color w:val="404040"/>
          <w:spacing w:val="0"/>
          <w:sz w:val="18"/>
          <w:szCs w:val="18"/>
          <w:shd w:val="clear" w:fill="ECECEC"/>
        </w:rPr>
        <w:t>0.583</w:t>
      </w:r>
    </w:p>
    <w:p>
      <w:pPr>
        <w:pStyle w:val="6"/>
        <w:keepNext w:val="0"/>
        <w:keepLines w:val="0"/>
        <w:widowControl/>
        <w:shd w:val="clear" w:fill="71CA52"/>
        <w:spacing w:before="219"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2. Learn P(</w:t>
      </w:r>
      <w:r>
        <w:rPr>
          <w:rStyle w:val="41"/>
          <w:rFonts w:ascii="Courier New" w:hAnsi="Courier New" w:eastAsia="Courier New" w:cs="Courier New"/>
          <w:i w:val="0"/>
          <w:iCs w:val="0"/>
          <w:caps w:val="0"/>
          <w:smallCaps w:val="0"/>
          <w:color w:val="404040"/>
          <w:spacing w:val="0"/>
          <w:sz w:val="18"/>
          <w:szCs w:val="18"/>
          <w:shd w:val="clear" w:fill="ECECEC"/>
        </w:rPr>
        <w:t>HasFever</w:t>
      </w:r>
      <w:r>
        <w:rPr>
          <w:rFonts w:ascii="Segoe UI" w:hAnsi="Segoe UI" w:eastAsia="Segoe UI" w:cs="Segoe UI"/>
          <w:i w:val="0"/>
          <w:iCs w:val="0"/>
          <w:caps w:val="0"/>
          <w:smallCaps w:val="0"/>
          <w:color w:val="404040"/>
          <w:spacing w:val="0"/>
          <w:sz w:val="19"/>
          <w:szCs w:val="19"/>
          <w:shd w:val="clear" w:fill="FFFFFF"/>
        </w:rPr>
        <w:t> = true | </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This has two rows. We calculate each separately.</w:t>
      </w:r>
    </w:p>
    <w:p>
      <w:pPr>
        <w:keepNext w:val="0"/>
        <w:keepLines w:val="0"/>
        <w:widowControl/>
        <w:numPr>
          <w:ilvl w:val="0"/>
          <w:numId w:val="18"/>
        </w:numPr>
        <w:shd w:val="clear" w:fill="71CA52"/>
        <w:spacing w:beforeAutospacing="1" w:afterAutospacing="1"/>
        <w:ind w:left="0" w:hanging="360"/>
      </w:pPr>
    </w:p>
    <w:p>
      <w:pPr>
        <w:pStyle w:val="78"/>
        <w:keepNext w:val="0"/>
        <w:keepLines w:val="0"/>
        <w:widowControl/>
        <w:shd w:val="clear" w:fill="71CA52"/>
        <w:spacing w:before="0" w:beforeAutospacing="0" w:after="48"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Row 1: Given </w:t>
      </w:r>
      <w:r>
        <w:rPr>
          <w:rStyle w:val="41"/>
          <w:rFonts w:ascii="Courier New" w:hAnsi="Courier New" w:eastAsia="Courier New" w:cs="Courier New"/>
          <w:i w:val="0"/>
          <w:iCs w:val="0"/>
          <w:caps w:val="0"/>
          <w:smallCaps w:val="0"/>
          <w:color w:val="404040"/>
          <w:spacing w:val="0"/>
          <w:sz w:val="18"/>
          <w:szCs w:val="18"/>
          <w:shd w:val="clear" w:fill="ECECEC"/>
        </w:rPr>
        <w:t>HasFlu = false</w:t>
      </w:r>
      <w:r>
        <w:rPr>
          <w:rStyle w:val="85"/>
          <w:rFonts w:ascii="Segoe UI" w:hAnsi="Segoe UI" w:eastAsia="Segoe UI" w:cs="Segoe UI"/>
          <w:b/>
          <w:bCs/>
          <w:i w:val="0"/>
          <w:iCs w:val="0"/>
          <w:caps w:val="0"/>
          <w:smallCaps w:val="0"/>
          <w:color w:val="404040"/>
          <w:spacing w:val="0"/>
          <w:sz w:val="19"/>
          <w:szCs w:val="19"/>
          <w:shd w:val="clear" w:fill="FFFFFF"/>
        </w:rPr>
        <w:t> (0)</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Count patients with </w:t>
      </w:r>
      <w:r>
        <w:rPr>
          <w:rStyle w:val="41"/>
          <w:rFonts w:ascii="Courier New" w:hAnsi="Courier New" w:eastAsia="Courier New" w:cs="Courier New"/>
          <w:i w:val="0"/>
          <w:iCs w:val="0"/>
          <w:caps w:val="0"/>
          <w:smallCaps w:val="0"/>
          <w:color w:val="404040"/>
          <w:spacing w:val="0"/>
          <w:sz w:val="18"/>
          <w:szCs w:val="18"/>
          <w:shd w:val="clear" w:fill="ECECEC"/>
        </w:rPr>
        <w:t>HasFlu = false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The patients with integer 0. This happened </w:t>
      </w:r>
      <w:r>
        <w:rPr>
          <w:rStyle w:val="85"/>
          <w:rFonts w:ascii="Segoe UI" w:hAnsi="Segoe UI" w:eastAsia="Segoe UI" w:cs="Segoe UI"/>
          <w:b/>
          <w:bCs/>
          <w:i w:val="0"/>
          <w:iCs w:val="0"/>
          <w:caps w:val="0"/>
          <w:smallCaps w:val="0"/>
          <w:color w:val="404040"/>
          <w:spacing w:val="0"/>
          <w:sz w:val="19"/>
          <w:szCs w:val="19"/>
          <w:shd w:val="clear" w:fill="FFFFFF"/>
        </w:rPr>
        <w:t>4 times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From those 4, count how many have </w:t>
      </w:r>
      <w:r>
        <w:rPr>
          <w:rStyle w:val="41"/>
          <w:rFonts w:ascii="Courier New" w:hAnsi="Courier New" w:eastAsia="Courier New" w:cs="Courier New"/>
          <w:i w:val="0"/>
          <w:iCs w:val="0"/>
          <w:caps w:val="0"/>
          <w:smallCaps w:val="0"/>
          <w:color w:val="404040"/>
          <w:spacing w:val="0"/>
          <w:sz w:val="18"/>
          <w:szCs w:val="18"/>
          <w:shd w:val="clear" w:fill="ECECEC"/>
        </w:rPr>
        <w:t>HasFever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Look at the binary for 0: </w:t>
      </w:r>
      <w:r>
        <w:rPr>
          <w:rStyle w:val="41"/>
          <w:rFonts w:ascii="Courier New" w:hAnsi="Courier New" w:eastAsia="Courier New" w:cs="Courier New"/>
          <w:i w:val="0"/>
          <w:iCs w:val="0"/>
          <w:caps w:val="0"/>
          <w:smallCaps w:val="0"/>
          <w:color w:val="404040"/>
          <w:spacing w:val="0"/>
          <w:sz w:val="18"/>
          <w:szCs w:val="18"/>
          <w:shd w:val="clear" w:fill="ECECEC"/>
        </w:rPr>
        <w:t>000</w:t>
      </w:r>
      <w:r>
        <w:rPr>
          <w:rFonts w:ascii="Segoe UI" w:hAnsi="Segoe UI" w:eastAsia="Segoe UI" w:cs="Segoe UI"/>
          <w:i w:val="0"/>
          <w:iCs w:val="0"/>
          <w:caps w:val="0"/>
          <w:smallCaps w:val="0"/>
          <w:color w:val="404040"/>
          <w:spacing w:val="0"/>
          <w:sz w:val="19"/>
          <w:szCs w:val="19"/>
          <w:shd w:val="clear" w:fill="FFFFFF"/>
        </w:rPr>
        <w:t>. The fever bit is 0. This happened </w:t>
      </w:r>
      <w:r>
        <w:rPr>
          <w:rStyle w:val="85"/>
          <w:rFonts w:ascii="Segoe UI" w:hAnsi="Segoe UI" w:eastAsia="Segoe UI" w:cs="Segoe UI"/>
          <w:b/>
          <w:bCs/>
          <w:i w:val="0"/>
          <w:iCs w:val="0"/>
          <w:caps w:val="0"/>
          <w:smallCaps w:val="0"/>
          <w:color w:val="404040"/>
          <w:spacing w:val="0"/>
          <w:sz w:val="19"/>
          <w:szCs w:val="19"/>
          <w:shd w:val="clear" w:fill="FFFFFF"/>
        </w:rPr>
        <w:t>0 times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Apply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P(R=true | F=false) = (0 + 1) / (4 + 2) = 1/6 ≈ 0.167</w:t>
      </w:r>
    </w:p>
    <w:p>
      <w:pPr>
        <w:pStyle w:val="78"/>
        <w:keepNext w:val="0"/>
        <w:keepLines w:val="0"/>
        <w:widowControl/>
        <w:shd w:val="clear" w:fill="71CA52"/>
        <w:spacing w:before="0" w:beforeAutospacing="0" w:after="48"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Row 2: Given </w:t>
      </w:r>
      <w:r>
        <w:rPr>
          <w:rStyle w:val="41"/>
          <w:rFonts w:ascii="Courier New" w:hAnsi="Courier New" w:eastAsia="Courier New" w:cs="Courier New"/>
          <w:i w:val="0"/>
          <w:iCs w:val="0"/>
          <w:caps w:val="0"/>
          <w:smallCaps w:val="0"/>
          <w:color w:val="404040"/>
          <w:spacing w:val="0"/>
          <w:sz w:val="18"/>
          <w:szCs w:val="18"/>
          <w:shd w:val="clear" w:fill="ECECEC"/>
        </w:rPr>
        <w:t>HasFlu = true</w:t>
      </w:r>
      <w:r>
        <w:rPr>
          <w:rStyle w:val="85"/>
          <w:rFonts w:ascii="Segoe UI" w:hAnsi="Segoe UI" w:eastAsia="Segoe UI" w:cs="Segoe UI"/>
          <w:b/>
          <w:bCs/>
          <w:i w:val="0"/>
          <w:iCs w:val="0"/>
          <w:caps w:val="0"/>
          <w:smallCaps w:val="0"/>
          <w:color w:val="404040"/>
          <w:spacing w:val="0"/>
          <w:sz w:val="19"/>
          <w:szCs w:val="19"/>
          <w:shd w:val="clear" w:fill="FFFFFF"/>
        </w:rPr>
        <w:t> (1)</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Count patients with </w:t>
      </w:r>
      <w:r>
        <w:rPr>
          <w:rStyle w:val="41"/>
          <w:rFonts w:ascii="Courier New" w:hAnsi="Courier New" w:eastAsia="Courier New" w:cs="Courier New"/>
          <w:i w:val="0"/>
          <w:iCs w:val="0"/>
          <w:caps w:val="0"/>
          <w:smallCaps w:val="0"/>
          <w:color w:val="404040"/>
          <w:spacing w:val="0"/>
          <w:sz w:val="18"/>
          <w:szCs w:val="18"/>
          <w:shd w:val="clear" w:fill="ECECEC"/>
        </w:rPr>
        <w:t>HasFlu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We already know this is </w:t>
      </w:r>
      <w:r>
        <w:rPr>
          <w:rStyle w:val="85"/>
          <w:rFonts w:ascii="Segoe UI" w:hAnsi="Segoe UI" w:eastAsia="Segoe UI" w:cs="Segoe UI"/>
          <w:b/>
          <w:bCs/>
          <w:i w:val="0"/>
          <w:iCs w:val="0"/>
          <w:caps w:val="0"/>
          <w:smallCaps w:val="0"/>
          <w:color w:val="404040"/>
          <w:spacing w:val="0"/>
          <w:sz w:val="19"/>
          <w:szCs w:val="19"/>
          <w:shd w:val="clear" w:fill="FFFFFF"/>
        </w:rPr>
        <w:t>6</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From those 6, count how many have </w:t>
      </w:r>
      <w:r>
        <w:rPr>
          <w:rStyle w:val="41"/>
          <w:rFonts w:ascii="Courier New" w:hAnsi="Courier New" w:eastAsia="Courier New" w:cs="Courier New"/>
          <w:i w:val="0"/>
          <w:iCs w:val="0"/>
          <w:caps w:val="0"/>
          <w:smallCaps w:val="0"/>
          <w:color w:val="404040"/>
          <w:spacing w:val="0"/>
          <w:sz w:val="18"/>
          <w:szCs w:val="18"/>
          <w:shd w:val="clear" w:fill="ECECEC"/>
        </w:rPr>
        <w:t>HasFever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Look at the data. Patients with flu are integers 1 and 3. Their binary is </w:t>
      </w:r>
      <w:r>
        <w:rPr>
          <w:rStyle w:val="41"/>
          <w:rFonts w:ascii="Courier New" w:hAnsi="Courier New" w:eastAsia="Courier New" w:cs="Courier New"/>
          <w:i w:val="0"/>
          <w:iCs w:val="0"/>
          <w:caps w:val="0"/>
          <w:smallCaps w:val="0"/>
          <w:color w:val="404040"/>
          <w:spacing w:val="0"/>
          <w:sz w:val="18"/>
          <w:szCs w:val="18"/>
          <w:shd w:val="clear" w:fill="ECECEC"/>
        </w:rPr>
        <w:t>001</w:t>
      </w:r>
      <w:r>
        <w:rPr>
          <w:rFonts w:ascii="Segoe UI" w:hAnsi="Segoe UI" w:eastAsia="Segoe UI" w:cs="Segoe UI"/>
          <w:i w:val="0"/>
          <w:iCs w:val="0"/>
          <w:caps w:val="0"/>
          <w:smallCaps w:val="0"/>
          <w:color w:val="404040"/>
          <w:spacing w:val="0"/>
          <w:sz w:val="19"/>
          <w:szCs w:val="19"/>
          <w:shd w:val="clear" w:fill="FFFFFF"/>
        </w:rPr>
        <w:t> and </w:t>
      </w:r>
      <w:r>
        <w:rPr>
          <w:rStyle w:val="41"/>
          <w:rFonts w:ascii="Courier New" w:hAnsi="Courier New" w:eastAsia="Courier New" w:cs="Courier New"/>
          <w:i w:val="0"/>
          <w:iCs w:val="0"/>
          <w:caps w:val="0"/>
          <w:smallCaps w:val="0"/>
          <w:color w:val="404040"/>
          <w:spacing w:val="0"/>
          <w:sz w:val="18"/>
          <w:szCs w:val="18"/>
          <w:shd w:val="clear" w:fill="ECECEC"/>
        </w:rPr>
        <w:t>011</w:t>
      </w:r>
      <w:r>
        <w:rPr>
          <w:rFonts w:ascii="Segoe UI" w:hAnsi="Segoe UI" w:eastAsia="Segoe UI" w:cs="Segoe UI"/>
          <w:i w:val="0"/>
          <w:iCs w:val="0"/>
          <w:caps w:val="0"/>
          <w:smallCaps w:val="0"/>
          <w:color w:val="404040"/>
          <w:spacing w:val="0"/>
          <w:sz w:val="19"/>
          <w:szCs w:val="19"/>
          <w:shd w:val="clear" w:fill="FFFFFF"/>
        </w:rPr>
        <w:t>. The fever bit is always 0. This happened </w:t>
      </w:r>
      <w:r>
        <w:rPr>
          <w:rStyle w:val="85"/>
          <w:rFonts w:ascii="Segoe UI" w:hAnsi="Segoe UI" w:eastAsia="Segoe UI" w:cs="Segoe UI"/>
          <w:b/>
          <w:bCs/>
          <w:i w:val="0"/>
          <w:iCs w:val="0"/>
          <w:caps w:val="0"/>
          <w:smallCaps w:val="0"/>
          <w:color w:val="404040"/>
          <w:spacing w:val="0"/>
          <w:sz w:val="19"/>
          <w:szCs w:val="19"/>
          <w:shd w:val="clear" w:fill="FFFFFF"/>
        </w:rPr>
        <w:t>0 times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Apply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P(R=true | F=true) = (0 + 1) / (6 + 2) = 1/8 = 0.125</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Calculated Numbers for CPT:</w:t>
      </w:r>
      <w:r>
        <w:rPr>
          <w:rFonts w:ascii="Segoe UI" w:hAnsi="Segoe UI" w:eastAsia="Segoe UI" w:cs="Segoe UI"/>
          <w:i w:val="0"/>
          <w:iCs w:val="0"/>
          <w:caps w:val="0"/>
          <w:smallCaps w:val="0"/>
          <w:color w:val="404040"/>
          <w:spacing w:val="0"/>
          <w:sz w:val="19"/>
          <w:szCs w:val="19"/>
          <w:shd w:val="clear" w:fill="FFFFFF"/>
        </w:rPr>
        <w:t> </w:t>
      </w:r>
      <w:r>
        <w:rPr>
          <w:rStyle w:val="41"/>
          <w:rFonts w:ascii="Courier New" w:hAnsi="Courier New" w:eastAsia="Courier New" w:cs="Courier New"/>
          <w:i w:val="0"/>
          <w:iCs w:val="0"/>
          <w:caps w:val="0"/>
          <w:smallCaps w:val="0"/>
          <w:color w:val="404040"/>
          <w:spacing w:val="0"/>
          <w:sz w:val="18"/>
          <w:szCs w:val="18"/>
          <w:shd w:val="clear" w:fill="ECECEC"/>
        </w:rPr>
        <w:t>0.167</w:t>
      </w:r>
      <w:r>
        <w:rPr>
          <w:rFonts w:ascii="Segoe UI" w:hAnsi="Segoe UI" w:eastAsia="Segoe UI" w:cs="Segoe UI"/>
          <w:i w:val="0"/>
          <w:iCs w:val="0"/>
          <w:caps w:val="0"/>
          <w:smallCaps w:val="0"/>
          <w:color w:val="404040"/>
          <w:spacing w:val="0"/>
          <w:sz w:val="19"/>
          <w:szCs w:val="19"/>
          <w:shd w:val="clear" w:fill="FFFFFF"/>
        </w:rPr>
        <w:t> and </w:t>
      </w:r>
      <w:r>
        <w:rPr>
          <w:rStyle w:val="41"/>
          <w:rFonts w:ascii="Courier New" w:hAnsi="Courier New" w:eastAsia="Courier New" w:cs="Courier New"/>
          <w:i w:val="0"/>
          <w:iCs w:val="0"/>
          <w:caps w:val="0"/>
          <w:smallCaps w:val="0"/>
          <w:color w:val="404040"/>
          <w:spacing w:val="0"/>
          <w:sz w:val="18"/>
          <w:szCs w:val="18"/>
          <w:shd w:val="clear" w:fill="ECECEC"/>
        </w:rPr>
        <w:t>0.125</w:t>
      </w:r>
    </w:p>
    <w:p>
      <w:pPr>
        <w:pStyle w:val="6"/>
        <w:keepNext w:val="0"/>
        <w:keepLines w:val="0"/>
        <w:widowControl/>
        <w:shd w:val="clear" w:fill="71CA52"/>
        <w:spacing w:before="219"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3. Learn P(</w:t>
      </w:r>
      <w:r>
        <w:rPr>
          <w:rStyle w:val="41"/>
          <w:rFonts w:ascii="Courier New" w:hAnsi="Courier New" w:eastAsia="Courier New" w:cs="Courier New"/>
          <w:i w:val="0"/>
          <w:iCs w:val="0"/>
          <w:caps w:val="0"/>
          <w:smallCaps w:val="0"/>
          <w:color w:val="404040"/>
          <w:spacing w:val="0"/>
          <w:sz w:val="18"/>
          <w:szCs w:val="18"/>
          <w:shd w:val="clear" w:fill="ECECEC"/>
        </w:rPr>
        <w:t>Coughs</w:t>
      </w:r>
      <w:r>
        <w:rPr>
          <w:rFonts w:ascii="Segoe UI" w:hAnsi="Segoe UI" w:eastAsia="Segoe UI" w:cs="Segoe UI"/>
          <w:i w:val="0"/>
          <w:iCs w:val="0"/>
          <w:caps w:val="0"/>
          <w:smallCaps w:val="0"/>
          <w:color w:val="404040"/>
          <w:spacing w:val="0"/>
          <w:sz w:val="19"/>
          <w:szCs w:val="19"/>
          <w:shd w:val="clear" w:fill="FFFFFF"/>
        </w:rPr>
        <w:t> = true | </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Again, two rows.</w:t>
      </w:r>
    </w:p>
    <w:p>
      <w:pPr>
        <w:keepNext w:val="0"/>
        <w:keepLines w:val="0"/>
        <w:widowControl/>
        <w:numPr>
          <w:ilvl w:val="0"/>
          <w:numId w:val="0"/>
        </w:numPr>
        <w:shd w:val="clear" w:fill="71CA52"/>
        <w:spacing w:beforeAutospacing="1" w:afterAutospacing="1"/>
      </w:pPr>
    </w:p>
    <w:p>
      <w:pPr>
        <w:pStyle w:val="78"/>
        <w:keepNext w:val="0"/>
        <w:keepLines w:val="0"/>
        <w:widowControl/>
        <w:shd w:val="clear" w:fill="71CA52"/>
        <w:spacing w:before="0" w:beforeAutospacing="0" w:after="48"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Row 1: Given </w:t>
      </w:r>
      <w:r>
        <w:rPr>
          <w:rStyle w:val="41"/>
          <w:rFonts w:ascii="Courier New" w:hAnsi="Courier New" w:eastAsia="Courier New" w:cs="Courier New"/>
          <w:i w:val="0"/>
          <w:iCs w:val="0"/>
          <w:caps w:val="0"/>
          <w:smallCaps w:val="0"/>
          <w:color w:val="404040"/>
          <w:spacing w:val="0"/>
          <w:sz w:val="18"/>
          <w:szCs w:val="18"/>
          <w:shd w:val="clear" w:fill="ECECEC"/>
        </w:rPr>
        <w:t>HasFlu = false</w:t>
      </w:r>
      <w:r>
        <w:rPr>
          <w:rStyle w:val="85"/>
          <w:rFonts w:ascii="Segoe UI" w:hAnsi="Segoe UI" w:eastAsia="Segoe UI" w:cs="Segoe UI"/>
          <w:b/>
          <w:bCs/>
          <w:i w:val="0"/>
          <w:iCs w:val="0"/>
          <w:caps w:val="0"/>
          <w:smallCaps w:val="0"/>
          <w:color w:val="404040"/>
          <w:spacing w:val="0"/>
          <w:sz w:val="19"/>
          <w:szCs w:val="19"/>
          <w:shd w:val="clear" w:fill="FFFFFF"/>
        </w:rPr>
        <w:t> (0)</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Count patients with </w:t>
      </w:r>
      <w:r>
        <w:rPr>
          <w:rStyle w:val="41"/>
          <w:rFonts w:ascii="Courier New" w:hAnsi="Courier New" w:eastAsia="Courier New" w:cs="Courier New"/>
          <w:i w:val="0"/>
          <w:iCs w:val="0"/>
          <w:caps w:val="0"/>
          <w:smallCaps w:val="0"/>
          <w:color w:val="404040"/>
          <w:spacing w:val="0"/>
          <w:sz w:val="18"/>
          <w:szCs w:val="18"/>
          <w:shd w:val="clear" w:fill="ECECEC"/>
        </w:rPr>
        <w:t>HasFlu = false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w:t>
      </w:r>
      <w:r>
        <w:rPr>
          <w:rStyle w:val="85"/>
          <w:rFonts w:ascii="Segoe UI" w:hAnsi="Segoe UI" w:eastAsia="Segoe UI" w:cs="Segoe UI"/>
          <w:b/>
          <w:bCs/>
          <w:i w:val="0"/>
          <w:iCs w:val="0"/>
          <w:caps w:val="0"/>
          <w:smallCaps w:val="0"/>
          <w:color w:val="404040"/>
          <w:spacing w:val="0"/>
          <w:sz w:val="19"/>
          <w:szCs w:val="19"/>
          <w:shd w:val="clear" w:fill="FFFFFF"/>
        </w:rPr>
        <w:t>4 times</w:t>
      </w:r>
      <w:r>
        <w:rPr>
          <w:rFonts w:ascii="Segoe UI" w:hAnsi="Segoe UI" w:eastAsia="Segoe UI" w:cs="Segoe UI"/>
          <w:i w:val="0"/>
          <w:iCs w:val="0"/>
          <w:caps w:val="0"/>
          <w:smallCaps w:val="0"/>
          <w:color w:val="404040"/>
          <w:spacing w:val="0"/>
          <w:sz w:val="19"/>
          <w:szCs w:val="19"/>
          <w:shd w:val="clear" w:fill="FFFFFF"/>
        </w:rPr>
        <w:t> (integer 0).</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From those 4, count how many have </w:t>
      </w:r>
      <w:r>
        <w:rPr>
          <w:rStyle w:val="41"/>
          <w:rFonts w:ascii="Courier New" w:hAnsi="Courier New" w:eastAsia="Courier New" w:cs="Courier New"/>
          <w:i w:val="0"/>
          <w:iCs w:val="0"/>
          <w:caps w:val="0"/>
          <w:smallCaps w:val="0"/>
          <w:color w:val="404040"/>
          <w:spacing w:val="0"/>
          <w:sz w:val="18"/>
          <w:szCs w:val="18"/>
          <w:shd w:val="clear" w:fill="ECECEC"/>
        </w:rPr>
        <w:t>Coughs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Look at the binary for 0: </w:t>
      </w:r>
      <w:r>
        <w:rPr>
          <w:rStyle w:val="41"/>
          <w:rFonts w:ascii="Courier New" w:hAnsi="Courier New" w:eastAsia="Courier New" w:cs="Courier New"/>
          <w:i w:val="0"/>
          <w:iCs w:val="0"/>
          <w:caps w:val="0"/>
          <w:smallCaps w:val="0"/>
          <w:color w:val="404040"/>
          <w:spacing w:val="0"/>
          <w:sz w:val="18"/>
          <w:szCs w:val="18"/>
          <w:shd w:val="clear" w:fill="ECECEC"/>
        </w:rPr>
        <w:t>000</w:t>
      </w:r>
      <w:r>
        <w:rPr>
          <w:rFonts w:ascii="Segoe UI" w:hAnsi="Segoe UI" w:eastAsia="Segoe UI" w:cs="Segoe UI"/>
          <w:i w:val="0"/>
          <w:iCs w:val="0"/>
          <w:caps w:val="0"/>
          <w:smallCaps w:val="0"/>
          <w:color w:val="404040"/>
          <w:spacing w:val="0"/>
          <w:sz w:val="19"/>
          <w:szCs w:val="19"/>
          <w:shd w:val="clear" w:fill="FFFFFF"/>
        </w:rPr>
        <w:t>. The cough bit is 0. This happened </w:t>
      </w:r>
      <w:r>
        <w:rPr>
          <w:rStyle w:val="85"/>
          <w:rFonts w:ascii="Segoe UI" w:hAnsi="Segoe UI" w:eastAsia="Segoe UI" w:cs="Segoe UI"/>
          <w:b/>
          <w:bCs/>
          <w:i w:val="0"/>
          <w:iCs w:val="0"/>
          <w:caps w:val="0"/>
          <w:smallCaps w:val="0"/>
          <w:color w:val="404040"/>
          <w:spacing w:val="0"/>
          <w:sz w:val="19"/>
          <w:szCs w:val="19"/>
          <w:shd w:val="clear" w:fill="FFFFFF"/>
        </w:rPr>
        <w:t>0 times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Apply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P(C=true | F=false) = (0 + 1) / (4 + 2) = 1/6 ≈ 0.167</w:t>
      </w:r>
    </w:p>
    <w:p>
      <w:pPr>
        <w:keepNext w:val="0"/>
        <w:keepLines w:val="0"/>
        <w:widowControl/>
        <w:numPr>
          <w:ilvl w:val="0"/>
          <w:numId w:val="0"/>
        </w:numPr>
        <w:shd w:val="clear" w:fill="71CA52"/>
        <w:spacing w:before="48" w:beforeAutospacing="0" w:afterAutospacing="1"/>
      </w:pPr>
    </w:p>
    <w:p>
      <w:pPr>
        <w:pStyle w:val="78"/>
        <w:keepNext w:val="0"/>
        <w:keepLines w:val="0"/>
        <w:widowControl/>
        <w:shd w:val="clear" w:fill="71CA52"/>
        <w:spacing w:before="0" w:beforeAutospacing="0" w:after="48"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Row 2: Given </w:t>
      </w:r>
      <w:r>
        <w:rPr>
          <w:rStyle w:val="41"/>
          <w:rFonts w:ascii="Courier New" w:hAnsi="Courier New" w:eastAsia="Courier New" w:cs="Courier New"/>
          <w:i w:val="0"/>
          <w:iCs w:val="0"/>
          <w:caps w:val="0"/>
          <w:smallCaps w:val="0"/>
          <w:color w:val="404040"/>
          <w:spacing w:val="0"/>
          <w:sz w:val="18"/>
          <w:szCs w:val="18"/>
          <w:shd w:val="clear" w:fill="ECECEC"/>
        </w:rPr>
        <w:t>HasFlu = true</w:t>
      </w:r>
      <w:r>
        <w:rPr>
          <w:rStyle w:val="85"/>
          <w:rFonts w:ascii="Segoe UI" w:hAnsi="Segoe UI" w:eastAsia="Segoe UI" w:cs="Segoe UI"/>
          <w:b/>
          <w:bCs/>
          <w:i w:val="0"/>
          <w:iCs w:val="0"/>
          <w:caps w:val="0"/>
          <w:smallCaps w:val="0"/>
          <w:color w:val="404040"/>
          <w:spacing w:val="0"/>
          <w:sz w:val="19"/>
          <w:szCs w:val="19"/>
          <w:shd w:val="clear" w:fill="FFFFFF"/>
        </w:rPr>
        <w:t> (1)</w:t>
      </w:r>
    </w:p>
    <w:p>
      <w:pPr>
        <w:keepNext w:val="0"/>
        <w:keepLines w:val="0"/>
        <w:widowControl/>
        <w:numPr>
          <w:ilvl w:val="0"/>
          <w:numId w:val="0"/>
        </w:numPr>
        <w:shd w:val="clear" w:fill="71CA52"/>
        <w:spacing w:before="48" w:beforeAutospacing="0" w:after="0"/>
      </w:pP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Count patients with </w:t>
      </w:r>
      <w:r>
        <w:rPr>
          <w:rStyle w:val="41"/>
          <w:rFonts w:ascii="Courier New" w:hAnsi="Courier New" w:eastAsia="Courier New" w:cs="Courier New"/>
          <w:i w:val="0"/>
          <w:iCs w:val="0"/>
          <w:caps w:val="0"/>
          <w:smallCaps w:val="0"/>
          <w:color w:val="404040"/>
          <w:spacing w:val="0"/>
          <w:sz w:val="18"/>
          <w:szCs w:val="18"/>
          <w:shd w:val="clear" w:fill="ECECEC"/>
        </w:rPr>
        <w:t>HasFlu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w:t>
      </w:r>
      <w:r>
        <w:rPr>
          <w:rStyle w:val="85"/>
          <w:rFonts w:ascii="Segoe UI" w:hAnsi="Segoe UI" w:eastAsia="Segoe UI" w:cs="Segoe UI"/>
          <w:b/>
          <w:bCs/>
          <w:i w:val="0"/>
          <w:iCs w:val="0"/>
          <w:caps w:val="0"/>
          <w:smallCaps w:val="0"/>
          <w:color w:val="404040"/>
          <w:spacing w:val="0"/>
          <w:sz w:val="19"/>
          <w:szCs w:val="19"/>
          <w:shd w:val="clear" w:fill="FFFFFF"/>
        </w:rPr>
        <w:t>6 times</w:t>
      </w:r>
      <w:r>
        <w:rPr>
          <w:rFonts w:ascii="Segoe UI" w:hAnsi="Segoe UI" w:eastAsia="Segoe UI" w:cs="Segoe UI"/>
          <w:i w:val="0"/>
          <w:iCs w:val="0"/>
          <w:caps w:val="0"/>
          <w:smallCaps w:val="0"/>
          <w:color w:val="404040"/>
          <w:spacing w:val="0"/>
          <w:sz w:val="19"/>
          <w:szCs w:val="19"/>
          <w:shd w:val="clear" w:fill="FFFFFF"/>
        </w:rPr>
        <w:t>.</w:t>
      </w:r>
    </w:p>
    <w:p>
      <w:pPr>
        <w:keepNext w:val="0"/>
        <w:keepLines w:val="0"/>
        <w:widowControl/>
        <w:numPr>
          <w:ilvl w:val="0"/>
          <w:numId w:val="0"/>
        </w:numPr>
        <w:shd w:val="clear" w:fill="71CA52"/>
        <w:spacing w:before="0" w:beforeAutospacing="0" w:afterAutospacing="1"/>
      </w:pP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From those 6, count how many have </w:t>
      </w:r>
      <w:r>
        <w:rPr>
          <w:rStyle w:val="41"/>
          <w:rFonts w:ascii="Courier New" w:hAnsi="Courier New" w:eastAsia="Courier New" w:cs="Courier New"/>
          <w:i w:val="0"/>
          <w:iCs w:val="0"/>
          <w:caps w:val="0"/>
          <w:smallCaps w:val="0"/>
          <w:color w:val="404040"/>
          <w:spacing w:val="0"/>
          <w:sz w:val="18"/>
          <w:szCs w:val="18"/>
          <w:shd w:val="clear" w:fill="ECECEC"/>
        </w:rPr>
        <w:t>Coughs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Patients with flu are integers 1 and 3. Integer 1 (</w:t>
      </w:r>
      <w:r>
        <w:rPr>
          <w:rStyle w:val="41"/>
          <w:rFonts w:ascii="Courier New" w:hAnsi="Courier New" w:eastAsia="Courier New" w:cs="Courier New"/>
          <w:i w:val="0"/>
          <w:iCs w:val="0"/>
          <w:caps w:val="0"/>
          <w:smallCaps w:val="0"/>
          <w:color w:val="404040"/>
          <w:spacing w:val="0"/>
          <w:sz w:val="18"/>
          <w:szCs w:val="18"/>
          <w:shd w:val="clear" w:fill="ECECEC"/>
        </w:rPr>
        <w:t>001</w:t>
      </w:r>
      <w:r>
        <w:rPr>
          <w:rFonts w:ascii="Segoe UI" w:hAnsi="Segoe UI" w:eastAsia="Segoe UI" w:cs="Segoe UI"/>
          <w:i w:val="0"/>
          <w:iCs w:val="0"/>
          <w:caps w:val="0"/>
          <w:smallCaps w:val="0"/>
          <w:color w:val="404040"/>
          <w:spacing w:val="0"/>
          <w:sz w:val="19"/>
          <w:szCs w:val="19"/>
          <w:shd w:val="clear" w:fill="FFFFFF"/>
        </w:rPr>
        <w:t>) has no cough. Integer 3 (</w:t>
      </w:r>
      <w:r>
        <w:rPr>
          <w:rStyle w:val="41"/>
          <w:rFonts w:ascii="Courier New" w:hAnsi="Courier New" w:eastAsia="Courier New" w:cs="Courier New"/>
          <w:i w:val="0"/>
          <w:iCs w:val="0"/>
          <w:caps w:val="0"/>
          <w:smallCaps w:val="0"/>
          <w:color w:val="404040"/>
          <w:spacing w:val="0"/>
          <w:sz w:val="18"/>
          <w:szCs w:val="18"/>
          <w:shd w:val="clear" w:fill="ECECEC"/>
        </w:rPr>
        <w:t>011</w:t>
      </w:r>
      <w:r>
        <w:rPr>
          <w:rFonts w:ascii="Segoe UI" w:hAnsi="Segoe UI" w:eastAsia="Segoe UI" w:cs="Segoe UI"/>
          <w:i w:val="0"/>
          <w:iCs w:val="0"/>
          <w:caps w:val="0"/>
          <w:smallCaps w:val="0"/>
          <w:color w:val="404040"/>
          <w:spacing w:val="0"/>
          <w:sz w:val="19"/>
          <w:szCs w:val="19"/>
          <w:shd w:val="clear" w:fill="FFFFFF"/>
        </w:rPr>
        <w:t>) has a cough. So cough happened </w:t>
      </w:r>
      <w:r>
        <w:rPr>
          <w:rStyle w:val="85"/>
          <w:rFonts w:ascii="Segoe UI" w:hAnsi="Segoe UI" w:eastAsia="Segoe UI" w:cs="Segoe UI"/>
          <w:b/>
          <w:bCs/>
          <w:i w:val="0"/>
          <w:iCs w:val="0"/>
          <w:caps w:val="0"/>
          <w:smallCaps w:val="0"/>
          <w:color w:val="404040"/>
          <w:spacing w:val="0"/>
          <w:sz w:val="19"/>
          <w:szCs w:val="19"/>
          <w:shd w:val="clear" w:fill="FFFFFF"/>
        </w:rPr>
        <w:t>3 times</w:t>
      </w:r>
      <w:r>
        <w:rPr>
          <w:rFonts w:ascii="Segoe UI" w:hAnsi="Segoe UI" w:eastAsia="Segoe UI" w:cs="Segoe UI"/>
          <w:i w:val="0"/>
          <w:iCs w:val="0"/>
          <w:caps w:val="0"/>
          <w:smallCaps w:val="0"/>
          <w:color w:val="404040"/>
          <w:spacing w:val="0"/>
          <w:sz w:val="19"/>
          <w:szCs w:val="19"/>
          <w:shd w:val="clear" w:fill="FFFFFF"/>
        </w:rPr>
        <w:t> (for each integer 3 in the list).</w:t>
      </w: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Apply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P(C=true | F=true) = (3 + 1) / (6 + 2) = 4/8 = 0.5</w:t>
      </w:r>
    </w:p>
    <w:p>
      <w:pPr>
        <w:keepNext w:val="0"/>
        <w:keepLines w:val="0"/>
        <w:widowControl/>
        <w:numPr>
          <w:ilvl w:val="0"/>
          <w:numId w:val="0"/>
        </w:numPr>
        <w:shd w:val="clear" w:fill="71CA52"/>
        <w:spacing w:before="48" w:beforeAutospacing="0" w:afterAutospacing="1"/>
      </w:pP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Calculated Numbers for CPT:</w:t>
      </w:r>
      <w:r>
        <w:rPr>
          <w:rFonts w:ascii="Segoe UI" w:hAnsi="Segoe UI" w:eastAsia="Segoe UI" w:cs="Segoe UI"/>
          <w:i w:val="0"/>
          <w:iCs w:val="0"/>
          <w:caps w:val="0"/>
          <w:smallCaps w:val="0"/>
          <w:color w:val="404040"/>
          <w:spacing w:val="0"/>
          <w:sz w:val="19"/>
          <w:szCs w:val="19"/>
          <w:shd w:val="clear" w:fill="FFFFFF"/>
        </w:rPr>
        <w:t> </w:t>
      </w:r>
      <w:r>
        <w:rPr>
          <w:rStyle w:val="41"/>
          <w:rFonts w:ascii="Courier New" w:hAnsi="Courier New" w:eastAsia="Courier New" w:cs="Courier New"/>
          <w:i w:val="0"/>
          <w:iCs w:val="0"/>
          <w:caps w:val="0"/>
          <w:smallCaps w:val="0"/>
          <w:color w:val="404040"/>
          <w:spacing w:val="0"/>
          <w:sz w:val="18"/>
          <w:szCs w:val="18"/>
          <w:shd w:val="clear" w:fill="ECECEC"/>
        </w:rPr>
        <w:t>0.167</w:t>
      </w:r>
      <w:r>
        <w:rPr>
          <w:rFonts w:ascii="Segoe UI" w:hAnsi="Segoe UI" w:eastAsia="Segoe UI" w:cs="Segoe UI"/>
          <w:i w:val="0"/>
          <w:iCs w:val="0"/>
          <w:caps w:val="0"/>
          <w:smallCaps w:val="0"/>
          <w:color w:val="404040"/>
          <w:spacing w:val="0"/>
          <w:sz w:val="19"/>
          <w:szCs w:val="19"/>
          <w:shd w:val="clear" w:fill="FFFFFF"/>
        </w:rPr>
        <w:t> and </w:t>
      </w:r>
      <w:r>
        <w:rPr>
          <w:rStyle w:val="41"/>
          <w:rFonts w:ascii="Courier New" w:hAnsi="Courier New" w:eastAsia="Courier New" w:cs="Courier New"/>
          <w:i w:val="0"/>
          <w:iCs w:val="0"/>
          <w:caps w:val="0"/>
          <w:smallCaps w:val="0"/>
          <w:color w:val="404040"/>
          <w:spacing w:val="0"/>
          <w:sz w:val="18"/>
          <w:szCs w:val="18"/>
          <w:shd w:val="clear" w:fill="ECECEC"/>
        </w:rPr>
        <w:t>0.5</w:t>
      </w:r>
      <w:r>
        <mc:AlternateContent>
          <mc:Choice Requires="wps">
            <w:drawing>
              <wp:inline distT="0" distB="0" distL="0" distR="0">
                <wp:extent cx="5486400" cy="19050"/>
                <wp:effectExtent l="0" t="0" r="0" b="243840"/>
                <wp:docPr id="15" name="Rectangles 1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">
                <v:fill on="t" focussize="0,0"/>
                <v:stroke on="f" weight="0pt"/>
                <v:imagedata o:title=""/>
                <o:lock v:ext="edit" aspectratio="f"/>
                <w10:wrap type="none"/>
                <w10:anchorlock/>
              </v:rect>
            </w:pict>
          </mc:Fallback>
        </mc:AlternateContent>
      </w:r>
    </w:p>
    <w:p>
      <w:pPr>
        <w:pStyle w:val="5"/>
        <w:keepNext w:val="0"/>
        <w:keepLines w:val="0"/>
        <w:widowControl/>
        <w:shd w:val="clear" w:fill="71CA52"/>
        <w:spacing w:before="219" w:beforeAutospacing="0" w:after="165" w:afterAutospacing="0" w:line="18" w:lineRule="atLeast"/>
        <w:ind w:left="0" w:right="0" w:firstLine="0"/>
        <w:rPr>
          <w:rFonts w:ascii="Segoe UI" w:hAnsi="Segoe UI" w:eastAsia="Segoe UI" w:cs="Segoe UI"/>
          <w:i w:val="0"/>
          <w:iCs w:val="0"/>
          <w:caps w:val="0"/>
          <w:smallCaps w:val="0"/>
          <w:color w:val="404040"/>
          <w:spacing w:val="0"/>
          <w:sz w:val="21"/>
          <w:szCs w:val="21"/>
        </w:rPr>
      </w:pPr>
      <w:r>
        <w:rPr>
          <w:rFonts w:ascii="Segoe UI" w:hAnsi="Segoe UI" w:eastAsia="Segoe UI" w:cs="Segoe UI"/>
          <w:i w:val="0"/>
          <w:iCs w:val="0"/>
          <w:caps w:val="0"/>
          <w:smallCaps w:val="0"/>
          <w:color w:val="404040"/>
          <w:spacing w:val="0"/>
          <w:sz w:val="21"/>
          <w:szCs w:val="21"/>
          <w:shd w:val="clear" w:fill="FFFFFF"/>
        </w:rPr>
        <w:t>The Final, Learned CPTs</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After parameter learning, our previously empty CPTs are now filled with these </w:t>
      </w:r>
      <w:r>
        <w:rPr>
          <w:rStyle w:val="85"/>
          <w:rFonts w:ascii="Segoe UI" w:hAnsi="Segoe UI" w:eastAsia="Segoe UI" w:cs="Segoe UI"/>
          <w:b/>
          <w:bCs/>
          <w:i w:val="0"/>
          <w:iCs w:val="0"/>
          <w:caps w:val="0"/>
          <w:smallCaps w:val="0"/>
          <w:color w:val="404040"/>
          <w:spacing w:val="0"/>
          <w:sz w:val="19"/>
          <w:szCs w:val="19"/>
          <w:shd w:val="clear" w:fill="FFFFFF"/>
        </w:rPr>
        <w:t>calculated numbers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1. CPT for </w:t>
      </w:r>
      <w:r>
        <w:rPr>
          <w:rStyle w:val="41"/>
          <w:rFonts w:ascii="Courier New" w:hAnsi="Courier New" w:eastAsia="Courier New" w:cs="Courier New"/>
          <w:i w:val="0"/>
          <w:iCs w:val="0"/>
          <w:caps w:val="0"/>
          <w:smallCaps w:val="0"/>
          <w:color w:val="404040"/>
          <w:spacing w:val="0"/>
          <w:sz w:val="18"/>
          <w:szCs w:val="18"/>
          <w:shd w:val="clear" w:fill="ECECEC"/>
        </w:rPr>
        <w:t>HasFlu</w:t>
      </w:r>
    </w:p>
    <w:tbl>
      <w:tblPr>
        <w:tblStyle w:val="13"/>
        <w:tblW w:w="1765" w:type="dxa"/>
        <w:tblInd w:w="-15" w:type="dxa"/>
        <w:tblLayout w:type="fixed"/>
        <w:tblCellMar>
          <w:top w:w="120" w:type="dxa"/>
          <w:left w:w="0" w:type="dxa"/>
          <w:bottom w:w="120" w:type="dxa"/>
          <w:right w:w="120" w:type="dxa"/>
        </w:tblCellMar>
      </w:tblPr>
      <w:tblGrid>
        <w:gridCol w:w="1765"/>
      </w:tblGrid>
      <w:tr>
        <w:tblPrEx>
          <w:tblCellMar>
            <w:top w:w="120" w:type="dxa"/>
            <w:left w:w="0" w:type="dxa"/>
            <w:bottom w:w="120" w:type="dxa"/>
            <w:right w:w="120" w:type="dxa"/>
          </w:tblCellMar>
        </w:tblPrEx>
        <w:trPr>
          <w:tblHeader/>
        </w:trPr>
        <w:tc>
          <w:tcPr>
            <w:tcW w:w="1765" w:type="dxa"/>
            <w:tcBorders>
              <w:bottom w:val="single" w:color="BBBBBB"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 = true)</w:t>
            </w:r>
          </w:p>
        </w:tc>
      </w:tr>
      <w:tr>
        <w:tblPrEx>
          <w:tblCellMar>
            <w:top w:w="120" w:type="dxa"/>
            <w:left w:w="0" w:type="dxa"/>
            <w:bottom w:w="120" w:type="dxa"/>
            <w:right w:w="120" w:type="dxa"/>
          </w:tblCellMar>
        </w:tblPrEx>
        <w:tc>
          <w:tcPr>
            <w:tcW w:w="1765"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0.583</w:t>
            </w: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2. CPT for </w:t>
      </w:r>
      <w:r>
        <w:rPr>
          <w:rStyle w:val="41"/>
          <w:rFonts w:ascii="Courier New" w:hAnsi="Courier New" w:eastAsia="Courier New" w:cs="Courier New"/>
          <w:i w:val="0"/>
          <w:iCs w:val="0"/>
          <w:caps w:val="0"/>
          <w:smallCaps w:val="0"/>
          <w:color w:val="404040"/>
          <w:spacing w:val="0"/>
          <w:sz w:val="18"/>
          <w:szCs w:val="18"/>
          <w:shd w:val="clear" w:fill="ECECEC"/>
        </w:rPr>
        <w:t>HasFever</w:t>
      </w:r>
    </w:p>
    <w:tbl>
      <w:tblPr>
        <w:tblStyle w:val="13"/>
        <w:tblW w:w="3880" w:type="dxa"/>
        <w:tblInd w:w="-15" w:type="dxa"/>
        <w:tblLayout w:type="fixed"/>
        <w:tblCellMar>
          <w:top w:w="120" w:type="dxa"/>
          <w:left w:w="0" w:type="dxa"/>
          <w:bottom w:w="120" w:type="dxa"/>
          <w:right w:w="120" w:type="dxa"/>
        </w:tblCellMar>
      </w:tblPr>
      <w:tblGrid>
        <w:gridCol w:w="769"/>
        <w:gridCol w:w="3110"/>
      </w:tblGrid>
      <w:tr>
        <w:tblPrEx>
          <w:tblCellMar>
            <w:top w:w="120" w:type="dxa"/>
            <w:left w:w="0" w:type="dxa"/>
            <w:bottom w:w="120" w:type="dxa"/>
            <w:right w:w="120" w:type="dxa"/>
          </w:tblCellMar>
        </w:tblPrEx>
        <w:trPr>
          <w:tblHeader/>
        </w:trPr>
        <w:tc>
          <w:tcPr>
            <w:tcW w:w="769" w:type="dxa"/>
            <w:tcBorders>
              <w:bottom w:val="single" w:color="BBBBBB"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Style w:val="41"/>
                <w:rFonts w:ascii="Courier New" w:hAnsi="Courier New" w:eastAsia="Courier New" w:cs="Courier New"/>
                <w:color w:val="404040"/>
                <w:kern w:val="0"/>
                <w:sz w:val="18"/>
                <w:szCs w:val="18"/>
                <w:shd w:val="clear" w:fill="ECECEC"/>
                <w:lang w:val="en-US" w:eastAsia="zh-CN" w:bidi="ar-SA"/>
              </w:rPr>
              <w:t>HasFlu</w:t>
            </w:r>
          </w:p>
        </w:tc>
        <w:tc>
          <w:tcPr>
            <w:tcW w:w="3110" w:type="dxa"/>
            <w:tcBorders>
              <w:bottom w:val="single" w:color="BBBBBB"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HasFever</w:t>
            </w:r>
            <w:r>
              <w:rPr>
                <w:rFonts w:ascii="SimSun" w:hAnsi="SimSun" w:eastAsia="SimSun" w:cs="SimSun"/>
                <w:b/>
                <w:bCs/>
                <w:color w:val="404040"/>
                <w:kern w:val="0"/>
                <w:sz w:val="18"/>
                <w:szCs w:val="18"/>
                <w:lang w:val="en-US" w:eastAsia="zh-CN" w:bidi="ar-SA"/>
              </w:rPr>
              <w:t> = true | </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w:t>
            </w:r>
          </w:p>
        </w:tc>
      </w:tr>
      <w:tr>
        <w:tblPrEx>
          <w:tblCellMar>
            <w:top w:w="120" w:type="dxa"/>
            <w:left w:w="0" w:type="dxa"/>
            <w:bottom w:w="120" w:type="dxa"/>
            <w:right w:w="120" w:type="dxa"/>
          </w:tblCellMar>
        </w:tblPrEx>
        <w:tc>
          <w:tcPr>
            <w:tcW w:w="769"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false</w:t>
            </w:r>
          </w:p>
        </w:tc>
        <w:tc>
          <w:tcPr>
            <w:tcW w:w="3110" w:type="dxa"/>
            <w:tcBorders>
              <w:bottom w:val="single" w:color="E5E5E5"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0.167</w:t>
            </w:r>
          </w:p>
        </w:tc>
      </w:tr>
      <w:tr>
        <w:tblPrEx>
          <w:tblCellMar>
            <w:top w:w="120" w:type="dxa"/>
            <w:left w:w="0" w:type="dxa"/>
            <w:bottom w:w="120" w:type="dxa"/>
            <w:right w:w="120" w:type="dxa"/>
          </w:tblCellMar>
        </w:tblPrEx>
        <w:tc>
          <w:tcPr>
            <w:tcW w:w="769"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true</w:t>
            </w:r>
          </w:p>
        </w:tc>
        <w:tc>
          <w:tcPr>
            <w:tcW w:w="3110" w:type="dxa"/>
            <w:tcBorders>
              <w:bottom w:val="single" w:color="E5E5E5"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0.125</w:t>
            </w: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3. CPT for </w:t>
      </w:r>
      <w:r>
        <w:rPr>
          <w:rStyle w:val="41"/>
          <w:rFonts w:ascii="Courier New" w:hAnsi="Courier New" w:eastAsia="Courier New" w:cs="Courier New"/>
          <w:i w:val="0"/>
          <w:iCs w:val="0"/>
          <w:caps w:val="0"/>
          <w:smallCaps w:val="0"/>
          <w:color w:val="404040"/>
          <w:spacing w:val="0"/>
          <w:sz w:val="18"/>
          <w:szCs w:val="18"/>
          <w:shd w:val="clear" w:fill="ECECEC"/>
        </w:rPr>
        <w:t>Coughs</w:t>
      </w:r>
    </w:p>
    <w:tbl>
      <w:tblPr>
        <w:tblStyle w:val="13"/>
        <w:tblW w:w="3664" w:type="dxa"/>
        <w:tblInd w:w="-15" w:type="dxa"/>
        <w:tblLayout w:type="fixed"/>
        <w:tblCellMar>
          <w:top w:w="120" w:type="dxa"/>
          <w:left w:w="0" w:type="dxa"/>
          <w:bottom w:w="120" w:type="dxa"/>
          <w:right w:w="120" w:type="dxa"/>
        </w:tblCellMar>
      </w:tblPr>
      <w:tblGrid>
        <w:gridCol w:w="769"/>
        <w:gridCol w:w="2894"/>
      </w:tblGrid>
      <w:tr>
        <w:tblPrEx>
          <w:tblCellMar>
            <w:top w:w="120" w:type="dxa"/>
            <w:left w:w="0" w:type="dxa"/>
            <w:bottom w:w="120" w:type="dxa"/>
            <w:right w:w="120" w:type="dxa"/>
          </w:tblCellMar>
        </w:tblPrEx>
        <w:trPr>
          <w:tblHeader/>
        </w:trPr>
        <w:tc>
          <w:tcPr>
            <w:tcW w:w="769" w:type="dxa"/>
            <w:tcBorders>
              <w:bottom w:val="single" w:color="BBBBBB"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Style w:val="41"/>
                <w:rFonts w:ascii="Courier New" w:hAnsi="Courier New" w:eastAsia="Courier New" w:cs="Courier New"/>
                <w:color w:val="404040"/>
                <w:kern w:val="0"/>
                <w:sz w:val="18"/>
                <w:szCs w:val="18"/>
                <w:shd w:val="clear" w:fill="ECECEC"/>
                <w:lang w:val="en-US" w:eastAsia="zh-CN" w:bidi="ar-SA"/>
              </w:rPr>
              <w:t>HasFlu</w:t>
            </w:r>
          </w:p>
        </w:tc>
        <w:tc>
          <w:tcPr>
            <w:tcW w:w="2894" w:type="dxa"/>
            <w:tcBorders>
              <w:bottom w:val="single" w:color="BBBBBB"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Coughs</w:t>
            </w:r>
            <w:r>
              <w:rPr>
                <w:rFonts w:ascii="SimSun" w:hAnsi="SimSun" w:eastAsia="SimSun" w:cs="SimSun"/>
                <w:b/>
                <w:bCs/>
                <w:color w:val="404040"/>
                <w:kern w:val="0"/>
                <w:sz w:val="18"/>
                <w:szCs w:val="18"/>
                <w:lang w:val="en-US" w:eastAsia="zh-CN" w:bidi="ar-SA"/>
              </w:rPr>
              <w:t> = true | </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w:t>
            </w:r>
          </w:p>
        </w:tc>
      </w:tr>
      <w:tr>
        <w:tblPrEx>
          <w:tblCellMar>
            <w:top w:w="120" w:type="dxa"/>
            <w:left w:w="0" w:type="dxa"/>
            <w:bottom w:w="120" w:type="dxa"/>
            <w:right w:w="120" w:type="dxa"/>
          </w:tblCellMar>
        </w:tblPrEx>
        <w:tc>
          <w:tcPr>
            <w:tcW w:w="769"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false</w:t>
            </w:r>
          </w:p>
        </w:tc>
        <w:tc>
          <w:tcPr>
            <w:tcW w:w="2894" w:type="dxa"/>
            <w:tcBorders>
              <w:bottom w:val="single" w:color="E5E5E5"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0.167</w:t>
            </w:r>
          </w:p>
        </w:tc>
      </w:tr>
      <w:tr>
        <w:tblPrEx>
          <w:tblCellMar>
            <w:top w:w="120" w:type="dxa"/>
            <w:left w:w="0" w:type="dxa"/>
            <w:bottom w:w="120" w:type="dxa"/>
            <w:right w:w="120" w:type="dxa"/>
          </w:tblCellMar>
        </w:tblPrEx>
        <w:tc>
          <w:tcPr>
            <w:tcW w:w="769"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true</w:t>
            </w:r>
          </w:p>
        </w:tc>
        <w:tc>
          <w:tcPr>
            <w:tcW w:w="2894" w:type="dxa"/>
            <w:tcBorders>
              <w:bottom w:val="single" w:color="E5E5E5"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0.5</w:t>
            </w:r>
          </w:p>
        </w:tc>
      </w:tr>
    </w:tbl>
    <w:p>
      <w:pPr>
        <w:pStyle w:val="78"/>
        <w:keepNext w:val="0"/>
        <w:keepLines w:val="0"/>
        <w:widowControl/>
        <w:shd w:val="clear" w:fill="71CA52"/>
        <w:spacing w:before="165" w:beforeAutospacing="0" w:after="0"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These numbers are the </w:t>
      </w:r>
      <w:r>
        <w:rPr>
          <w:rStyle w:val="85"/>
          <w:rFonts w:ascii="Segoe UI" w:hAnsi="Segoe UI" w:eastAsia="Segoe UI" w:cs="Segoe UI"/>
          <w:b/>
          <w:bCs/>
          <w:i w:val="0"/>
          <w:iCs w:val="0"/>
          <w:caps w:val="0"/>
          <w:smallCaps w:val="0"/>
          <w:color w:val="404040"/>
          <w:spacing w:val="0"/>
          <w:sz w:val="19"/>
          <w:szCs w:val="19"/>
          <w:shd w:val="clear" w:fill="FFFFFF"/>
        </w:rPr>
        <w:t>parameters</w:t>
      </w:r>
      <w:r>
        <w:rPr>
          <w:rFonts w:ascii="Segoe UI" w:hAnsi="Segoe UI" w:eastAsia="Segoe UI" w:cs="Segoe UI"/>
          <w:i w:val="0"/>
          <w:iCs w:val="0"/>
          <w:caps w:val="0"/>
          <w:smallCaps w:val="0"/>
          <w:color w:val="404040"/>
          <w:spacing w:val="0"/>
          <w:sz w:val="19"/>
          <w:szCs w:val="19"/>
          <w:shd w:val="clear" w:fill="FFFFFF"/>
        </w:rPr>
        <w:t> of your model. They are all calculated directly from the data in </w:t>
      </w:r>
      <w:r>
        <w:rPr>
          <w:rStyle w:val="41"/>
          <w:rFonts w:ascii="Courier New" w:hAnsi="Courier New" w:eastAsia="Courier New" w:cs="Courier New"/>
          <w:i w:val="0"/>
          <w:iCs w:val="0"/>
          <w:caps w:val="0"/>
          <w:smallCaps w:val="0"/>
          <w:color w:val="404040"/>
          <w:spacing w:val="0"/>
          <w:sz w:val="18"/>
          <w:szCs w:val="18"/>
          <w:shd w:val="clear" w:fill="ECECEC"/>
        </w:rPr>
        <w:t>dataset.dat</w:t>
      </w:r>
      <w:r>
        <w:rPr>
          <w:rFonts w:ascii="Segoe UI" w:hAnsi="Segoe UI" w:eastAsia="Segoe UI" w:cs="Segoe UI"/>
          <w:i w:val="0"/>
          <w:iCs w:val="0"/>
          <w:caps w:val="0"/>
          <w:smallCaps w:val="0"/>
          <w:color w:val="404040"/>
          <w:spacing w:val="0"/>
          <w:sz w:val="19"/>
          <w:szCs w:val="19"/>
          <w:shd w:val="clear" w:fill="FFFFFF"/>
        </w:rPr>
        <w:t> using counting and Laplace smoothing. This entire process is </w:t>
      </w:r>
      <w:r>
        <w:rPr>
          <w:rStyle w:val="85"/>
          <w:rFonts w:ascii="Segoe UI" w:hAnsi="Segoe UI" w:eastAsia="Segoe UI" w:cs="Segoe UI"/>
          <w:b/>
          <w:bCs/>
          <w:i w:val="0"/>
          <w:iCs w:val="0"/>
          <w:caps w:val="0"/>
          <w:smallCaps w:val="0"/>
          <w:color w:val="404040"/>
          <w:spacing w:val="0"/>
          <w:sz w:val="19"/>
          <w:szCs w:val="19"/>
          <w:shd w:val="clear" w:fill="FFFFFF"/>
        </w:rPr>
        <w:t>parameter learning</w:t>
      </w:r>
      <w:r>
        <w:rPr>
          <w:rFonts w:ascii="Segoe UI" w:hAnsi="Segoe UI" w:eastAsia="Segoe UI" w:cs="Segoe UI"/>
          <w:i w:val="0"/>
          <w:iCs w:val="0"/>
          <w:caps w:val="0"/>
          <w:smallCaps w:val="0"/>
          <w:color w:val="404040"/>
          <w:spacing w:val="0"/>
          <w:sz w:val="19"/>
          <w:szCs w:val="19"/>
          <w:shd w:val="clear" w:fill="FFFFFF"/>
        </w:rPr>
        <w:t>.</w:t>
      </w:r>
    </w:p>
    <w:p>
      <w:pPr>
        <w:rPr>
          <w:rFonts w:ascii="SimSun" w:hAnsi="SimSun" w:eastAsia="SimSun" w:cs="SimSun"/>
          <w:b/>
          <w:bCs/>
          <w:sz w:val="24"/>
          <w:szCs w:val="24"/>
          <w:lang w:val="en-US"/>
        </w:rPr>
      </w:pPr>
      <w:r>
        <w:br w:type="page"/>
      </w: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Representation</w:t>
      </w:r>
      <w:r>
        <w:rPr>
          <w:rFonts w:ascii="SimSun" w:hAnsi="SimSun" w:eastAsia="SimSun" w:cs="SimSun"/>
          <w:b/>
          <w:bCs/>
          <w:sz w:val="24"/>
          <w:szCs w:val="24"/>
          <w:lang w:val="en-US"/>
        </w:rPr>
        <w:br w:type="textWrapping"/>
      </w:r>
      <w:r>
        <w:rPr>
          <w:rFonts w:ascii="SimSun" w:hAnsi="SimSun" w:eastAsia="SimSun" w:cs="SimSun"/>
          <w:b/>
          <w:bCs/>
          <w:sz w:val="24"/>
          <w:szCs w:val="24"/>
          <w:lang w:val="en-US"/>
        </w:rPr>
        <w:t>- the first task when drawing graphs or Bayesian NW</w:t>
      </w:r>
    </w:p>
    <w:p>
      <w:pPr>
        <w:shd w:val="clear" w:fill="71CA52"/>
        <w:jc w:val="both"/>
        <w:rPr>
          <w:rFonts w:ascii="SimSun" w:hAnsi="SimSun" w:eastAsia="SimSun" w:cs="SimSun"/>
          <w:b/>
          <w:bCs/>
          <w:sz w:val="24"/>
          <w:szCs w:val="24"/>
          <w:lang w:val="en-US"/>
        </w:rPr>
      </w:pP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 xml:space="preserve">BN (Bayesian network):- </w:t>
      </w:r>
    </w:p>
    <w:p>
      <w:pPr>
        <w:shd w:val="clear" w:fill="71CA52"/>
        <w:ind w:firstLine="720"/>
        <w:jc w:val="both"/>
        <w:rPr>
          <w:rFonts w:ascii="SimSun" w:hAnsi="SimSun" w:eastAsia="SimSun" w:cs="SimSun"/>
          <w:b/>
          <w:bCs/>
          <w:sz w:val="24"/>
          <w:szCs w:val="24"/>
          <w:lang w:val="en-US"/>
        </w:rPr>
      </w:pPr>
      <w:r>
        <w:rPr>
          <w:rFonts w:ascii="SimSun" w:hAnsi="SimSun" w:eastAsia="SimSun" w:cs="SimSun"/>
          <w:b/>
          <w:bCs/>
          <w:sz w:val="24"/>
          <w:szCs w:val="24"/>
          <w:lang w:val="en-US"/>
        </w:rPr>
        <w:t xml:space="preserve">. </w:t>
      </w:r>
      <w:r>
        <w:rPr>
          <w:rFonts w:ascii="SimSun" w:hAnsi="SimSun" w:eastAsia="SimSun"/>
          <w:b/>
          <w:bCs/>
          <w:sz w:val="24"/>
          <w:szCs w:val="24"/>
          <w:lang w:val="en-US"/>
        </w:rPr>
        <w:t xml:space="preserve"> indicating the direction of influence or causality (from cause to effect)</w:t>
      </w:r>
      <w:r>
        <w:rPr>
          <w:rFonts w:ascii="SimSun" w:hAnsi="SimSun" w:eastAsia="SimSun" w:cs="SimSun"/>
          <w:b/>
          <w:bCs/>
          <w:sz w:val="24"/>
          <w:szCs w:val="24"/>
          <w:lang w:val="en-US"/>
        </w:rPr>
        <w:br w:type="textWrapping"/>
      </w:r>
      <w:r>
        <w:rPr>
          <w:rFonts w:ascii="SimSun" w:hAnsi="SimSun" w:eastAsia="SimSun" w:cs="SimSun"/>
          <w:b/>
          <w:bCs/>
          <w:sz w:val="24"/>
          <w:szCs w:val="24"/>
          <w:lang w:val="en-US"/>
        </w:rPr>
        <w:tab/>
      </w:r>
      <w:r>
        <w:rPr>
          <w:rFonts w:ascii="SimSun" w:hAnsi="SimSun" w:eastAsia="SimSun" w:cs="SimSun"/>
          <w:b/>
          <w:bCs/>
          <w:sz w:val="24"/>
          <w:szCs w:val="24"/>
          <w:lang w:val="en-US"/>
        </w:rPr>
        <w:t>. edges are directed from cause --&gt; effect</w:t>
      </w: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ab/>
      </w:r>
      <w:r>
        <w:rPr>
          <w:rFonts w:ascii="SimSun" w:hAnsi="SimSun" w:eastAsia="SimSun" w:cs="SimSun"/>
          <w:b/>
          <w:bCs/>
          <w:sz w:val="24"/>
          <w:szCs w:val="24"/>
          <w:lang w:val="en-US"/>
        </w:rPr>
        <w:t>. edges are acyclic (no loops allowed)</w:t>
      </w: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ab/>
      </w:r>
      <w:r>
        <w:rPr>
          <w:rFonts w:ascii="SimSun" w:hAnsi="SimSun" w:eastAsia="SimSun" w:cs="SimSun"/>
          <w:b/>
          <w:bCs/>
          <w:sz w:val="24"/>
          <w:szCs w:val="24"/>
          <w:lang w:val="en-US"/>
        </w:rPr>
        <w:t>. BN assums most relationships are conditionally independent with each other (that is why it reduces the complextity of having multiple dimensions  since it leaves out independent variables and represents RVs with meaningfull relationship)</w:t>
      </w:r>
    </w:p>
    <w:p>
      <w:pPr>
        <w:shd w:val="clear" w:fill="71CA52"/>
        <w:jc w:val="both"/>
        <w:rPr>
          <w:rFonts w:ascii="SimSun" w:hAnsi="SimSun" w:eastAsia="SimSun" w:cs="SimSun"/>
          <w:b/>
          <w:bCs/>
          <w:sz w:val="24"/>
          <w:szCs w:val="24"/>
          <w:lang w:val="en-US"/>
        </w:rPr>
      </w:pP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ab/>
      </w:r>
      <w:r>
        <w:rPr>
          <w:rFonts w:ascii="SimSun" w:hAnsi="SimSun" w:eastAsia="SimSun" w:cs="SimSun"/>
          <w:b/>
          <w:bCs/>
          <w:sz w:val="24"/>
          <w:szCs w:val="24"/>
          <w:lang w:val="en-US"/>
        </w:rPr>
        <w:t>Example: Flu --&gt; Caugh --&gt; fatigue</w:t>
      </w:r>
    </w:p>
    <w:p>
      <w:pPr>
        <w:shd w:val="clear" w:fill="71CA52"/>
        <w:jc w:val="both"/>
        <w:rPr>
          <w:rFonts w:ascii="SimSun" w:hAnsi="SimSun" w:eastAsia="SimSun" w:cs="SimSun"/>
          <w:b/>
          <w:bCs/>
          <w:sz w:val="24"/>
          <w:szCs w:val="24"/>
          <w:lang w:val="en-US"/>
        </w:rPr>
      </w:pPr>
    </w:p>
    <w:p>
      <w:pPr>
        <w:shd w:val="clear" w:fill="71CA52"/>
        <w:jc w:val="both"/>
      </w:pPr>
      <w:r>
        <w:t>What is Image Segmentation?</w:t>
      </w:r>
    </w:p>
    <w:p>
      <w:pPr>
        <w:pStyle w:val="3"/>
      </w:pPr>
      <w:r>
        <w:rPr>
          <w:rStyle w:val="246"/>
        </w:rPr>
        <w:t>Image segmentation</w:t>
      </w:r>
      <w:r>
        <w:t xml:space="preserve"> = dividing an image into meaningful parts (regions, objects, or boundaries).</w:t>
      </w:r>
      <w:r>
        <w:br w:type="textWrapping"/>
      </w:r>
      <w:r>
        <w:t>Instead of treating every pixel separately, segmentation groups pixels with similar properties (color, texture, intensity, etc.) so we can analyze objects in the image.</w:t>
      </w:r>
    </w:p>
    <w:p>
      <w:pPr>
        <w:pStyle w:val="3"/>
        <w:shd w:val="clear" w:fill="71CA52"/>
        <w:jc w:val="both"/>
      </w:pPr>
      <w:r>
        <w:t xml:space="preserve">The segmentation is then found by minimizing an </w:t>
      </w:r>
      <w:r>
        <w:rPr>
          <w:rStyle w:val="246"/>
        </w:rPr>
        <w:t>energy function</w:t>
      </w:r>
      <w:r>
        <w:t xml:space="preserve"> combining:</w:t>
      </w:r>
    </w:p>
    <w:p>
      <w:pPr>
        <w:pStyle w:val="3"/>
        <w:numPr>
          <w:ilvl w:val="0"/>
          <w:numId w:val="19"/>
        </w:numPr>
        <w:tabs>
          <w:tab w:val="left" w:pos="0"/>
        </w:tabs>
        <w:ind w:left="709" w:hanging="283"/>
      </w:pPr>
      <w:r>
        <w:rPr>
          <w:rStyle w:val="246"/>
        </w:rPr>
        <w:t>Unary costs</w:t>
      </w:r>
      <w:r>
        <w:t xml:space="preserve"> → how well a pixel fits a label.</w:t>
      </w:r>
    </w:p>
    <w:p>
      <w:pPr>
        <w:pStyle w:val="3"/>
        <w:numPr>
          <w:ilvl w:val="0"/>
          <w:numId w:val="19"/>
        </w:numPr>
        <w:tabs>
          <w:tab w:val="left" w:pos="0"/>
        </w:tabs>
        <w:ind w:left="709" w:hanging="283"/>
      </w:pPr>
      <w:r>
        <w:rPr>
          <w:rStyle w:val="246"/>
        </w:rPr>
        <w:t>Pairwise costs</w:t>
      </w:r>
      <w:r>
        <w:t xml:space="preserve"> → how smooth/consistent neighboring labels are.</w:t>
      </w:r>
    </w:p>
    <w:p>
      <w:pPr>
        <w:shd w:val="clear" w:fill="71CA52"/>
        <w:jc w:val="both"/>
      </w:pPr>
    </w:p>
    <w:p>
      <w:pPr>
        <w:shd w:val="clear" w:fill="71CA52"/>
        <w:jc w:val="both"/>
      </w:pPr>
    </w:p>
    <w:p>
      <w:pPr>
        <w:shd w:val="clear" w:fill="71CA52"/>
        <w:jc w:val="both"/>
      </w:pPr>
    </w:p>
    <w:p>
      <w:pPr>
        <w:shd w:val="clear" w:fill="71CA52"/>
        <w:jc w:val="both"/>
      </w:pPr>
    </w:p>
    <w:p>
      <w:pPr>
        <w:pStyle w:val="5"/>
        <w:shd w:val="clear" w:fill="71CA52"/>
        <w:jc w:val="both"/>
      </w:pPr>
      <w:r>
        <w:t>When to Avoid MRF and Use CRF Instead?</w:t>
      </w:r>
    </w:p>
    <w:p>
      <w:pPr>
        <w:pStyle w:val="3"/>
        <w:numPr>
          <w:ilvl w:val="0"/>
          <w:numId w:val="20"/>
        </w:numPr>
        <w:tabs>
          <w:tab w:val="left" w:pos="0"/>
        </w:tabs>
        <w:ind w:left="709" w:hanging="283"/>
      </w:pPr>
      <w:r>
        <w:t>Use CRF if you have labeled data for training, complex data (e.g., noisy Sentinel-2 images), or need to incorporate multiple features (e.g., color, texture, elevation) to improve accuracy.</w:t>
      </w:r>
    </w:p>
    <w:p>
      <w:pPr>
        <w:shd w:val="clear" w:fill="71CA52"/>
        <w:jc w:val="both"/>
      </w:pPr>
    </w:p>
    <w:p>
      <w:pPr>
        <w:shd w:val="clear" w:fill="71CA52"/>
        <w:jc w:val="both"/>
      </w:pPr>
    </w:p>
    <w:p>
      <w:r>
        <w:br w:type="page"/>
      </w:r>
    </w:p>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jc w:val="center"/>
              <w:rPr>
                <w:rFonts w:hint="default"/>
                <w:b/>
                <w:bCs/>
                <w:lang w:val="en-US"/>
              </w:rPr>
            </w:pPr>
            <w:r>
              <w:rPr>
                <w:rFonts w:hint="default"/>
                <w:b/>
                <w:bCs/>
                <w:sz w:val="32"/>
                <w:szCs w:val="32"/>
                <w:lang w:val="en-US"/>
              </w:rPr>
              <w:t>Important terms and concepts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pStyle w:val="5"/>
              <w:keepNext w:val="0"/>
              <w:keepLines w:val="0"/>
              <w:widowControl/>
              <w:suppressLineNumbers w:val="0"/>
              <w:rPr>
                <w:b/>
                <w:bCs/>
                <w:sz w:val="28"/>
                <w:szCs w:val="28"/>
                <w:u w:val="single"/>
              </w:rPr>
            </w:pPr>
            <w:r>
              <w:rPr>
                <w:b/>
                <w:bCs/>
                <w:sz w:val="28"/>
                <w:szCs w:val="28"/>
                <w:u w:val="single"/>
              </w:rPr>
              <w:t>Marginal Independence</w:t>
            </w:r>
          </w:p>
          <w:p>
            <w:pPr>
              <w:pStyle w:val="78"/>
              <w:keepNext w:val="0"/>
              <w:keepLines w:val="0"/>
              <w:widowControl/>
              <w:suppressLineNumbers w:val="0"/>
            </w:pPr>
            <w:r>
              <w:rPr>
                <w:sz w:val="21"/>
                <w:szCs w:val="21"/>
              </w:rPr>
              <w:t xml:space="preserve">Two variables </w:t>
            </w:r>
            <w:r>
              <w:rPr>
                <w:rStyle w:val="85"/>
                <w:sz w:val="21"/>
                <w:szCs w:val="21"/>
              </w:rPr>
              <w:t>X</w:t>
            </w:r>
            <w:r>
              <w:rPr>
                <w:sz w:val="21"/>
                <w:szCs w:val="21"/>
              </w:rPr>
              <w:t xml:space="preserve"> and </w:t>
            </w:r>
            <w:r>
              <w:rPr>
                <w:rStyle w:val="85"/>
                <w:sz w:val="21"/>
                <w:szCs w:val="21"/>
              </w:rPr>
              <w:t>Y</w:t>
            </w:r>
            <w:r>
              <w:rPr>
                <w:sz w:val="21"/>
                <w:szCs w:val="21"/>
              </w:rPr>
              <w:t xml:space="preserve"> are </w:t>
            </w:r>
            <w:r>
              <w:rPr>
                <w:rStyle w:val="85"/>
                <w:sz w:val="21"/>
                <w:szCs w:val="21"/>
              </w:rPr>
              <w:t>marginally independent</w:t>
            </w:r>
            <w:r>
              <w:rPr>
                <w:sz w:val="21"/>
                <w:szCs w:val="21"/>
              </w:rPr>
              <w:t xml:space="preserve"> if knowing one does </w:t>
            </w:r>
            <w:r>
              <w:rPr>
                <w:rStyle w:val="85"/>
                <w:sz w:val="21"/>
                <w:szCs w:val="21"/>
              </w:rPr>
              <w:t>not</w:t>
            </w:r>
            <w:r>
              <w:rPr>
                <w:sz w:val="21"/>
                <w:szCs w:val="21"/>
              </w:rPr>
              <w:t xml:space="preserve"> change the probability of the other.</w:t>
            </w:r>
          </w:p>
          <w:p>
            <w:pPr>
              <w:pStyle w:val="78"/>
              <w:keepNext w:val="0"/>
              <w:keepLines w:val="0"/>
              <w:widowControl/>
              <w:suppressLineNumbers w:val="0"/>
              <w:ind w:left="720"/>
            </w:pPr>
            <w:r>
              <w:rPr>
                <w:rStyle w:val="85"/>
              </w:rPr>
              <w:t>Outfit</w:t>
            </w:r>
            <w:r>
              <w:t xml:space="preserve"> and </w:t>
            </w:r>
            <w:r>
              <w:rPr>
                <w:rStyle w:val="85"/>
              </w:rPr>
              <w:t>Happiness</w:t>
            </w:r>
            <w:r>
              <w:t xml:space="preserve"> are both influenced by Weather.</w:t>
            </w:r>
          </w:p>
          <w:p>
            <w:pPr>
              <w:pStyle w:val="78"/>
              <w:keepNext w:val="0"/>
              <w:keepLines w:val="0"/>
              <w:widowControl/>
              <w:suppressLineNumbers w:val="0"/>
              <w:ind w:left="720"/>
            </w:pPr>
            <w:r>
              <w:t>Without knowing the Weather:</w:t>
            </w:r>
          </w:p>
          <w:p>
            <w:pPr>
              <w:pStyle w:val="78"/>
              <w:keepNext w:val="0"/>
              <w:keepLines w:val="0"/>
              <w:widowControl/>
              <w:suppressLineNumbers w:val="0"/>
              <w:ind w:left="1440"/>
            </w:pPr>
            <w:r>
              <w:t>If you see someone wearing a raincoat (Outfit = raincoat), you can guess it’s rainy, which also means lower Happiness.</w:t>
            </w:r>
          </w:p>
          <w:p>
            <w:pPr>
              <w:pStyle w:val="78"/>
              <w:keepNext w:val="0"/>
              <w:keepLines w:val="0"/>
              <w:widowControl/>
              <w:suppressLineNumbers w:val="0"/>
              <w:ind w:left="1440"/>
            </w:pPr>
            <w:r>
              <w:t xml:space="preserve">So Outfit and Happiness are </w:t>
            </w:r>
            <w:r>
              <w:rPr>
                <w:rStyle w:val="85"/>
              </w:rPr>
              <w:t>dependent</w:t>
            </w:r>
            <w:r>
              <w:t>.</w:t>
            </w:r>
          </w:p>
          <w:p>
            <w:pPr>
              <w:rPr>
                <w:b/>
                <w:bCs/>
                <w:sz w:val="16"/>
                <w:szCs w:val="16"/>
              </w:rPr>
            </w:pPr>
            <w:r>
              <w:rPr>
                <w:rFonts w:ascii="SimSun" w:hAnsi="SimSun" w:eastAsia="SimSun" w:cs="SimSun"/>
                <w:sz w:val="24"/>
                <w:szCs w:val="24"/>
              </w:rPr>
              <w:t>P(Outfit,Happiness)≠P(Outfit)⋅P(Happiness)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pStyle w:val="4"/>
              <w:keepNext w:val="0"/>
              <w:keepLines w:val="0"/>
              <w:widowControl/>
              <w:suppressLineNumbers w:val="0"/>
              <w:rPr>
                <w:sz w:val="28"/>
                <w:szCs w:val="28"/>
                <w:u w:val="single"/>
              </w:rPr>
            </w:pPr>
            <w:r>
              <w:rPr>
                <w:sz w:val="28"/>
                <w:szCs w:val="28"/>
                <w:u w:val="single"/>
              </w:rPr>
              <w:t>Conditional Independence</w:t>
            </w:r>
          </w:p>
          <w:p>
            <w:pPr>
              <w:pStyle w:val="78"/>
              <w:keepNext w:val="0"/>
              <w:keepLines w:val="0"/>
              <w:widowControl/>
              <w:suppressLineNumbers w:val="0"/>
            </w:pPr>
            <w:r>
              <w:t xml:space="preserve">Two variables </w:t>
            </w:r>
            <w:r>
              <w:rPr>
                <w:rStyle w:val="85"/>
              </w:rPr>
              <w:t>X</w:t>
            </w:r>
            <w:r>
              <w:t xml:space="preserve"> and </w:t>
            </w:r>
            <w:r>
              <w:rPr>
                <w:rStyle w:val="85"/>
              </w:rPr>
              <w:t>Y</w:t>
            </w:r>
            <w:r>
              <w:t xml:space="preserve"> are </w:t>
            </w:r>
            <w:r>
              <w:rPr>
                <w:rStyle w:val="85"/>
              </w:rPr>
              <w:t>conditionally independent given Z</w:t>
            </w:r>
            <w:r>
              <w:t xml:space="preserve"> if:</w:t>
            </w:r>
          </w:p>
          <w:p>
            <w:r>
              <w:rPr>
                <w:lang w:val="en-US" w:eastAsia="zh-CN"/>
              </w:rPr>
              <w:t>P(X,Y∣Z)=P(X∣Z)⋅P(Y∣Z)</w:t>
            </w:r>
          </w:p>
          <w:p>
            <w:pPr>
              <w:pStyle w:val="78"/>
              <w:keepNext w:val="0"/>
              <w:keepLines w:val="0"/>
              <w:widowControl/>
              <w:suppressLineNumbers w:val="0"/>
              <w:rPr>
                <w:b/>
                <w:bCs/>
                <w:sz w:val="16"/>
                <w:szCs w:val="16"/>
              </w:rPr>
            </w:pPr>
            <w:r>
              <w:t xml:space="preserve">This means: once we know </w:t>
            </w:r>
            <w:r>
              <w:rPr>
                <w:rStyle w:val="85"/>
              </w:rPr>
              <w:t>Z</w:t>
            </w:r>
            <w:r>
              <w:t xml:space="preserve">, knowing </w:t>
            </w:r>
            <w:r>
              <w:rPr>
                <w:rStyle w:val="85"/>
              </w:rPr>
              <w:t>X</w:t>
            </w:r>
            <w:r>
              <w:t xml:space="preserve"> gives us no extra info about </w:t>
            </w:r>
            <w:r>
              <w:rPr>
                <w:rStyle w:val="85"/>
              </w:rPr>
              <w:t>Y</w:t>
            </w: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pStyle w:val="78"/>
              <w:keepNext w:val="0"/>
              <w:keepLines w:val="0"/>
              <w:widowControl/>
              <w:numPr>
                <w:ilvl w:val="0"/>
                <w:numId w:val="21"/>
              </w:numPr>
              <w:suppressLineNumbers w:val="0"/>
              <w:ind w:left="420" w:leftChars="0" w:hanging="420" w:firstLineChars="0"/>
            </w:pPr>
            <w:r>
              <w:t xml:space="preserve">A </w:t>
            </w:r>
            <w:r>
              <w:rPr>
                <w:rStyle w:val="85"/>
              </w:rPr>
              <w:t>latent variable</w:t>
            </w:r>
            <w:r>
              <w:t xml:space="preserve"> is a variable that </w:t>
            </w:r>
            <w:r>
              <w:rPr>
                <w:rStyle w:val="85"/>
              </w:rPr>
              <w:t>we don’t directly observe</w:t>
            </w:r>
            <w:r>
              <w:t xml:space="preserve"> in the data.Instead, it’s </w:t>
            </w:r>
            <w:r>
              <w:rPr>
                <w:rStyle w:val="85"/>
              </w:rPr>
              <w:t>inferred indirectly</w:t>
            </w:r>
            <w:r>
              <w:t xml:space="preserve"> from the relationships between the observed variables.</w:t>
            </w:r>
          </w:p>
          <w:p>
            <w:pPr>
              <w:pStyle w:val="78"/>
              <w:keepNext w:val="0"/>
              <w:keepLines w:val="0"/>
              <w:widowControl/>
              <w:numPr>
                <w:ilvl w:val="0"/>
                <w:numId w:val="21"/>
              </w:numPr>
              <w:suppressLineNumbers w:val="0"/>
              <w:ind w:left="420" w:leftChars="0" w:hanging="420" w:firstLineChars="0"/>
            </w:pPr>
            <w:r>
              <w:t xml:space="preserve">They often represent </w:t>
            </w:r>
            <w:r>
              <w:rPr>
                <w:rStyle w:val="85"/>
              </w:rPr>
              <w:t>underlying causes</w:t>
            </w:r>
            <w:r>
              <w:t xml:space="preserve"> or </w:t>
            </w:r>
            <w:r>
              <w:rPr>
                <w:rStyle w:val="85"/>
              </w:rPr>
              <w:t>unmeasured factors</w:t>
            </w:r>
            <w:r>
              <w:t>.</w:t>
            </w:r>
          </w:p>
          <w:p>
            <w:pPr>
              <w:pStyle w:val="78"/>
              <w:keepNext w:val="0"/>
              <w:keepLines w:val="0"/>
              <w:widowControl/>
              <w:suppressLineNumbers w:val="0"/>
              <w:ind w:left="720"/>
            </w:pPr>
            <w:r>
              <w:rPr>
                <w:rStyle w:val="85"/>
              </w:rPr>
              <w:t>Psychology (IQ tests)</w:t>
            </w:r>
          </w:p>
          <w:p>
            <w:pPr>
              <w:pStyle w:val="78"/>
              <w:keepNext w:val="0"/>
              <w:keepLines w:val="0"/>
              <w:widowControl/>
              <w:suppressLineNumbers w:val="0"/>
              <w:rPr>
                <w:rFonts w:hint="default"/>
                <w:lang w:val="en-US"/>
              </w:rPr>
            </w:pPr>
            <w:r>
              <w:t>Observed: test scores in math, reading, logic.</w:t>
            </w:r>
            <w:r>
              <w:rPr>
                <w:rFonts w:hint="default"/>
                <w:lang w:val="en-US"/>
              </w:rPr>
              <w:t xml:space="preserve"> </w:t>
            </w:r>
          </w:p>
          <w:p>
            <w:pPr>
              <w:pStyle w:val="78"/>
              <w:keepNext w:val="0"/>
              <w:keepLines w:val="0"/>
              <w:widowControl/>
              <w:suppressLineNumbers w:val="0"/>
            </w:pPr>
            <w:r>
              <w:t>Latent: "intelligence" (not directly measured, only inferred).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pStyle w:val="78"/>
              <w:keepNext w:val="0"/>
              <w:keepLines w:val="0"/>
              <w:widowControl/>
              <w:suppressLineNumbers w:val="0"/>
              <w:rPr>
                <w:rStyle w:val="85"/>
              </w:rPr>
            </w:pPr>
            <w:r>
              <w:rPr>
                <w:rStyle w:val="85"/>
              </w:rPr>
              <w:t>Markov property</w:t>
            </w:r>
            <w:r>
              <w:t xml:space="preserve"> is a principle in probability and statistics (especially in stochastic processes) that says:</w:t>
            </w:r>
            <w:r>
              <w:rPr>
                <w:rFonts w:hint="default"/>
                <w:lang w:val="en-US"/>
              </w:rPr>
              <w:t xml:space="preserve"> -</w:t>
            </w:r>
            <w:r>
              <w:t xml:space="preserve"> </w:t>
            </w:r>
            <w:r>
              <w:rPr>
                <w:rStyle w:val="85"/>
              </w:rPr>
              <w:t>The future depends only on the present, not on the past.</w:t>
            </w:r>
          </w:p>
          <w:p>
            <w:pPr>
              <w:keepNext w:val="0"/>
              <w:keepLines w:val="0"/>
              <w:widowControl/>
              <w:suppressLineNumbers w:val="0"/>
              <w:jc w:val="left"/>
              <w:rPr>
                <w:rStyle w:val="85"/>
              </w:rPr>
            </w:pPr>
            <w:r>
              <w:rPr>
                <w:rFonts w:ascii="SimSun" w:hAnsi="SimSun" w:eastAsia="SimSun" w:cs="SimSun"/>
                <w:color w:val="auto"/>
                <w:kern w:val="0"/>
                <w:sz w:val="24"/>
                <w:szCs w:val="24"/>
                <w:highlight w:val="yellow"/>
                <w:lang w:val="en-US" w:eastAsia="zh-CN" w:bidi="ar"/>
              </w:rPr>
              <w:t>Each node is conditionally independent of all other</w:t>
            </w:r>
            <w:r>
              <w:rPr>
                <w:rFonts w:hint="default" w:ascii="SimSun" w:hAnsi="SimSun" w:eastAsia="SimSun" w:cs="SimSun"/>
                <w:color w:val="auto"/>
                <w:kern w:val="0"/>
                <w:sz w:val="24"/>
                <w:szCs w:val="24"/>
                <w:highlight w:val="yellow"/>
                <w:lang w:val="en-US" w:eastAsia="zh-CN" w:bidi="ar"/>
              </w:rPr>
              <w:t xml:space="preserve"> node</w:t>
            </w:r>
            <w:r>
              <w:rPr>
                <w:rFonts w:ascii="SimSun" w:hAnsi="SimSun" w:eastAsia="SimSun" w:cs="SimSun"/>
                <w:color w:val="auto"/>
                <w:kern w:val="0"/>
                <w:sz w:val="24"/>
                <w:szCs w:val="24"/>
                <w:highlight w:val="yellow"/>
                <w:lang w:val="en-US" w:eastAsia="zh-CN" w:bidi="ar"/>
              </w:rPr>
              <w:t>s given its neighbors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rPr>
                <w:b/>
                <w:bCs/>
                <w:u w:val="single"/>
                <w:lang w:val="en-US" w:eastAsia="zh-CN"/>
              </w:rPr>
            </w:pPr>
            <w:r>
              <w:rPr>
                <w:b/>
                <w:bCs/>
                <w:u w:val="single"/>
                <w:lang w:val="en-US" w:eastAsia="zh-CN"/>
              </w:rPr>
              <w:t>Markov Random Field</w:t>
            </w:r>
            <w:r>
              <w:rPr>
                <w:b/>
                <w:bCs/>
                <w:u w:val="single"/>
                <w:lang w:val="en-US" w:eastAsia="zh-CN"/>
              </w:rPr>
              <w:br w:type="textWrapping"/>
            </w:r>
          </w:p>
          <w:p>
            <w:pPr>
              <w:rPr>
                <w:lang w:val="en-US" w:eastAsia="zh-CN"/>
              </w:rPr>
            </w:pPr>
            <w:r>
              <w:rPr>
                <w:rFonts w:hint="default"/>
                <w:lang w:val="en-US" w:eastAsia="zh-CN"/>
              </w:rPr>
              <w:t>R</w:t>
            </w:r>
            <w:r>
              <w:rPr>
                <w:lang w:val="en-US" w:eastAsia="zh-CN"/>
              </w:rPr>
              <w:t>epresents how variables mutually influence each other, using undirected links and factorized weights instead of cause-and-effect arrows.</w:t>
            </w:r>
          </w:p>
          <w:p>
            <w:pPr>
              <w:keepNext w:val="0"/>
              <w:keepLines w:val="0"/>
              <w:widowControl/>
              <w:suppressLineNumbers w:val="0"/>
              <w:jc w:val="left"/>
              <w:rPr>
                <w:rFonts w:ascii="SimSun" w:hAnsi="SimSun" w:eastAsia="SimSun" w:cs="SimSun"/>
                <w:color w:val="auto"/>
                <w:kern w:val="0"/>
                <w:sz w:val="24"/>
                <w:szCs w:val="24"/>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keepNext w:val="0"/>
              <w:keepLines w:val="0"/>
              <w:widowControl/>
              <w:suppressLineNumbers w:val="0"/>
              <w:jc w:val="left"/>
              <w:rPr>
                <w:rFonts w:ascii="SimSun" w:hAnsi="SimSun" w:eastAsia="SimSun" w:cs="SimSun"/>
                <w:b/>
                <w:bCs/>
                <w:color w:val="auto"/>
                <w:kern w:val="0"/>
                <w:sz w:val="24"/>
                <w:szCs w:val="24"/>
                <w:lang w:val="en-US" w:eastAsia="zh-CN" w:bidi="ar"/>
              </w:rPr>
            </w:pPr>
            <w:r>
              <w:rPr>
                <w:rFonts w:ascii="SimSun" w:hAnsi="SimSun" w:eastAsia="SimSun" w:cs="SimSun"/>
                <w:b/>
                <w:bCs/>
                <w:color w:val="auto"/>
                <w:kern w:val="0"/>
                <w:sz w:val="24"/>
                <w:szCs w:val="24"/>
                <w:lang w:val="en-US" w:eastAsia="zh-CN" w:bidi="ar"/>
              </w:rPr>
              <w:t>Potential functions (ψ</w:t>
            </w:r>
            <w:r>
              <w:rPr>
                <w:rFonts w:hint="default" w:ascii="SimSun" w:hAnsi="SimSun" w:eastAsia="SimSun" w:cs="SimSun"/>
                <w:b/>
                <w:bCs/>
                <w:color w:val="auto"/>
                <w:kern w:val="0"/>
                <w:sz w:val="24"/>
                <w:szCs w:val="24"/>
                <w:lang w:val="en-US" w:eastAsia="zh-CN" w:bidi="ar"/>
              </w:rPr>
              <w:t xml:space="preserve">  sigh</w:t>
            </w:r>
            <w:r>
              <w:rPr>
                <w:rFonts w:ascii="SimSun" w:hAnsi="SimSun" w:eastAsia="SimSun" w:cs="SimSun"/>
                <w:b/>
                <w:bCs/>
                <w:color w:val="auto"/>
                <w:kern w:val="0"/>
                <w:sz w:val="24"/>
                <w:szCs w:val="24"/>
                <w:lang w:val="en-US" w:eastAsia="zh-CN" w:bidi="ar"/>
              </w:rPr>
              <w:t>)</w:t>
            </w:r>
          </w:p>
          <w:p>
            <w:pPr>
              <w:keepNext w:val="0"/>
              <w:keepLines w:val="0"/>
              <w:widowControl/>
              <w:suppressLineNumbers w:val="0"/>
              <w:jc w:val="left"/>
              <w:rPr>
                <w:rFonts w:ascii="SimSun" w:hAnsi="SimSun" w:eastAsia="SimSun" w:cs="SimSun"/>
                <w:color w:val="auto"/>
                <w:kern w:val="0"/>
                <w:sz w:val="24"/>
                <w:szCs w:val="24"/>
                <w:lang w:val="en-US" w:eastAsia="zh-CN" w:bidi="ar"/>
              </w:rPr>
            </w:pPr>
            <w:r>
              <w:rPr>
                <w:rFonts w:ascii="SimSun" w:hAnsi="SimSun" w:eastAsia="SimSun" w:cs="SimSun"/>
                <w:b/>
                <w:bCs/>
                <w:color w:val="auto"/>
                <w:kern w:val="0"/>
                <w:sz w:val="24"/>
                <w:szCs w:val="24"/>
                <w:lang w:val="en-US" w:eastAsia="zh-CN" w:bidi="ar"/>
              </w:rPr>
              <w:t xml:space="preserve"> </w:t>
            </w:r>
            <w:r>
              <w:rPr>
                <w:rFonts w:ascii="SimSun" w:hAnsi="SimSun" w:eastAsia="SimSun" w:cs="SimSun"/>
                <w:color w:val="auto"/>
                <w:kern w:val="0"/>
                <w:sz w:val="24"/>
                <w:szCs w:val="24"/>
                <w:lang w:val="en-US" w:eastAsia="zh-CN" w:bidi="ar"/>
              </w:rPr>
              <w:t xml:space="preserve">are flexible “preference scores” showing how strongly variables in an MRF agree or align. They aren’t probabilities themselves — they </w:t>
            </w:r>
            <w:r>
              <w:rPr>
                <w:rStyle w:val="30"/>
                <w:rFonts w:ascii="SimSun" w:hAnsi="SimSun" w:eastAsia="SimSun" w:cs="SimSun"/>
                <w:color w:val="auto"/>
                <w:kern w:val="0"/>
                <w:sz w:val="24"/>
                <w:szCs w:val="24"/>
                <w:lang w:val="en-US" w:eastAsia="zh-CN" w:bidi="ar"/>
              </w:rPr>
              <w:t>become</w:t>
            </w:r>
            <w:r>
              <w:rPr>
                <w:rFonts w:ascii="SimSun" w:hAnsi="SimSun" w:eastAsia="SimSun" w:cs="SimSun"/>
                <w:color w:val="auto"/>
                <w:kern w:val="0"/>
                <w:sz w:val="24"/>
                <w:szCs w:val="24"/>
                <w:lang w:val="en-US" w:eastAsia="zh-CN" w:bidi="ar"/>
              </w:rPr>
              <w:t xml:space="preserve"> probabilities after dividing by the partition function Z.</w:t>
            </w:r>
          </w:p>
          <w:p>
            <w:pPr>
              <w:keepNext w:val="0"/>
              <w:keepLines w:val="0"/>
              <w:widowControl/>
              <w:suppressLineNumbers w:val="0"/>
              <w:jc w:val="left"/>
              <w:rPr>
                <w:rFonts w:ascii="SimSun" w:hAnsi="SimSun" w:eastAsia="SimSun" w:cs="SimSun"/>
                <w:color w:val="auto"/>
                <w:kern w:val="0"/>
                <w:sz w:val="24"/>
                <w:szCs w:val="24"/>
                <w:lang w:val="en-US" w:eastAsia="zh-CN" w:bidi="ar"/>
              </w:rPr>
            </w:pPr>
          </w:p>
          <w:p>
            <w:pPr>
              <w:pStyle w:val="251"/>
            </w:pPr>
            <w:r>
              <w:rPr>
                <w:rFonts w:hint="default" w:ascii="SimSun" w:hAnsi="SimSun" w:eastAsia="SimSun" w:cs="SimSun"/>
                <w:color w:val="auto"/>
                <w:kern w:val="0"/>
                <w:sz w:val="24"/>
                <w:szCs w:val="24"/>
                <w:lang w:val="en-US" w:eastAsia="zh-CN" w:bidi="ar"/>
              </w:rPr>
              <w:t xml:space="preserve">- </w:t>
            </w:r>
            <w:r>
              <w:rPr>
                <w:b/>
                <w:bCs/>
              </w:rPr>
              <w:t>potential function</w:t>
            </w:r>
            <w:r>
              <w:t xml:space="preserve">, also called a </w:t>
            </w:r>
            <w:r>
              <w:rPr>
                <w:b/>
                <w:bCs/>
              </w:rPr>
              <w:t>factor</w:t>
            </w:r>
            <w:r>
              <w:t xml:space="preserve">, is </w:t>
            </w:r>
            <w:r>
              <w:rPr>
                <w:b/>
                <w:bCs/>
              </w:rPr>
              <w:t>not</w:t>
            </w:r>
            <w:r>
              <w:t xml:space="preserve"> a probability.</w:t>
            </w:r>
            <w:r>
              <w:br w:type="textWrapping"/>
            </w:r>
            <w:r>
              <w:t xml:space="preserve">It’s a </w:t>
            </w:r>
            <w:r>
              <w:rPr>
                <w:b/>
                <w:bCs/>
              </w:rPr>
              <w:t>positive number</w:t>
            </w:r>
            <w:r>
              <w:t xml:space="preserve"> that tells us </w:t>
            </w:r>
            <w:r>
              <w:rPr>
                <w:i/>
                <w:iCs/>
              </w:rPr>
              <w:t>how compatible</w:t>
            </w:r>
            <w:r>
              <w:t xml:space="preserve"> or </w:t>
            </w:r>
            <w:r>
              <w:rPr>
                <w:i/>
                <w:iCs/>
              </w:rPr>
              <w:t>how likely to go together</w:t>
            </w:r>
            <w:r>
              <w:t xml:space="preserve"> a certain combination of variable values is.</w:t>
            </w:r>
          </w:p>
          <w:p>
            <w:pPr>
              <w:pStyle w:val="3"/>
              <w:rPr>
                <w:rFonts w:ascii="SimSun" w:hAnsi="SimSun" w:eastAsia="SimSun" w:cs="SimSun"/>
                <w:color w:val="auto"/>
                <w:kern w:val="0"/>
                <w:sz w:val="24"/>
                <w:szCs w:val="24"/>
                <w:lang w:val="en-US" w:eastAsia="zh-CN" w:bidi="ar"/>
              </w:rPr>
            </w:pPr>
            <w:r>
              <w:t xml:space="preserve">Think of it like a </w:t>
            </w:r>
            <w:r>
              <w:rPr>
                <w:b/>
                <w:bCs/>
              </w:rPr>
              <w:t>“preference score”</w:t>
            </w:r>
            <w:r>
              <w:t xml:space="preserve"> or </w:t>
            </w:r>
            <w:r>
              <w:rPr>
                <w:b/>
                <w:bCs/>
              </w:rPr>
              <w:t>“energy level”</w:t>
            </w:r>
            <w:r>
              <w:t xml:space="preserve"> between variables.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r>
              <w:rPr>
                <w:b/>
                <w:bCs/>
                <w:sz w:val="28"/>
                <w:szCs w:val="28"/>
                <w:u w:val="single"/>
              </w:rPr>
              <w:t>joint probability distribution (JPD</w:t>
            </w:r>
            <w:r>
              <w:rPr>
                <w:b/>
                <w:bCs/>
              </w:rPr>
              <w:t>)</w:t>
            </w:r>
            <w:r>
              <w:t xml:space="preserve"> is the probability of all variables taking specific values at the same time.</w:t>
            </w:r>
          </w:p>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shd w:val="clear" w:color="auto" w:fill="FFFF00"/>
          </w:tcPr>
          <w:p>
            <w:pPr>
              <w:pStyle w:val="78"/>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85"/>
              </w:rPr>
              <w:t>Joint probability</w:t>
            </w:r>
            <w:r>
              <w:t xml:space="preserve">: “What’s the chance a student studies </w:t>
            </w:r>
            <w:r>
              <w:rPr>
                <w:rStyle w:val="30"/>
              </w:rPr>
              <w:t>and</w:t>
            </w:r>
            <w:r>
              <w:t xml:space="preserve"> gets an A?”</w:t>
            </w:r>
          </w:p>
          <w:p>
            <w:pPr>
              <w:pStyle w:val="7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5"/>
              </w:rPr>
              <w:t>Conditional probability (CPD)</w:t>
            </w:r>
            <w:r>
              <w:t xml:space="preserve">: “What’s the chance a student gets an A </w:t>
            </w:r>
            <w:r>
              <w:rPr>
                <w:rStyle w:val="30"/>
              </w:rPr>
              <w:t>given</w:t>
            </w:r>
            <w:r>
              <w:t xml:space="preserve"> that they studied?”</w:t>
            </w:r>
          </w:p>
          <w:p>
            <w:pPr>
              <w:pStyle w:val="5"/>
              <w:keepNext w:val="0"/>
              <w:keepLines w:val="0"/>
              <w:widowControl/>
              <w:suppressLineNumbers w:val="0"/>
            </w:pPr>
            <w:r>
              <w:t xml:space="preserve">How we combine CPDs to get the </w:t>
            </w:r>
            <w:r>
              <w:rPr>
                <w:rStyle w:val="85"/>
                <w:b/>
                <w:bCs/>
              </w:rPr>
              <w:t>Joint Probability</w:t>
            </w:r>
          </w:p>
          <w:p>
            <w:pPr>
              <w:pStyle w:val="78"/>
              <w:keepNext w:val="0"/>
              <w:keepLines w:val="0"/>
              <w:widowControl/>
              <w:suppressLineNumbers w:val="0"/>
            </w:pPr>
            <w:r>
              <w:t xml:space="preserve">In a Bayesian Network, </w:t>
            </w:r>
            <w:r>
              <w:rPr>
                <w:rStyle w:val="85"/>
              </w:rPr>
              <w:t>the joint probability</w:t>
            </w:r>
            <w:r>
              <w:t xml:space="preserve"> of all variables (say A, B, C) is the </w:t>
            </w:r>
            <w:r>
              <w:rPr>
                <w:rStyle w:val="85"/>
              </w:rPr>
              <w:t>product of their CPDs</w:t>
            </w:r>
            <w:r>
              <w:t>:</w:t>
            </w:r>
          </w:p>
          <w:p>
            <w:pPr>
              <w:keepNext w:val="0"/>
              <w:keepLines w:val="0"/>
              <w:widowControl/>
              <w:suppressLineNumbers w:val="0"/>
              <w:jc w:val="left"/>
            </w:pPr>
            <w:r>
              <w:rPr>
                <w:rFonts w:ascii="SimSun" w:hAnsi="SimSun" w:eastAsia="SimSun" w:cs="SimSun"/>
                <w:color w:val="auto"/>
                <w:kern w:val="0"/>
                <w:sz w:val="24"/>
                <w:szCs w:val="24"/>
                <w:lang w:val="en-US" w:eastAsia="zh-CN" w:bidi="ar"/>
              </w:rPr>
              <w:t>P(A,B,C)=P(A)×P(B∣A)×P(C∣A,B)P(A, B, C)</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0" w:type="auto"/>
          </w:tcPr>
          <w:p>
            <w:pPr>
              <w:rPr>
                <w:rFonts w:hint="default"/>
                <w:lang w:val="en-US"/>
              </w:rPr>
            </w:pPr>
            <w:r>
              <w:rPr>
                <w:b/>
                <w:bCs/>
                <w:sz w:val="28"/>
                <w:szCs w:val="28"/>
                <w:u w:val="single"/>
              </w:rPr>
              <w:t>Marginal probability</w:t>
            </w:r>
            <w:r>
              <w:t xml:space="preserve"> = overall probability of observing today’s satellite images (regardless of the true</w:t>
            </w:r>
            <w:r>
              <w:rPr>
                <w:rFonts w:hint="default"/>
                <w:lang w:val="en-US"/>
              </w:rPr>
              <w:t xml:space="preserve"> </w:t>
            </w:r>
            <w:r>
              <w:t>weather).</w:t>
            </w:r>
            <w:r>
              <w:rPr>
                <w:rFonts w:hint="default"/>
                <w:lang w:val="en-US"/>
              </w:rPr>
              <w:t xml:space="preserve"> </w:t>
            </w:r>
          </w:p>
          <w:p>
            <w:pPr>
              <w:rPr>
                <w:rFonts w:hint="default"/>
                <w:b/>
                <w:bCs/>
                <w:lang w:val="en-US"/>
              </w:rPr>
            </w:pPr>
            <w:r>
              <w:rPr>
                <w:b/>
                <w:bCs/>
                <w:color w:val="00B050"/>
                <w:lang w:val="en-US" w:eastAsia="zh-CN"/>
              </w:rPr>
              <w:t>Probability of a variable regardless of others</w:t>
            </w:r>
            <w:r>
              <w:rPr>
                <w:lang w:val="en-US" w:eastAsia="zh-CN"/>
              </w:rPr>
              <w:t xml:space="preserve"> (can be computed from joint probabilities).</w:t>
            </w:r>
            <w:r>
              <w:rPr>
                <w:rFonts w:hint="default"/>
                <w:lang w:val="en-US" w:eastAsia="zh-CN"/>
              </w:rPr>
              <w:t xml:space="preserve"> </w:t>
            </w:r>
            <w:r>
              <w:rPr>
                <w:lang w:val="en-US" w:eastAsia="zh-CN"/>
              </w:rPr>
              <w:t>probability of a variable, possibly estimated from data or computed from the model.</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0" w:type="auto"/>
          </w:tcPr>
          <w:p>
            <w:r>
              <w:rPr>
                <w:b/>
                <w:bCs/>
                <w:sz w:val="28"/>
                <w:szCs w:val="28"/>
                <w:u w:val="single"/>
              </w:rPr>
              <w:t xml:space="preserve">Prior </w:t>
            </w:r>
            <w:r>
              <w:t>= your initial guess about tomorrow’s weather (say, 70% sunny, 30% rainy).</w:t>
            </w:r>
          </w:p>
          <w:p>
            <w:r>
              <w:rPr>
                <w:b/>
                <w:bCs/>
                <w:sz w:val="28"/>
                <w:szCs w:val="28"/>
                <w:u w:val="single"/>
              </w:rPr>
              <w:t xml:space="preserve">Likelihood </w:t>
            </w:r>
            <w:r>
              <w:t>= how well today’s satellite images match each possibility.</w:t>
            </w:r>
          </w:p>
          <w:p>
            <w:r>
              <w:rPr>
                <w:b/>
                <w:bCs/>
                <w:sz w:val="28"/>
                <w:szCs w:val="28"/>
                <w:u w:val="single"/>
              </w:rPr>
              <w:t xml:space="preserve">Posterior </w:t>
            </w:r>
            <w:r>
              <w:t>= updated belief after combining prior + likelihood.</w:t>
            </w: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0" w:type="auto"/>
          </w:tcPr>
          <w:p>
            <w:pPr>
              <w:pStyle w:val="78"/>
              <w:keepNext w:val="0"/>
              <w:keepLines w:val="0"/>
              <w:widowControl/>
              <w:suppressLineNumbers w:val="0"/>
              <w:rPr>
                <w:rFonts w:hint="default"/>
                <w:b/>
                <w:bCs/>
                <w:lang w:val="en-US"/>
              </w:rPr>
            </w:pPr>
            <w:r>
              <w:t xml:space="preserve">PDF as a </w:t>
            </w:r>
            <w:r>
              <w:rPr>
                <w:rStyle w:val="85"/>
              </w:rPr>
              <w:t>curve of likelihood</w:t>
            </w:r>
            <w:r>
              <w:t xml:space="preserve"> — the area under the curve between two points gives the probability.</w:t>
            </w:r>
            <w:r>
              <w:rPr>
                <w:rFonts w:hint="default"/>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0" w:type="auto"/>
          </w:tcPr>
          <w:p>
            <w:r>
              <w:t>·</w:t>
            </w:r>
            <w:r>
              <w:rPr>
                <w:rFonts w:hint="eastAsia"/>
              </w:rPr>
              <w:t xml:space="preserve">  </w:t>
            </w:r>
            <w:r>
              <w:rPr>
                <w:b/>
                <w:bCs/>
              </w:rPr>
              <w:t xml:space="preserve">Factors / Potentials </w:t>
            </w:r>
            <w:r>
              <w:t>→ score combinations of variables (like a table).</w:t>
            </w:r>
          </w:p>
          <w:p>
            <w:r>
              <w:t>·</w:t>
            </w:r>
            <w:r>
              <w:rPr>
                <w:rFonts w:hint="eastAsia"/>
              </w:rPr>
              <w:t xml:space="preserve">  </w:t>
            </w:r>
            <w:r>
              <w:rPr>
                <w:b/>
                <w:bCs/>
              </w:rPr>
              <w:t>A factor (or potential function)</w:t>
            </w:r>
            <w:r>
              <w:t xml:space="preserve"> is a table or function that assigns a “score” to each combination of variable values.</w:t>
            </w:r>
          </w:p>
          <w:p>
            <w:r>
              <w:rPr>
                <w:rFonts w:hint="default"/>
              </w:rPr>
              <w:t>·</w:t>
            </w:r>
            <w:r>
              <w:rPr>
                <w:rFonts w:hint="eastAsia"/>
              </w:rPr>
              <w:t xml:space="preserve">   </w:t>
            </w:r>
            <w:r>
              <w:rPr>
                <w:b/>
                <w:bCs/>
              </w:rPr>
              <w:t>Purpose</w:t>
            </w:r>
            <w:r>
              <w:t>: Measures how compatible a combination of variables is. High score → more likely, low score → less likely.</w:t>
            </w:r>
          </w:p>
          <w:p>
            <w:r>
              <w:rPr>
                <w:rFonts w:hint="default"/>
              </w:rPr>
              <w:t>·</w:t>
            </w:r>
            <w:r>
              <w:rPr>
                <w:rFonts w:hint="eastAsia"/>
              </w:rPr>
              <w:t xml:space="preserve">   </w:t>
            </w:r>
            <w:r>
              <w:rPr>
                <w:b/>
                <w:bCs/>
              </w:rPr>
              <w:t xml:space="preserve">Cliques </w:t>
            </w:r>
            <w:r>
              <w:t>→ groups of variables that are fully connected; each clique gets a factor.</w:t>
            </w:r>
          </w:p>
          <w:p>
            <w:r>
              <w:rPr>
                <w:lang w:val="en-US" w:eastAsia="zh-CN"/>
              </w:rPr>
              <w:t>: A clique is a subset of nodes in a graph where every node is connected to every other node in that subset.</w:t>
            </w:r>
          </w:p>
          <w:p>
            <w:r>
              <w:rPr>
                <w:rFonts w:hint="default"/>
                <w:b/>
                <w:bCs/>
                <w:lang w:val="en-US"/>
              </w:rPr>
              <w:t>joint probability distribution (JPD):</w:t>
            </w:r>
            <w:r>
              <w:rPr>
                <w:rFonts w:hint="default"/>
                <w:lang w:val="en-US"/>
              </w:rPr>
              <w:t xml:space="preserve"> is the probability of all variables taking specific values at the same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0" w:type="auto"/>
          </w:tcPr>
          <w:p>
            <w:pPr>
              <w:keepNext w:val="0"/>
              <w:keepLines w:val="0"/>
              <w:widowControl/>
              <w:numPr>
                <w:ilvl w:val="0"/>
                <w:numId w:val="0"/>
              </w:numPr>
              <w:suppressLineNumbers w:val="0"/>
              <w:jc w:val="center"/>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b/>
                <w:bCs/>
                <w:i w:val="0"/>
                <w:iCs w:val="0"/>
                <w:caps w:val="0"/>
                <w:color w:val="auto"/>
                <w:spacing w:val="2"/>
                <w:kern w:val="0"/>
                <w:sz w:val="36"/>
                <w:szCs w:val="36"/>
                <w:u w:val="single"/>
                <w:lang w:val="en-US" w:eastAsia="zh-CN" w:bidi="ar"/>
              </w:rPr>
              <w:t>I-map and Minimal I-map</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We’re talking about Independence Maps (I-maps) in Probabilistic Graphical Models (PGMs) such as Bayesian Networks.</w:t>
            </w:r>
            <w:r>
              <w:rPr>
                <w:rFonts w:hint="default" w:ascii="Roboto" w:hAnsi="Roboto" w:eastAsia="Roboto" w:cs="Roboto"/>
                <w:i w:val="0"/>
                <w:iCs w:val="0"/>
                <w:caps w:val="0"/>
                <w:color w:val="auto"/>
                <w:spacing w:val="2"/>
                <w:kern w:val="0"/>
                <w:sz w:val="24"/>
                <w:szCs w:val="24"/>
                <w:lang w:val="en-US" w:eastAsia="zh-CN" w:bidi="ar"/>
              </w:rPr>
              <w:br w:type="textWrapping"/>
            </w:r>
            <w:r>
              <w:rPr>
                <w:rFonts w:hint="default" w:ascii="Roboto" w:hAnsi="Roboto" w:eastAsia="Roboto" w:cs="Roboto"/>
                <w:i w:val="0"/>
                <w:iCs w:val="0"/>
                <w:caps w:val="0"/>
                <w:color w:val="auto"/>
                <w:spacing w:val="2"/>
                <w:kern w:val="0"/>
                <w:sz w:val="24"/>
                <w:szCs w:val="24"/>
                <w:lang w:val="en-US" w:eastAsia="zh-CN" w:bidi="ar"/>
              </w:rPr>
              <w:t>An I-map is a graph that correctly represents some or all of the independence relationships that exist in the real joint probability distribution.</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pict>
                <v:rect id="_x0000_i1027"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numPr>
                <w:ilvl w:val="0"/>
                <w:numId w:val="0"/>
              </w:numPr>
              <w:suppressLineNumbers w:val="0"/>
              <w:ind w:firstLine="1098" w:firstLineChars="450"/>
              <w:jc w:val="left"/>
              <w:rPr>
                <w:rFonts w:hint="default" w:ascii="Roboto" w:hAnsi="Roboto" w:eastAsia="Roboto" w:cs="Roboto"/>
                <w:i w:val="0"/>
                <w:iCs w:val="0"/>
                <w:caps w:val="0"/>
                <w:color w:val="auto"/>
                <w:spacing w:val="2"/>
                <w:kern w:val="0"/>
                <w:sz w:val="21"/>
                <w:szCs w:val="21"/>
                <w:lang w:val="en-US" w:eastAsia="zh-CN" w:bidi="ar"/>
              </w:rPr>
            </w:pPr>
            <w:r>
              <w:rPr>
                <w:rFonts w:hint="default" w:ascii="Roboto" w:hAnsi="Roboto" w:eastAsia="Roboto" w:cs="Roboto"/>
                <w:i w:val="0"/>
                <w:iCs w:val="0"/>
                <w:caps w:val="0"/>
                <w:color w:val="auto"/>
                <w:spacing w:val="2"/>
                <w:kern w:val="0"/>
                <w:sz w:val="24"/>
                <w:szCs w:val="24"/>
                <w:lang w:val="en-US" w:eastAsia="zh-CN" w:bidi="ar"/>
              </w:rPr>
              <w:t>| You have | → | You propose | → | Check: |</w:t>
            </w:r>
            <w:r>
              <w:rPr>
                <w:rFonts w:hint="default" w:ascii="Roboto" w:hAnsi="Roboto" w:eastAsia="Roboto" w:cs="Roboto"/>
                <w:i w:val="0"/>
                <w:iCs w:val="0"/>
                <w:caps w:val="0"/>
                <w:color w:val="auto"/>
                <w:spacing w:val="2"/>
                <w:kern w:val="0"/>
                <w:sz w:val="24"/>
                <w:szCs w:val="24"/>
                <w:lang w:val="en-US" w:eastAsia="zh-CN" w:bidi="ar"/>
              </w:rPr>
              <w:br w:type="textWrapping"/>
            </w:r>
            <w:r>
              <w:rPr>
                <w:rFonts w:hint="default" w:ascii="Roboto" w:hAnsi="Roboto" w:eastAsia="Roboto" w:cs="Roboto"/>
                <w:i w:val="0"/>
                <w:iCs w:val="0"/>
                <w:caps w:val="0"/>
                <w:color w:val="auto"/>
                <w:spacing w:val="2"/>
                <w:kern w:val="0"/>
                <w:sz w:val="24"/>
                <w:szCs w:val="24"/>
                <w:lang w:val="en-US" w:eastAsia="zh-CN" w:bidi="ar"/>
              </w:rPr>
              <w:t>|-----------|---|-------------|---|</w:t>
            </w:r>
            <w:r>
              <w:rPr>
                <w:rFonts w:hint="default" w:ascii="Roboto" w:hAnsi="Roboto" w:eastAsia="Roboto" w:cs="Roboto"/>
                <w:i w:val="0"/>
                <w:iCs w:val="0"/>
                <w:caps w:val="0"/>
                <w:color w:val="auto"/>
                <w:spacing w:val="2"/>
                <w:kern w:val="0"/>
                <w:sz w:val="24"/>
                <w:szCs w:val="24"/>
                <w:lang w:val="en-US" w:eastAsia="zh-CN" w:bidi="ar"/>
              </w:rPr>
              <w:br w:type="textWrapping"/>
            </w:r>
            <w:r>
              <w:rPr>
                <w:rFonts w:hint="default" w:ascii="Roboto" w:hAnsi="Roboto" w:eastAsia="Roboto" w:cs="Roboto"/>
                <w:i w:val="0"/>
                <w:iCs w:val="0"/>
                <w:caps w:val="0"/>
                <w:color w:val="auto"/>
                <w:spacing w:val="2"/>
                <w:kern w:val="0"/>
                <w:sz w:val="21"/>
                <w:szCs w:val="21"/>
                <w:lang w:val="en-US" w:eastAsia="zh-CN" w:bidi="ar"/>
              </w:rPr>
              <w:t>| Full joint distribution P(X1,...,Xn) | → | A graph G | → | Does G only say true things about independence? |</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Let’s explain each part:</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pict>
                <v:rect id="_x0000_i1028"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1. “You have” → The full joint distribution P(X1,...,Xn)P(X_1, ..., X_n)P(X1​,...,Xn​)</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This is the truth — it contains all possible relationships (dependence and independence) between all variables.</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But it’s usually too complex to work with directly.</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pict>
                <v:rect id="_x0000_i1029"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2. “You propose” → A graph G</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This is your simplified model — a graphical summary that tries to capture which variables are independent or dependent.</w:t>
            </w:r>
            <w:r>
              <w:rPr>
                <w:rFonts w:hint="default" w:ascii="Roboto" w:hAnsi="Roboto" w:eastAsia="Roboto" w:cs="Roboto"/>
                <w:i w:val="0"/>
                <w:iCs w:val="0"/>
                <w:caps w:val="0"/>
                <w:color w:val="auto"/>
                <w:spacing w:val="2"/>
                <w:kern w:val="0"/>
                <w:sz w:val="24"/>
                <w:szCs w:val="24"/>
                <w:lang w:val="en-US" w:eastAsia="zh-CN" w:bidi="ar"/>
              </w:rPr>
              <w:br w:type="textWrapping"/>
            </w:r>
            <w:r>
              <w:rPr>
                <w:rFonts w:hint="default" w:ascii="Roboto" w:hAnsi="Roboto" w:eastAsia="Roboto" w:cs="Roboto"/>
                <w:i w:val="0"/>
                <w:iCs w:val="0"/>
                <w:caps w:val="0"/>
                <w:color w:val="auto"/>
                <w:spacing w:val="2"/>
                <w:kern w:val="0"/>
                <w:sz w:val="24"/>
                <w:szCs w:val="24"/>
                <w:lang w:val="en-US" w:eastAsia="zh-CN" w:bidi="ar"/>
              </w:rPr>
              <w:t>Think of G as a summary or map of the real world relationships.</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pict>
                <v:rect id="_x0000_i1030"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3. “Check” → Does G only say true things about independence?</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Now you verify the summary.</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Look at all the independencies the graph GGG claims (using d-separation or other rules).</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Ask: “Are all these independencies actually true in the real distribution PPP?”</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Intuitive Example</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Suppose the true world says:</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p(a)p(B/A)p(c/b)</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 xml:space="preserve">A→B→C   </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 xml:space="preserve">From this, we know   A and  C are not independent (since  A affects </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𝐵</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B which affects C).</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If you make a graph that says: A  C   (no edge between them, meaning “independent”),</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 xml:space="preserve">then your graph lies — it says </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𝐴𝐶</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r>
              <w:rPr>
                <w:rFonts w:hint="default" w:ascii="Roboto" w:hAnsi="Roboto" w:eastAsia="Roboto" w:cs="Roboto"/>
                <w:i w:val="0"/>
                <w:iCs w:val="0"/>
                <w:caps w:val="0"/>
                <w:color w:val="auto"/>
                <w:spacing w:val="2"/>
                <w:kern w:val="0"/>
                <w:sz w:val="24"/>
                <w:szCs w:val="24"/>
                <w:lang w:val="en-US" w:eastAsia="zh-CN" w:bidi="ar"/>
              </w:rPr>
              <w:t>A⊥C, but that’s false.  So, that graph is not an I-map.</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p>
          <w:p>
            <w:pPr>
              <w:keepNext w:val="0"/>
              <w:keepLines w:val="0"/>
              <w:widowControl/>
              <w:numPr>
                <w:ilvl w:val="0"/>
                <w:numId w:val="0"/>
              </w:numPr>
              <w:suppressLineNumbers w:val="0"/>
              <w:jc w:val="left"/>
            </w:pPr>
            <w:r>
              <w:drawing>
                <wp:inline distT="0" distB="0" distL="114300" distR="114300">
                  <wp:extent cx="5266690" cy="770890"/>
                  <wp:effectExtent l="0" t="0" r="10160" b="1016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13"/>
                          <a:stretch>
                            <a:fillRect/>
                          </a:stretch>
                        </pic:blipFill>
                        <pic:spPr>
                          <a:xfrm>
                            <a:off x="0" y="0"/>
                            <a:ext cx="5266690" cy="770890"/>
                          </a:xfrm>
                          <a:prstGeom prst="rect">
                            <a:avLst/>
                          </a:prstGeom>
                          <a:noFill/>
                          <a:ln>
                            <a:noFill/>
                          </a:ln>
                        </pic:spPr>
                      </pic:pic>
                    </a:graphicData>
                  </a:graphic>
                </wp:inline>
              </w:drawing>
            </w:r>
          </w:p>
          <w:p>
            <w:pPr>
              <w:keepNext w:val="0"/>
              <w:keepLines w:val="0"/>
              <w:widowControl/>
              <w:numPr>
                <w:ilvl w:val="0"/>
                <w:numId w:val="0"/>
              </w:numPr>
              <w:suppressLineNumbers w:val="0"/>
              <w:jc w:val="left"/>
              <w:rPr>
                <w:rFonts w:hint="default"/>
              </w:rPr>
            </w:pPr>
          </w:p>
          <w:p>
            <w:pPr>
              <w:keepNext w:val="0"/>
              <w:keepLines w:val="0"/>
              <w:widowControl/>
              <w:suppressLineNumbers w:val="0"/>
              <w:jc w:val="left"/>
              <w:rPr>
                <w:rStyle w:val="41"/>
              </w:rPr>
            </w:pPr>
            <w:r>
              <w:rPr>
                <w:rFonts w:ascii="Symbol" w:hAnsi="Symbol" w:eastAsia="Symbol" w:cs="Symbol"/>
                <w:sz w:val="24"/>
              </w:rPr>
              <w:t>·</w:t>
            </w:r>
            <w:r>
              <w:rPr>
                <w:rFonts w:hint="eastAsia" w:ascii="SimSun" w:hAnsi="SimSun" w:eastAsia="SimSun" w:cs="SimSun"/>
                <w:sz w:val="24"/>
              </w:rPr>
              <w:t xml:space="preserve">  </w:t>
            </w:r>
            <w:r>
              <w:rPr>
                <w:rStyle w:val="85"/>
              </w:rPr>
              <w:t>Example 1:</w:t>
            </w:r>
            <w:r>
              <w:t xml:space="preserve"> </w:t>
            </w:r>
            <w:r>
              <w:rPr>
                <w:rStyle w:val="41"/>
              </w:rPr>
              <w:t>A → B → C</w:t>
            </w:r>
            <w:r>
              <w:t xml:space="preserve"> and </w:t>
            </w:r>
            <w:r>
              <w:rPr>
                <w:rStyle w:val="41"/>
              </w:rPr>
              <w:t>A → C</w:t>
            </w:r>
          </w:p>
          <w:p>
            <w:pPr>
              <w:keepNext w:val="0"/>
              <w:keepLines w:val="0"/>
              <w:widowControl/>
              <w:suppressLineNumbers w:val="0"/>
              <w:jc w:val="left"/>
              <w:rPr>
                <w:rFonts w:ascii="SimSun" w:hAnsi="SimSun" w:eastAsia="SimSun" w:cs="SimSun"/>
                <w:color w:val="auto"/>
                <w:kern w:val="0"/>
                <w:sz w:val="24"/>
                <w:szCs w:val="24"/>
                <w:lang w:val="en-US" w:eastAsia="zh-CN" w:bidi="ar"/>
              </w:rPr>
            </w:pPr>
            <w:r>
              <w:br w:type="textWrapping"/>
            </w:r>
            <w:r>
              <w:t xml:space="preserve">This is an </w:t>
            </w:r>
            <w:r>
              <w:rPr>
                <w:rStyle w:val="85"/>
              </w:rPr>
              <w:t>I-map</w:t>
            </w:r>
            <w:r>
              <w:t xml:space="preserve">, but </w:t>
            </w:r>
            <w:r>
              <w:rPr>
                <w:rStyle w:val="85"/>
              </w:rPr>
              <w:t>not a minimal I-map</w:t>
            </w:r>
            <w:r>
              <w:t>, because if we remove one of the edges, it would still correctly represent the independencies.</w:t>
            </w:r>
            <w:r>
              <w:rPr>
                <w:rFonts w:hint="default"/>
                <w:lang w:val="en-US"/>
              </w:rPr>
              <w:t xml:space="preserve"> (</w:t>
            </w:r>
            <w:r>
              <w:rPr>
                <w:rFonts w:ascii="SimSun" w:hAnsi="SimSun" w:eastAsia="SimSun" w:cs="SimSun"/>
                <w:color w:val="auto"/>
                <w:kern w:val="0"/>
                <w:sz w:val="24"/>
                <w:szCs w:val="24"/>
                <w:lang w:val="en-US" w:eastAsia="zh-CN" w:bidi="ar"/>
              </w:rPr>
              <w:t>the edge</w:t>
            </w:r>
            <w:r>
              <w:rPr>
                <w:rFonts w:hint="default" w:ascii="SimSun" w:hAnsi="SimSun" w:eastAsia="SimSun" w:cs="SimSun"/>
                <w:color w:val="auto"/>
                <w:kern w:val="0"/>
                <w:sz w:val="24"/>
                <w:szCs w:val="24"/>
                <w:lang w:val="en-US" w:eastAsia="zh-CN" w:bidi="ar"/>
              </w:rPr>
              <w:t xml:space="preserve"> </w:t>
            </w:r>
            <w:r>
              <w:rPr>
                <w:rFonts w:ascii="SimSun" w:hAnsi="SimSun" w:eastAsia="SimSun" w:cs="SimSun"/>
                <w:color w:val="auto"/>
                <w:kern w:val="0"/>
                <w:sz w:val="24"/>
                <w:szCs w:val="24"/>
                <w:lang w:val="en-US" w:eastAsia="zh-CN" w:bidi="ar"/>
              </w:rPr>
              <w:t xml:space="preserve">A→C is </w:t>
            </w:r>
            <w:r>
              <w:rPr>
                <w:rStyle w:val="85"/>
                <w:rFonts w:ascii="SimSun" w:hAnsi="SimSun" w:eastAsia="SimSun" w:cs="SimSun"/>
                <w:color w:val="auto"/>
                <w:kern w:val="0"/>
                <w:sz w:val="24"/>
                <w:szCs w:val="24"/>
                <w:lang w:val="en-US" w:eastAsia="zh-CN" w:bidi="ar"/>
              </w:rPr>
              <w:t>extra</w:t>
            </w:r>
            <w:r>
              <w:rPr>
                <w:rFonts w:ascii="SimSun" w:hAnsi="SimSun" w:eastAsia="SimSun" w:cs="SimSun"/>
                <w:color w:val="auto"/>
                <w:kern w:val="0"/>
                <w:sz w:val="24"/>
                <w:szCs w:val="24"/>
                <w:lang w:val="en-US" w:eastAsia="zh-CN" w:bidi="ar"/>
              </w:rPr>
              <w:t xml:space="preserve"> (redundant).</w:t>
            </w:r>
          </w:p>
          <w:p>
            <w:pPr>
              <w:pStyle w:val="7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5"/>
              </w:rPr>
              <w:t>Example 2:</w:t>
            </w:r>
            <w:r>
              <w:t xml:space="preserve"> </w:t>
            </w:r>
            <w:r>
              <w:rPr>
                <w:rStyle w:val="41"/>
              </w:rPr>
              <w:t>A → B → C</w:t>
            </w:r>
            <w:r>
              <w:br w:type="textWrapping"/>
            </w:r>
            <w:r>
              <w:t xml:space="preserve">This is both an </w:t>
            </w:r>
            <w:r>
              <w:rPr>
                <w:rStyle w:val="85"/>
              </w:rPr>
              <w:t>I-map</w:t>
            </w:r>
            <w:r>
              <w:t xml:space="preserve"> and a </w:t>
            </w:r>
            <w:r>
              <w:rPr>
                <w:rStyle w:val="85"/>
              </w:rPr>
              <w:t>minimal I-map</w:t>
            </w:r>
            <w:r>
              <w:t xml:space="preserve">, because if we remove any edge, it would start giving </w:t>
            </w:r>
            <w:r>
              <w:rPr>
                <w:rStyle w:val="85"/>
              </w:rPr>
              <w:t>wrong information about independence</w:t>
            </w:r>
            <w:r>
              <w:t xml:space="preserve">. For example, if we remove </w:t>
            </w:r>
            <w:r>
              <w:rPr>
                <w:rStyle w:val="41"/>
              </w:rPr>
              <w:t>A → B</w:t>
            </w:r>
            <w:r>
              <w:t xml:space="preserve"> and just have </w:t>
            </w:r>
            <w:r>
              <w:rPr>
                <w:rStyle w:val="41"/>
              </w:rPr>
              <w:t>B → C</w:t>
            </w:r>
            <w:r>
              <w:t xml:space="preserve">, it would incorrectly suggest that </w:t>
            </w:r>
            <w:r>
              <w:rPr>
                <w:rStyle w:val="41"/>
              </w:rPr>
              <w:t>A</w:t>
            </w:r>
            <w:r>
              <w:t xml:space="preserve"> is independent of </w:t>
            </w:r>
            <w:r>
              <w:rPr>
                <w:rStyle w:val="41"/>
              </w:rPr>
              <w:t>C</w:t>
            </w:r>
            <w:r>
              <w:t>, which is false.</w:t>
            </w:r>
          </w:p>
          <w:p>
            <w:pPr>
              <w:keepNext w:val="0"/>
              <w:keepLines w:val="0"/>
              <w:widowControl/>
              <w:numPr>
                <w:ilvl w:val="0"/>
                <w:numId w:val="0"/>
              </w:numPr>
              <w:suppressLineNumbers w:val="0"/>
              <w:jc w:val="left"/>
            </w:pPr>
          </w:p>
          <w:p>
            <w:pPr>
              <w:keepNext w:val="0"/>
              <w:keepLines w:val="0"/>
              <w:widowControl/>
              <w:numPr>
                <w:ilvl w:val="0"/>
                <w:numId w:val="0"/>
              </w:numPr>
              <w:suppressLineNumbers w:val="0"/>
              <w:jc w:val="left"/>
              <w:rPr>
                <w:rFonts w:hint="default"/>
                <w:lang w:val="en-US" w:eastAsia="zh-CN"/>
              </w:rPr>
            </w:pPr>
          </w:p>
          <w:p>
            <w:pPr>
              <w:keepNext w:val="0"/>
              <w:keepLines w:val="0"/>
              <w:widowControl/>
              <w:numPr>
                <w:ilvl w:val="0"/>
                <w:numId w:val="22"/>
              </w:numPr>
              <w:suppressLineNumbers w:val="0"/>
              <w:jc w:val="left"/>
              <w:rPr>
                <w:rFonts w:ascii="SimSun" w:hAnsi="SimSun" w:eastAsia="SimSun" w:cs="SimSun"/>
                <w:color w:val="auto"/>
                <w:kern w:val="0"/>
                <w:sz w:val="24"/>
                <w:szCs w:val="24"/>
                <w:highlight w:val="yellow"/>
                <w:lang w:val="en-US" w:eastAsia="zh-CN" w:bidi="ar"/>
              </w:rPr>
            </w:pPr>
            <w:r>
              <w:rPr>
                <w:rStyle w:val="85"/>
                <w:rFonts w:ascii="SimSun" w:hAnsi="SimSun" w:eastAsia="SimSun" w:cs="SimSun"/>
                <w:color w:val="auto"/>
                <w:kern w:val="0"/>
                <w:sz w:val="24"/>
                <w:szCs w:val="24"/>
                <w:highlight w:val="yellow"/>
                <w:lang w:val="en-US" w:eastAsia="zh-CN" w:bidi="ar"/>
              </w:rPr>
              <w:t>map</w:t>
            </w:r>
            <w:r>
              <w:rPr>
                <w:rFonts w:ascii="SimSun" w:hAnsi="SimSun" w:eastAsia="SimSun" w:cs="SimSun"/>
                <w:color w:val="auto"/>
                <w:kern w:val="0"/>
                <w:sz w:val="24"/>
                <w:szCs w:val="24"/>
                <w:highlight w:val="yellow"/>
                <w:lang w:val="en-US" w:eastAsia="zh-CN" w:bidi="ar"/>
              </w:rPr>
              <w:t xml:space="preserve"> (Probability map) is often considered synonymous with a </w:t>
            </w:r>
            <w:r>
              <w:rPr>
                <w:rStyle w:val="85"/>
                <w:rFonts w:ascii="SimSun" w:hAnsi="SimSun" w:eastAsia="SimSun" w:cs="SimSun"/>
                <w:color w:val="auto"/>
                <w:kern w:val="0"/>
                <w:sz w:val="24"/>
                <w:szCs w:val="24"/>
                <w:highlight w:val="yellow"/>
                <w:lang w:val="en-US" w:eastAsia="zh-CN" w:bidi="ar"/>
              </w:rPr>
              <w:t>minimal I-map</w:t>
            </w:r>
            <w:r>
              <w:rPr>
                <w:rFonts w:ascii="SimSun" w:hAnsi="SimSun" w:eastAsia="SimSun" w:cs="SimSun"/>
                <w:color w:val="auto"/>
                <w:kern w:val="0"/>
                <w:sz w:val="24"/>
                <w:szCs w:val="24"/>
                <w:highlight w:val="yellow"/>
                <w:lang w:val="en-US" w:eastAsia="zh-CN" w:bidi="ar"/>
              </w:rPr>
              <w:t xml:space="preserve"> (Independence map) in the context of graphical models.</w:t>
            </w:r>
          </w:p>
          <w:p>
            <w:pPr>
              <w:keepNext w:val="0"/>
              <w:keepLines w:val="0"/>
              <w:widowControl/>
              <w:numPr>
                <w:ilvl w:val="0"/>
                <w:numId w:val="0"/>
              </w:numPr>
              <w:suppressLineNumbers w:val="0"/>
              <w:jc w:val="left"/>
              <w:rPr>
                <w:rFonts w:hint="default" w:ascii="Roboto" w:hAnsi="Roboto" w:eastAsia="Roboto" w:cs="Roboto"/>
                <w:i w:val="0"/>
                <w:iCs w:val="0"/>
                <w:caps w:val="0"/>
                <w:color w:val="auto"/>
                <w:spacing w:val="2"/>
                <w:kern w:val="0"/>
                <w:sz w:val="24"/>
                <w:szCs w:val="24"/>
                <w:lang w:val="en-US" w:eastAsia="zh-CN" w:bidi="ar"/>
              </w:rPr>
            </w:pPr>
          </w:p>
          <w:p>
            <w:pPr>
              <w:rPr>
                <w:rFonts w:hint="default"/>
                <w:b/>
                <w:bCs/>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0" w:type="auto"/>
          </w:tcPr>
          <w:p>
            <w:pPr>
              <w:pStyle w:val="78"/>
              <w:keepNext w:val="0"/>
              <w:keepLines w:val="0"/>
              <w:widowControl/>
              <w:suppressLineNumbers w:val="0"/>
              <w:jc w:val="center"/>
            </w:pPr>
            <w:r>
              <w:rPr>
                <w:sz w:val="21"/>
              </w:rPr>
              <mc:AlternateContent>
                <mc:Choice Requires="wpg">
                  <w:drawing>
                    <wp:anchor distT="0" distB="0" distL="114300" distR="114300" simplePos="0" relativeHeight="251660288" behindDoc="0" locked="0" layoutInCell="1" allowOverlap="1">
                      <wp:simplePos x="0" y="0"/>
                      <wp:positionH relativeFrom="column">
                        <wp:posOffset>179705</wp:posOffset>
                      </wp:positionH>
                      <wp:positionV relativeFrom="paragraph">
                        <wp:posOffset>176530</wp:posOffset>
                      </wp:positionV>
                      <wp:extent cx="2082165" cy="2021840"/>
                      <wp:effectExtent l="0" t="0" r="0" b="0"/>
                      <wp:wrapSquare wrapText="bothSides"/>
                      <wp:docPr id="26" name="Group 26"/>
                      <wp:cNvGraphicFramePr/>
                      <a:graphic xmlns:a="http://schemas.openxmlformats.org/drawingml/2006/main">
                        <a:graphicData uri="http://schemas.microsoft.com/office/word/2010/wordprocessingGroup">
                          <wpg:wgp>
                            <wpg:cNvGrpSpPr/>
                            <wpg:grpSpPr>
                              <a:xfrm>
                                <a:off x="0" y="0"/>
                                <a:ext cx="2082165" cy="2021840"/>
                                <a:chOff x="6161" y="242188"/>
                                <a:chExt cx="3279" cy="3184"/>
                              </a:xfrm>
                            </wpg:grpSpPr>
                            <wpg:grpSp>
                              <wpg:cNvPr id="28" name="Group 55"/>
                              <wpg:cNvGrpSpPr/>
                              <wpg:grpSpPr>
                                <a:xfrm>
                                  <a:off x="6161" y="242188"/>
                                  <a:ext cx="3030" cy="3184"/>
                                  <a:chOff x="6533" y="214847"/>
                                  <a:chExt cx="4720" cy="4825"/>
                                </a:xfrm>
                              </wpg:grpSpPr>
                              <wpg:grpSp>
                                <wpg:cNvPr id="29" name="Group 68"/>
                                <wpg:cNvGrpSpPr/>
                                <wpg:grpSpPr>
                                  <a:xfrm rot="0">
                                    <a:off x="6533" y="214847"/>
                                    <a:ext cx="4720" cy="4174"/>
                                    <a:chOff x="8455" y="111678"/>
                                    <a:chExt cx="7055" cy="6219"/>
                                  </a:xfrm>
                                </wpg:grpSpPr>
                                <wps:wsp>
                                  <wps:cNvPr id="45" name="Oval 30"/>
                                  <wps:cNvSpPr/>
                                  <wps:spPr>
                                    <a:xfrm>
                                      <a:off x="10759" y="111678"/>
                                      <a:ext cx="1159" cy="1201"/>
                                    </a:xfrm>
                                    <a:prstGeom prst="ellipse">
                                      <a:avLst/>
                                    </a:prstGeom>
                                    <a:solidFill>
                                      <a:srgbClr val="5B9BD5"/>
                                    </a:solidFill>
                                    <a:ln w="12700" cap="flat" cmpd="sng">
                                      <a:solidFill>
                                        <a:srgbClr val="42719B"/>
                                      </a:solidFill>
                                      <a:prstDash val="solid"/>
                                      <a:miter/>
                                    </a:ln>
                                  </wps:spPr>
                                  <wps:txb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A</w:t>
                                        </w:r>
                                      </w:p>
                                    </w:txbxContent>
                                  </wps:txbx>
                                  <wps:bodyPr vert="horz" wrap="square" lIns="91440" tIns="45720" rIns="91440" bIns="45720" anchor="ctr">
                                    <a:noAutofit/>
                                  </wps:bodyPr>
                                </wps:wsp>
                                <wps:wsp>
                                  <wps:cNvPr id="46" name="Oval 31"/>
                                  <wps:cNvSpPr/>
                                  <wps:spPr>
                                    <a:xfrm>
                                      <a:off x="8455" y="114119"/>
                                      <a:ext cx="1159" cy="1201"/>
                                    </a:xfrm>
                                    <a:prstGeom prst="ellipse">
                                      <a:avLst/>
                                    </a:prstGeom>
                                    <a:solidFill>
                                      <a:srgbClr val="5B9BD5"/>
                                    </a:solidFill>
                                    <a:ln w="12700" cap="flat" cmpd="sng">
                                      <a:solidFill>
                                        <a:srgbClr val="42719B"/>
                                      </a:solidFill>
                                      <a:prstDash val="solid"/>
                                      <a:miter/>
                                    </a:ln>
                                  </wps:spPr>
                                  <wps:txb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B</w:t>
                                        </w:r>
                                      </w:p>
                                    </w:txbxContent>
                                  </wps:txbx>
                                  <wps:bodyPr vert="horz" wrap="square" lIns="91440" tIns="45720" rIns="91440" bIns="45720" anchor="ctr">
                                    <a:noAutofit/>
                                  </wps:bodyPr>
                                </wps:wsp>
                                <wps:wsp>
                                  <wps:cNvPr id="47" name="Oval 32"/>
                                  <wps:cNvSpPr/>
                                  <wps:spPr>
                                    <a:xfrm>
                                      <a:off x="8483" y="116696"/>
                                      <a:ext cx="1159" cy="1201"/>
                                    </a:xfrm>
                                    <a:prstGeom prst="ellipse">
                                      <a:avLst/>
                                    </a:prstGeom>
                                    <a:solidFill>
                                      <a:srgbClr val="5B9BD5"/>
                                    </a:solidFill>
                                    <a:ln w="12700" cap="flat" cmpd="sng">
                                      <a:solidFill>
                                        <a:srgbClr val="42719B"/>
                                      </a:solidFill>
                                      <a:prstDash val="solid"/>
                                      <a:miter/>
                                    </a:ln>
                                  </wps:spPr>
                                  <wps:txb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C</w:t>
                                        </w:r>
                                      </w:p>
                                    </w:txbxContent>
                                  </wps:txbx>
                                  <wps:bodyPr vert="horz" wrap="square" lIns="91440" tIns="45720" rIns="91440" bIns="45720" anchor="ctr">
                                    <a:noAutofit/>
                                  </wps:bodyPr>
                                </wps:wsp>
                                <wps:wsp>
                                  <wps:cNvPr id="48" name="Straight Arrow Connector 33"/>
                                  <wps:cNvCnPr>
                                    <a:stCxn id="71" idx="4"/>
                                    <a:endCxn id="53" idx="7"/>
                                  </wps:cNvCnPr>
                                  <wps:spPr>
                                    <a:xfrm flipH="1">
                                      <a:off x="13265" y="116198"/>
                                      <a:ext cx="2245" cy="1644"/>
                                    </a:xfrm>
                                    <a:prstGeom prst="straightConnector1">
                                      <a:avLst/>
                                    </a:prstGeom>
                                    <a:ln w="41275" cap="flat" cmpd="sng">
                                      <a:solidFill>
                                        <a:srgbClr val="5B9BD5"/>
                                      </a:solidFill>
                                      <a:prstDash val="solid"/>
                                      <a:miter/>
                                      <a:tailEnd type="arrow" w="med" len="med"/>
                                    </a:ln>
                                  </wps:spPr>
                                  <wps:bodyPr/>
                                </wps:wsp>
                                <wps:wsp>
                                  <wps:cNvPr id="49" name="Straight Arrow Connector 34"/>
                                  <wps:cNvCnPr/>
                                  <wps:spPr>
                                    <a:xfrm flipH="1">
                                      <a:off x="9444" y="112703"/>
                                      <a:ext cx="1485" cy="1592"/>
                                    </a:xfrm>
                                    <a:prstGeom prst="straightConnector1">
                                      <a:avLst/>
                                    </a:prstGeom>
                                    <a:ln w="41275" cap="flat" cmpd="sng">
                                      <a:solidFill>
                                        <a:srgbClr val="5B9BD5"/>
                                      </a:solidFill>
                                      <a:prstDash val="solid"/>
                                      <a:miter/>
                                      <a:tailEnd type="arrow" w="med" len="med"/>
                                    </a:ln>
                                  </wps:spPr>
                                  <wps:bodyPr/>
                                </wps:wsp>
                                <wps:wsp>
                                  <wps:cNvPr id="50" name="Straight Arrow Connector 35"/>
                                  <wps:cNvCnPr/>
                                  <wps:spPr>
                                    <a:xfrm flipH="1">
                                      <a:off x="9063" y="115303"/>
                                      <a:ext cx="20" cy="1393"/>
                                    </a:xfrm>
                                    <a:prstGeom prst="straightConnector1">
                                      <a:avLst/>
                                    </a:prstGeom>
                                    <a:ln w="41275" cap="flat" cmpd="sng">
                                      <a:solidFill>
                                        <a:srgbClr val="5B9BD5"/>
                                      </a:solidFill>
                                      <a:prstDash val="solid"/>
                                      <a:miter/>
                                      <a:tailEnd type="arrow" w="med" len="med"/>
                                    </a:ln>
                                  </wps:spPr>
                                  <wps:bodyPr/>
                                </wps:wsp>
                              </wpg:grpSp>
                              <wps:wsp>
                                <wps:cNvPr id="51" name="Oval 36"/>
                                <wps:cNvSpPr/>
                                <wps:spPr>
                                  <a:xfrm>
                                    <a:off x="10233" y="215443"/>
                                    <a:ext cx="774" cy="806"/>
                                  </a:xfrm>
                                  <a:prstGeom prst="ellipse">
                                    <a:avLst/>
                                  </a:prstGeom>
                                  <a:solidFill>
                                    <a:srgbClr val="5B9BD5"/>
                                  </a:solidFill>
                                  <a:ln w="12700" cap="flat" cmpd="sng">
                                    <a:solidFill>
                                      <a:srgbClr val="42719B"/>
                                    </a:solidFill>
                                    <a:prstDash val="solid"/>
                                    <a:miter/>
                                  </a:ln>
                                </wps:spPr>
                                <wps:txb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F</w:t>
                                      </w:r>
                                    </w:p>
                                  </w:txbxContent>
                                </wps:txbx>
                                <wps:bodyPr vert="horz" wrap="square" lIns="91440" tIns="45720" rIns="91440" bIns="45720" anchor="ctr">
                                  <a:noAutofit/>
                                </wps:bodyPr>
                              </wps:wsp>
                              <wps:wsp>
                                <wps:cNvPr id="53" name="Oval 38"/>
                                <wps:cNvSpPr/>
                                <wps:spPr>
                                  <a:xfrm>
                                    <a:off x="9089" y="218866"/>
                                    <a:ext cx="775" cy="806"/>
                                  </a:xfrm>
                                  <a:prstGeom prst="ellipse">
                                    <a:avLst/>
                                  </a:prstGeom>
                                  <a:solidFill>
                                    <a:srgbClr val="5B9BD5"/>
                                  </a:solidFill>
                                  <a:ln w="12700" cap="flat" cmpd="sng">
                                    <a:solidFill>
                                      <a:srgbClr val="42719B"/>
                                    </a:solidFill>
                                    <a:prstDash val="solid"/>
                                    <a:miter/>
                                  </a:ln>
                                </wps:spPr>
                                <wps:txb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D</w:t>
                                      </w:r>
                                    </w:p>
                                  </w:txbxContent>
                                </wps:txbx>
                                <wps:bodyPr vert="horz" wrap="square" lIns="91440" tIns="45720" rIns="91440" bIns="45720" anchor="ctr">
                                  <a:noAutofit/>
                                </wps:bodyPr>
                              </wps:wsp>
                              <wps:wsp>
                                <wps:cNvPr id="54" name="Straight Arrow Connector 40"/>
                                <wps:cNvCnPr>
                                  <a:stCxn id="38" idx="2"/>
                                  <a:endCxn id="32" idx="5"/>
                                </wps:cNvCnPr>
                                <wps:spPr>
                                  <a:xfrm flipH="1" flipV="1">
                                    <a:off x="7214" y="218903"/>
                                    <a:ext cx="1875" cy="366"/>
                                  </a:xfrm>
                                  <a:prstGeom prst="straightConnector1">
                                    <a:avLst/>
                                  </a:prstGeom>
                                  <a:ln w="41275" cap="flat" cmpd="sng">
                                    <a:solidFill>
                                      <a:srgbClr val="5B9BD5"/>
                                    </a:solidFill>
                                    <a:prstDash val="solid"/>
                                    <a:miter/>
                                    <a:tailEnd type="arrow" w="med" len="med"/>
                                  </a:ln>
                                </wps:spPr>
                                <wps:bodyPr/>
                              </wps:wsp>
                            </wpg:grpSp>
                            <wps:wsp>
                              <wps:cNvPr id="70" name="Straight Arrow Connector 33"/>
                              <wps:cNvCnPr>
                                <a:stCxn id="51" idx="5"/>
                                <a:endCxn id="71" idx="0"/>
                              </wps:cNvCnPr>
                              <wps:spPr>
                                <a:xfrm>
                                  <a:off x="8960" y="243035"/>
                                  <a:ext cx="231" cy="623"/>
                                </a:xfrm>
                                <a:prstGeom prst="straightConnector1">
                                  <a:avLst/>
                                </a:prstGeom>
                                <a:ln w="41275" cap="flat" cmpd="sng">
                                  <a:solidFill>
                                    <a:srgbClr val="5B9BD5"/>
                                  </a:solidFill>
                                  <a:prstDash val="solid"/>
                                  <a:miter/>
                                  <a:tailEnd type="arrow" w="med" len="med"/>
                                </a:ln>
                              </wps:spPr>
                              <wps:bodyPr/>
                            </wps:wsp>
                            <wps:wsp>
                              <wps:cNvPr id="71" name="Oval 31"/>
                              <wps:cNvSpPr/>
                              <wps:spPr>
                                <a:xfrm>
                                  <a:off x="8942" y="243658"/>
                                  <a:ext cx="498" cy="532"/>
                                </a:xfrm>
                                <a:prstGeom prst="ellipse">
                                  <a:avLst/>
                                </a:prstGeom>
                                <a:solidFill>
                                  <a:srgbClr val="5B9BD5"/>
                                </a:solidFill>
                                <a:ln w="12700" cap="flat" cmpd="sng">
                                  <a:solidFill>
                                    <a:srgbClr val="42719B"/>
                                  </a:solidFill>
                                  <a:prstDash val="solid"/>
                                  <a:miter/>
                                </a:ln>
                              </wps:spPr>
                              <wps:txb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E</w:t>
                                    </w:r>
                                  </w:p>
                                </w:txbxContent>
                              </wps:txbx>
                              <wps:bodyPr vert="horz" wrap="square" lIns="91440" tIns="45720" rIns="91440" bIns="45720" anchor="ctr">
                                <a:noAutofit/>
                              </wps:bodyPr>
                            </wps:wsp>
                            <wps:wsp>
                              <wps:cNvPr id="72" name="Straight Arrow Connector 33"/>
                              <wps:cNvCnPr>
                                <a:stCxn id="45" idx="6"/>
                              </wps:cNvCnPr>
                              <wps:spPr>
                                <a:xfrm>
                                  <a:off x="7649" y="242454"/>
                                  <a:ext cx="891" cy="271"/>
                                </a:xfrm>
                                <a:prstGeom prst="straightConnector1">
                                  <a:avLst/>
                                </a:prstGeom>
                                <a:ln w="41275" cap="flat" cmpd="sng">
                                  <a:solidFill>
                                    <a:srgbClr val="5B9BD5"/>
                                  </a:solidFill>
                                  <a:prstDash val="solid"/>
                                  <a:miter/>
                                  <a:tailEnd type="arrow" w="med" len="med"/>
                                </a:ln>
                              </wps:spPr>
                              <wps:bodyPr/>
                            </wps:wsp>
                            <wps:wsp>
                              <wps:cNvPr id="73" name="Straight Arrow Connector 33"/>
                              <wps:cNvCnPr>
                                <a:stCxn id="51" idx="3"/>
                                <a:endCxn id="53" idx="1"/>
                              </wps:cNvCnPr>
                              <wps:spPr>
                                <a:xfrm flipH="1">
                                  <a:off x="7875" y="243035"/>
                                  <a:ext cx="734" cy="1883"/>
                                </a:xfrm>
                                <a:prstGeom prst="straightConnector1">
                                  <a:avLst/>
                                </a:prstGeom>
                                <a:ln w="41275" cap="flat" cmpd="sng">
                                  <a:solidFill>
                                    <a:srgbClr val="5B9BD5"/>
                                  </a:solidFill>
                                  <a:prstDash val="solid"/>
                                  <a:miter/>
                                  <a:tailEnd type="arrow" w="med" len="med"/>
                                </a:ln>
                              </wps:spPr>
                              <wps:bodyPr/>
                            </wps:wsp>
                          </wpg:wgp>
                        </a:graphicData>
                      </a:graphic>
                    </wp:anchor>
                  </w:drawing>
                </mc:Choice>
                <mc:Fallback>
                  <w:pict>
                    <v:group id="_x0000_s1026" o:spid="_x0000_s1026" o:spt="203" style="position:absolute;left:0pt;margin-left:14.15pt;margin-top:13.9pt;height:159.2pt;width:163.95pt;mso-wrap-distance-bottom:0pt;mso-wrap-distance-left:9pt;mso-wrap-distance-right:9pt;mso-wrap-distance-top:0pt;z-index:251660288;mso-width-relative:page;mso-height-relative:page;" coordorigin="6161,242188" coordsize="3279,3184" o:gfxdata="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">
                      <o:lock v:ext="edit" aspectratio="f"/>
                      <v:group id="Group 55" o:spid="_x0000_s1026" o:spt="203" style="position:absolute;left:6161;top:242188;height:3184;width:3030;" coordorigin="6533,214847" coordsize="4720,4825" o:gfxdata="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">
                        <o:lock v:ext="edit" aspectratio="f"/>
                        <v:group id="Group 68" o:spid="_x0000_s1026" o:spt="203" style="position:absolute;left:6533;top:214847;height:4174;width:4720;" coordorigin="8455,111678" coordsize="7055,6219" o:gfxdata="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">
                          <o:lock v:ext="edit" aspectratio="f"/>
                          <v:shape id="Oval 30" o:spid="_x0000_s1026" o:spt="3" type="#_x0000_t3" style="position:absolute;left:10759;top:111678;height:1201;width:1159;v-text-anchor:middle;" fillcolor="#5B9BD5" filled="t" stroked="t" coordsize="21600,21600" o:gfxdata="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O75WK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weight="1pt" color="#42719B" joinstyle="miter"/>
                            <v:imagedata o:title=""/>
                            <o:lock v:ext="edit" aspectratio="f"/>
                            <v:textbo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A</w:t>
                                  </w:r>
                                </w:p>
                              </w:txbxContent>
                            </v:textbox>
                          </v:shape>
                          <v:shape id="Oval 31" o:spid="_x0000_s1026" o:spt="3" type="#_x0000_t3" style="position:absolute;left:8455;top:114119;height:1201;width:1159;v-text-anchor:middle;" fillcolor="#5B9BD5" filled="t" stroked="t" coordsize="21600,21600" o:gfxdata="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NpexW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weight="1pt" color="#42719B" joinstyle="miter"/>
                            <v:imagedata o:title=""/>
                            <o:lock v:ext="edit" aspectratio="f"/>
                            <v:textbo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B</w:t>
                                  </w:r>
                                </w:p>
                              </w:txbxContent>
                            </v:textbox>
                          </v:shape>
                          <v:shape id="Oval 32" o:spid="_x0000_s1026" o:spt="3" type="#_x0000_t3" style="position:absolute;left:8483;top:116696;height:1201;width:1159;v-text-anchor:middle;" fillcolor="#5B9BD5" filled="t" stroked="t" coordsize="21600,21600" o:gfxdata="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wl3o6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weight="1pt" color="#42719B" joinstyle="miter"/>
                            <v:imagedata o:title=""/>
                            <o:lock v:ext="edit" aspectratio="f"/>
                            <v:textbo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C</w:t>
                                  </w:r>
                                </w:p>
                              </w:txbxContent>
                            </v:textbox>
                          </v:shape>
                          <v:shape id="Straight Arrow Connector 33" o:spid="_x0000_s1026" o:spt="32" type="#_x0000_t32" style="position:absolute;left:13265;top:116198;flip:x;height:1644;width:2245;" filled="f" stroked="t" coordsize="21600,21600" o:gfxdata="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">
                            <v:fill on="f" focussize="0,0"/>
                            <v:stroke weight="3.25pt" color="#5B9BD5" joinstyle="miter" endarrow="open"/>
                            <v:imagedata o:title=""/>
                            <o:lock v:ext="edit" aspectratio="f"/>
                          </v:shape>
                          <v:shape id="Straight Arrow Connector 34" o:spid="_x0000_s1026" o:spt="32" type="#_x0000_t32" style="position:absolute;left:9444;top:112703;flip:x;height:1592;width:1485;" filled="f" stroked="t" coordsize="21600,21600" o:gfxdata="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C5eLNq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3.25pt" color="#5B9BD5" joinstyle="miter" endarrow="open"/>
                            <v:imagedata o:title=""/>
                            <o:lock v:ext="edit" aspectratio="f"/>
                          </v:shape>
                          <v:shape id="Straight Arrow Connector 35" o:spid="_x0000_s1026" o:spt="32" type="#_x0000_t32" style="position:absolute;left:9063;top:115303;flip:x;height:1393;width:20;" filled="f" stroked="t" coordsize="21600,21600" o:gfxdata="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">
                            <v:fill on="f" focussize="0,0"/>
                            <v:stroke weight="3.25pt" color="#5B9BD5" joinstyle="miter" endarrow="open"/>
                            <v:imagedata o:title=""/>
                            <o:lock v:ext="edit" aspectratio="f"/>
                          </v:shape>
                        </v:group>
                        <v:shape id="Oval 36" o:spid="_x0000_s1026" o:spt="3" type="#_x0000_t3" style="position:absolute;left:10233;top:215443;height:806;width:774;v-text-anchor:middle;" fillcolor="#5B9BD5" filled="t" stroked="t" coordsize="21600,21600" o:gfxdata="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lZdby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weight="1pt" color="#42719B" joinstyle="miter"/>
                          <v:imagedata o:title=""/>
                          <o:lock v:ext="edit" aspectratio="f"/>
                          <v:textbo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F</w:t>
                                </w:r>
                              </w:p>
                            </w:txbxContent>
                          </v:textbox>
                        </v:shape>
                        <v:shape id="Oval 38" o:spid="_x0000_s1026" o:spt="3" type="#_x0000_t3" style="position:absolute;left:9089;top:218866;height:806;width:775;v-text-anchor:middle;" fillcolor="#5B9BD5" filled="t" stroked="t" coordsize="21600,21600" o:gfxdata="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Gx05Q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weight="1pt" color="#42719B" joinstyle="miter"/>
                          <v:imagedata o:title=""/>
                          <o:lock v:ext="edit" aspectratio="f"/>
                          <v:textbo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D</w:t>
                                </w:r>
                              </w:p>
                            </w:txbxContent>
                          </v:textbox>
                        </v:shape>
                        <v:shape id="Straight Arrow Connector 40" o:spid="_x0000_s1026" o:spt="32" type="#_x0000_t32" style="position:absolute;left:7214;top:218903;flip:x y;height:366;width:1875;" filled="f" stroked="t" coordsize="21600,21600" o:gfxdata="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MGDHR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weight="3.25pt" color="#5B9BD5" joinstyle="miter" endarrow="open"/>
                          <v:imagedata o:title=""/>
                          <o:lock v:ext="edit" aspectratio="f"/>
                        </v:shape>
                      </v:group>
                      <v:shape id="Straight Arrow Connector 33" o:spid="_x0000_s1026" o:spt="32" type="#_x0000_t32" style="position:absolute;left:8960;top:243035;height:623;width:231;" filled="f" stroked="t" coordsize="21600,21600" o:gfxdata="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Hu/sOG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3.25pt" color="#5B9BD5" joinstyle="miter" endarrow="open"/>
                        <v:imagedata o:title=""/>
                        <o:lock v:ext="edit" aspectratio="f"/>
                      </v:shape>
                      <v:shape id="Oval 31" o:spid="_x0000_s1026" o:spt="3" type="#_x0000_t3" style="position:absolute;left:8942;top:243658;height:532;width:498;v-text-anchor:middle;" fillcolor="#5B9BD5" filled="t" stroked="t" coordsize="21600,21600" o:gfxdata="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Euwp3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t" focussize="0,0"/>
                        <v:stroke weight="1pt" color="#42719B" joinstyle="miter"/>
                        <v:imagedata o:title=""/>
                        <o:lock v:ext="edit" aspectratio="f"/>
                        <v:textbox>
                          <w:txbxContent>
                            <w:p>
                              <w:pPr>
                                <w:jc w:val="cente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pPr>
                              <w:r>
                                <w:rPr>
                                  <w:rFonts w:hint="default" w:ascii="Times New Roman" w:hAnsi="Times New Roman" w:cs="Times New Roman"/>
                                  <w:b/>
                                  <w:bCs/>
                                  <w:color w:val="000000"/>
                                  <w:sz w:val="16"/>
                                  <w:szCs w:val="16"/>
                                  <w:lang w:val="en-US"/>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props3d w14:extrusionH="0" w14:contourW="0" w14:prstMaterial="clear"/>
                                </w:rPr>
                                <w:t>E</w:t>
                              </w:r>
                            </w:p>
                          </w:txbxContent>
                        </v:textbox>
                      </v:shape>
                      <v:shape id="Straight Arrow Connector 33" o:spid="_x0000_s1026" o:spt="32" type="#_x0000_t32" style="position:absolute;left:7649;top:242454;height:271;width:891;" filled="f" stroked="t" coordsize="21600,21600" o:gfxdata="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kIYsN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weight="3.25pt" color="#5B9BD5" joinstyle="miter" endarrow="open"/>
                        <v:imagedata o:title=""/>
                        <o:lock v:ext="edit" aspectratio="f"/>
                      </v:shape>
                      <v:shape id="Straight Arrow Connector 33" o:spid="_x0000_s1026" o:spt="32" type="#_x0000_t32" style="position:absolute;left:7875;top:243035;flip:x;height:1883;width:734;" filled="f" stroked="t" coordsize="21600,21600" o:gfxdata="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IHa0Y2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weight="3.25pt" color="#5B9BD5" joinstyle="miter" endarrow="open"/>
                        <v:imagedata o:title=""/>
                        <o:lock v:ext="edit" aspectratio="f"/>
                      </v:shape>
                      <w10:wrap type="square"/>
                    </v:group>
                  </w:pict>
                </mc:Fallback>
              </mc:AlternateContent>
            </w:r>
            <w:r>
              <w:rPr>
                <w:rStyle w:val="85"/>
              </w:rPr>
              <w:t>Chordal Graphs</w:t>
            </w:r>
            <w:r>
              <w:t>:</w:t>
            </w:r>
          </w:p>
          <w:p>
            <w:pPr>
              <w:keepNext w:val="0"/>
              <w:keepLines w:val="0"/>
              <w:widowControl/>
              <w:numPr>
                <w:ilvl w:val="0"/>
                <w:numId w:val="23"/>
              </w:numPr>
              <w:suppressLineNumbers w:val="0"/>
              <w:spacing w:before="0" w:beforeAutospacing="1" w:after="0" w:afterAutospacing="1"/>
              <w:ind w:left="720" w:hanging="360"/>
              <w:rPr>
                <w:rFonts w:hint="default"/>
                <w:b/>
                <w:bCs/>
                <w:lang w:val="en-US"/>
              </w:rPr>
            </w:pPr>
            <w:r>
              <w:t>A graph is chordal (or "perfect") if every cycle of four or more vertices has a chord, which is an edge that is not part of the cycle but connects two vertices in the cycle. Chordal graphs have nice properties that make them useful in probabilistic reasoning</w:t>
            </w:r>
            <w:r>
              <w:rPr>
                <w:rFonts w:hint="default"/>
                <w:lang w:val="en-US"/>
              </w:rPr>
              <w:t xml:space="preserve">. </w:t>
            </w:r>
          </w:p>
          <w:p>
            <w:pPr>
              <w:pStyle w:val="78"/>
              <w:keepNext w:val="0"/>
              <w:keepLines w:val="0"/>
              <w:widowControl/>
              <w:suppressLineNumbers w:val="0"/>
              <w:rPr>
                <w:rFonts w:hint="default"/>
                <w:lang w:val="en-US"/>
              </w:rPr>
            </w:pPr>
            <w:r>
              <w:rPr>
                <w:rFonts w:hint="default"/>
                <w:lang w:val="en-US"/>
              </w:rPr>
              <w:t xml:space="preserve">The cycle is: A - B - C - D - E - F </w:t>
            </w:r>
            <w:r>
              <w:rPr>
                <w:rFonts w:hint="default"/>
                <w:lang w:val="en-US"/>
              </w:rPr>
              <w:br w:type="textWrapping"/>
            </w:r>
            <w:r>
              <w:rPr>
                <w:rFonts w:hint="default"/>
                <w:lang w:val="en-US"/>
              </w:rPr>
              <w:t>The Chord is: F - D</w:t>
            </w:r>
          </w:p>
          <w:p>
            <w:pPr>
              <w:keepNext w:val="0"/>
              <w:keepLines w:val="0"/>
              <w:widowControl/>
              <w:numPr>
                <w:ilvl w:val="0"/>
                <w:numId w:val="23"/>
              </w:numPr>
              <w:suppressLineNumbers w:val="0"/>
              <w:spacing w:before="0" w:beforeAutospacing="1" w:after="0" w:afterAutospacing="1"/>
              <w:ind w:left="720" w:hanging="360"/>
              <w:rPr>
                <w:rFonts w:hint="default"/>
                <w:b/>
                <w:bCs/>
                <w:lang w:val="en-US"/>
              </w:rPr>
            </w:pPr>
          </w:p>
          <w:p>
            <w:pPr>
              <w:keepNext w:val="0"/>
              <w:keepLines w:val="0"/>
              <w:widowControl/>
              <w:numPr>
                <w:ilvl w:val="0"/>
                <w:numId w:val="23"/>
              </w:numPr>
              <w:suppressLineNumbers w:val="0"/>
              <w:spacing w:before="0" w:beforeAutospacing="1" w:after="0" w:afterAutospacing="1"/>
              <w:ind w:left="720" w:hanging="360"/>
              <w:rPr>
                <w:rFonts w:hint="default"/>
                <w:b/>
                <w:bCs/>
                <w:lang w:val="en-US"/>
              </w:rPr>
            </w:pPr>
          </w:p>
        </w:tc>
      </w:tr>
    </w:tbl>
    <w:p/>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pPr>
              <w:rPr>
                <w:rFonts w:hint="default"/>
                <w:sz w:val="36"/>
                <w:szCs w:val="36"/>
                <w:lang w:val="en-US"/>
              </w:rPr>
            </w:pPr>
            <w:r>
              <w:rPr>
                <w:sz w:val="28"/>
                <w:szCs w:val="28"/>
              </w:rPr>
              <w:t>The core idea of PGMs is: instead of storing the giant joint probability table directly (which grows exponentially), we factorize it using the graph structure</w:t>
            </w:r>
          </w:p>
        </w:tc>
      </w:tr>
    </w:tbl>
    <w:p>
      <w:pPr>
        <w:rPr>
          <w:rFonts w:hint="default"/>
          <w:lang w:val="en-US"/>
        </w:rPr>
      </w:pPr>
    </w:p>
    <w:p>
      <w:pPr>
        <w:rPr>
          <w:rFonts w:hint="default"/>
          <w:lang w:val="en-US"/>
        </w:rPr>
      </w:pPr>
    </w:p>
    <w:p>
      <w:pPr>
        <w:keepNext w:val="0"/>
        <w:keepLines w:val="0"/>
        <w:widowControl/>
        <w:numPr>
          <w:ilvl w:val="0"/>
          <w:numId w:val="0"/>
        </w:numPr>
        <w:suppressLineNumbers w:val="0"/>
        <w:spacing w:before="0" w:beforeAutospacing="1" w:after="0" w:afterAutospacing="1"/>
        <w:ind w:left="360" w:leftChars="0"/>
        <w:jc w:val="both"/>
        <w:rPr>
          <w:rFonts w:hint="default"/>
          <w:lang w:val="en-US"/>
        </w:rPr>
      </w:pPr>
      <w:r>
        <w:rPr>
          <w:rFonts w:hint="default"/>
          <w:lang w:val="en-US"/>
        </w:rPr>
        <w:t xml:space="preserve">============================================== </w:t>
      </w:r>
    </w:p>
    <w:p>
      <w:pPr>
        <w:keepNext w:val="0"/>
        <w:keepLines w:val="0"/>
        <w:widowControl/>
        <w:numPr>
          <w:ilvl w:val="0"/>
          <w:numId w:val="0"/>
        </w:numPr>
        <w:suppressLineNumbers w:val="0"/>
        <w:spacing w:before="0" w:beforeAutospacing="1" w:after="0" w:afterAutospacing="1"/>
        <w:ind w:left="360" w:leftChars="0"/>
        <w:jc w:val="both"/>
      </w:pPr>
      <w:r>
        <w:rPr>
          <w:rFonts w:hint="default"/>
          <w:lang w:val="en-US"/>
        </w:rPr>
        <w:t>9-10-2025</w:t>
      </w:r>
      <w:r>
        <w:rPr>
          <w:rFonts w:hint="default"/>
          <w:lang w:val="en-US"/>
        </w:rPr>
        <w:br w:type="textWrapping"/>
      </w:r>
      <w:r>
        <w:rPr>
          <w:rFonts w:hint="default"/>
          <w:sz w:val="36"/>
          <w:szCs w:val="36"/>
          <w:lang w:val="en-US"/>
        </w:rPr>
        <w:t>INFRENCE</w:t>
      </w:r>
    </w:p>
    <w:p>
      <w:pPr>
        <w:keepNext w:val="0"/>
        <w:keepLines w:val="0"/>
        <w:widowControl/>
        <w:numPr>
          <w:ilvl w:val="0"/>
          <w:numId w:val="24"/>
        </w:numPr>
        <w:suppressLineNumbers w:val="0"/>
        <w:spacing w:before="0" w:beforeAutospacing="1" w:after="0" w:afterAutospacing="1"/>
        <w:ind w:left="720" w:hanging="360"/>
        <w:jc w:val="both"/>
      </w:pPr>
      <w:r>
        <w:rPr>
          <w:rStyle w:val="85"/>
        </w:rPr>
        <w:t>Variable Elimination</w:t>
      </w:r>
      <w:r>
        <w:t>: A method for exact inference in probabilistic graphicalmodels (e.g., Bayesian networks). It computes marginal probabilities by systematically eliminating variables one by one, summing out their contributions using factor operations (e.g., multiplication and summation). Efficient for sparse networks but can be computationally expensive with many variables.</w:t>
      </w:r>
    </w:p>
    <w:p>
      <w:pPr>
        <w:keepNext w:val="0"/>
        <w:keepLines w:val="0"/>
        <w:widowControl/>
        <w:numPr>
          <w:ilvl w:val="0"/>
          <w:numId w:val="24"/>
        </w:numPr>
        <w:suppressLineNumbers w:val="0"/>
        <w:spacing w:before="0" w:beforeAutospacing="1" w:after="0" w:afterAutospacing="1"/>
        <w:ind w:left="720" w:hanging="360"/>
        <w:jc w:val="both"/>
      </w:pPr>
    </w:p>
    <w:p>
      <w:pPr>
        <w:keepNext w:val="0"/>
        <w:keepLines w:val="0"/>
        <w:widowControl/>
        <w:numPr>
          <w:ilvl w:val="0"/>
          <w:numId w:val="24"/>
        </w:numPr>
        <w:suppressLineNumbers w:val="0"/>
        <w:spacing w:before="0" w:beforeAutospacing="1" w:after="0" w:afterAutospacing="1"/>
        <w:ind w:left="720" w:hanging="360"/>
      </w:pPr>
      <w:r>
        <w:rPr>
          <w:rStyle w:val="85"/>
        </w:rPr>
        <w:t>Sum-Product / Max-Product Algorithm</w:t>
      </w:r>
      <w:r>
        <w:t>: A message-passing algorithm used in factor graphs for inference. The Sum-Product variant computes marginal probabilities by passing messages between nodes to sum out variables, while Max-Product finds the most probable configuration (MAP estimation) by maximizing over variables. Both are exact on trees but approximate on loopy graphs.</w:t>
      </w:r>
    </w:p>
    <w:p>
      <w:pPr>
        <w:keepNext w:val="0"/>
        <w:keepLines w:val="0"/>
        <w:widowControl/>
        <w:numPr>
          <w:ilvl w:val="0"/>
          <w:numId w:val="24"/>
        </w:numPr>
        <w:suppressLineNumbers w:val="0"/>
        <w:spacing w:before="0" w:beforeAutospacing="1" w:after="0" w:afterAutospacing="1"/>
        <w:ind w:left="720" w:hanging="360"/>
      </w:pPr>
    </w:p>
    <w:p>
      <w:pPr>
        <w:keepNext w:val="0"/>
        <w:keepLines w:val="0"/>
        <w:widowControl/>
        <w:numPr>
          <w:ilvl w:val="0"/>
          <w:numId w:val="24"/>
        </w:numPr>
        <w:suppressLineNumbers w:val="0"/>
        <w:spacing w:before="0" w:beforeAutospacing="1" w:after="0" w:afterAutospacing="1"/>
        <w:ind w:left="720" w:hanging="360"/>
      </w:pPr>
      <w:r>
        <w:rPr>
          <w:rStyle w:val="85"/>
        </w:rPr>
        <w:t>Junction Tree Algorithm</w:t>
      </w:r>
      <w:r>
        <w:t>: An exact inference algorithm for Bayesian networks, transforming the model into a junction tree (a tree of cliques) to handle loops. It uses message passing between cliques to compute marginals efficiently, making it suitable for complex, loopy networks like yours (A → C ← B → D).</w:t>
      </w:r>
    </w:p>
    <w:p>
      <w:pPr>
        <w:keepNext w:val="0"/>
        <w:keepLines w:val="0"/>
        <w:widowControl/>
        <w:numPr>
          <w:ilvl w:val="0"/>
          <w:numId w:val="24"/>
        </w:numPr>
        <w:suppressLineNumbers w:val="0"/>
        <w:spacing w:before="0" w:beforeAutospacing="1" w:after="0" w:afterAutospacing="1"/>
        <w:ind w:left="720" w:hanging="360"/>
      </w:pPr>
    </w:p>
    <w:p>
      <w:pPr>
        <w:keepNext w:val="0"/>
        <w:keepLines w:val="0"/>
        <w:widowControl/>
        <w:numPr>
          <w:ilvl w:val="0"/>
          <w:numId w:val="24"/>
        </w:numPr>
        <w:suppressLineNumbers w:val="0"/>
        <w:spacing w:before="0" w:beforeAutospacing="1" w:after="0" w:afterAutospacing="1"/>
        <w:ind w:left="720" w:hanging="360"/>
      </w:pPr>
      <w:r>
        <w:rPr>
          <w:rStyle w:val="85"/>
        </w:rPr>
        <w:t>Loopy Belief Propagation</w:t>
      </w:r>
      <w:r>
        <w:t>: An approximate inference method extending belief propagation to graphs with loops. It iteratively passes messages between nodes, even in cyclic structures, to estimate marginal probabilities. While not guaranteed to converge or be exact, it’s computationally efficient and often works well in practice (e.g., in error-correcting codes or neural networks).</w:t>
      </w:r>
    </w:p>
    <w:p>
      <w:pPr>
        <w:keepNext w:val="0"/>
        <w:keepLines w:val="0"/>
        <w:widowControl/>
        <w:suppressLineNumbers w:val="0"/>
        <w:jc w:val="left"/>
        <w:rPr>
          <w:highlight w:val="yellow"/>
        </w:rPr>
      </w:pPr>
      <w:r>
        <w:rPr>
          <w:rFonts w:ascii="SimSun" w:hAnsi="SimSun" w:eastAsia="SimSun" w:cs="SimSun"/>
          <w:color w:val="auto"/>
          <w:kern w:val="0"/>
          <w:sz w:val="24"/>
          <w:szCs w:val="24"/>
          <w:highlight w:val="yellow"/>
          <w:lang w:val="en-US" w:eastAsia="zh-CN" w:bidi="ar"/>
        </w:rPr>
        <w:t xml:space="preserve">what are these or what do they mean 1. factor graphs 2. MAP estimation 3. exact inference method 4. approximate inference method 5. message passing </w:t>
      </w:r>
    </w:p>
    <w:p>
      <w:pPr>
        <w:keepNext w:val="0"/>
        <w:keepLines w:val="0"/>
        <w:widowControl/>
        <w:numPr>
          <w:ilvl w:val="0"/>
          <w:numId w:val="25"/>
        </w:numPr>
        <w:suppressLineNumbers w:val="0"/>
        <w:spacing w:before="0" w:beforeAutospacing="1" w:after="0" w:afterAutospacing="1"/>
        <w:ind w:left="720" w:hanging="360"/>
        <w:rPr>
          <w:highlight w:val="yellow"/>
        </w:rPr>
      </w:pPr>
      <w:r>
        <w:rPr>
          <w:rStyle w:val="85"/>
          <w:highlight w:val="yellow"/>
        </w:rPr>
        <w:t>Factor Graphs</w:t>
      </w:r>
      <w:r>
        <w:rPr>
          <w:highlight w:val="yellow"/>
        </w:rPr>
        <w:t>: A bipartite graphical representation of a probabilistic model, consisting of variable nodes and factor nodes. Factor nodes represent functions (e.g., probability distributions) that depend on connected variable nodes. They’re used to visualize and perform inference in models like Bayesian networks or Markov random fields, making dependencies and computations clearer.</w:t>
      </w:r>
    </w:p>
    <w:p>
      <w:pPr>
        <w:keepNext w:val="0"/>
        <w:keepLines w:val="0"/>
        <w:widowControl/>
        <w:numPr>
          <w:ilvl w:val="0"/>
          <w:numId w:val="25"/>
        </w:numPr>
        <w:suppressLineNumbers w:val="0"/>
        <w:spacing w:before="0" w:beforeAutospacing="1" w:after="0" w:afterAutospacing="1"/>
        <w:ind w:left="720" w:hanging="360"/>
        <w:rPr>
          <w:highlight w:val="yellow"/>
        </w:rPr>
      </w:pPr>
      <w:r>
        <w:rPr>
          <w:rStyle w:val="85"/>
          <w:highlight w:val="yellow"/>
        </w:rPr>
        <w:t>MAP Estimation</w:t>
      </w:r>
      <w:r>
        <w:rPr>
          <w:highlight w:val="yellow"/>
        </w:rPr>
        <w:t>: Stands for Maximum A Posteriori estimation. It’s a method to find the most probable configuration of variables in a probabilistic model given evidence, by maximizing the posterior probability P(variables∣evidence) P(\text{variables} | \text{evidence}) P(variables∣evidence). It’s widely used in decision-making or prediction tasks, differing from marginal inference by focusing on a single best outcome.</w:t>
      </w:r>
    </w:p>
    <w:p>
      <w:pPr>
        <w:pStyle w:val="78"/>
        <w:keepNext w:val="0"/>
        <w:keepLines w:val="0"/>
        <w:widowControl/>
        <w:suppressLineNumbers w:val="0"/>
      </w:pPr>
      <w:r>
        <w:t>"MAP is the most believable value for something we're trying to guess — like a coin's bias or infection rate — after combining real data with what we already believed."</w:t>
      </w:r>
    </w:p>
    <w:p>
      <w:pPr>
        <w:keepNext w:val="0"/>
        <w:keepLines w:val="0"/>
        <w:widowControl/>
        <w:numPr>
          <w:ilvl w:val="0"/>
          <w:numId w:val="0"/>
        </w:numPr>
        <w:suppressLineNumbers w:val="0"/>
        <w:spacing w:before="0" w:beforeAutospacing="1" w:after="0" w:afterAutospacing="1"/>
        <w:ind w:left="360" w:leftChars="0"/>
        <w:rPr>
          <w:highlight w:val="yellow"/>
        </w:rPr>
      </w:pPr>
    </w:p>
    <w:p>
      <w:pPr>
        <w:keepNext w:val="0"/>
        <w:keepLines w:val="0"/>
        <w:widowControl/>
        <w:numPr>
          <w:ilvl w:val="0"/>
          <w:numId w:val="25"/>
        </w:numPr>
        <w:suppressLineNumbers w:val="0"/>
        <w:spacing w:before="0" w:beforeAutospacing="1" w:after="0" w:afterAutospacing="1"/>
        <w:ind w:left="720" w:hanging="360"/>
        <w:rPr>
          <w:highlight w:val="yellow"/>
        </w:rPr>
      </w:pPr>
      <w:r>
        <w:rPr>
          <w:rStyle w:val="85"/>
          <w:highlight w:val="yellow"/>
        </w:rPr>
        <w:t>Exact Inference Method</w:t>
      </w:r>
      <w:r>
        <w:rPr>
          <w:highlight w:val="yellow"/>
        </w:rPr>
        <w:t>: A technique that computes the exact probability distributions (e.g., marginals or conditionals) in a probabilistic model, such as variable elimination or the junction tree algorithm. It guarantees accurate results but can be computationally intensive, especially for large or loopy networks, often requiring exponential time in the worst case.</w:t>
      </w:r>
    </w:p>
    <w:p>
      <w:pPr>
        <w:keepNext w:val="0"/>
        <w:keepLines w:val="0"/>
        <w:widowControl/>
        <w:numPr>
          <w:ilvl w:val="0"/>
          <w:numId w:val="25"/>
        </w:numPr>
        <w:suppressLineNumbers w:val="0"/>
        <w:spacing w:before="0" w:beforeAutospacing="1" w:after="0" w:afterAutospacing="1"/>
        <w:ind w:left="720" w:hanging="360"/>
        <w:rPr>
          <w:highlight w:val="yellow"/>
        </w:rPr>
      </w:pPr>
      <w:r>
        <w:rPr>
          <w:rStyle w:val="85"/>
          <w:highlight w:val="yellow"/>
        </w:rPr>
        <w:t>Approximate Inference Method</w:t>
      </w:r>
      <w:r>
        <w:rPr>
          <w:highlight w:val="yellow"/>
        </w:rPr>
        <w:t>: A technique that estimates probability distributions when exact methods are infeasible, using approximations like sampling (e.g., Monte Carlo) or iterative methods (e.g., loopy belief propagation). It’s faster and scalable but may introduce errors, making it suitable for complex models with many variables.</w:t>
      </w:r>
    </w:p>
    <w:p>
      <w:pPr>
        <w:keepNext w:val="0"/>
        <w:keepLines w:val="0"/>
        <w:widowControl/>
        <w:numPr>
          <w:ilvl w:val="0"/>
          <w:numId w:val="25"/>
        </w:numPr>
        <w:suppressLineNumbers w:val="0"/>
        <w:pBdr>
          <w:bottom w:val="double" w:color="auto" w:sz="4" w:space="0"/>
        </w:pBdr>
        <w:spacing w:before="0" w:beforeAutospacing="1" w:after="0" w:afterAutospacing="1"/>
        <w:ind w:left="720" w:hanging="360"/>
        <w:rPr>
          <w:rFonts w:hint="default"/>
          <w:highlight w:val="yellow"/>
          <w:lang w:val="en-US"/>
        </w:rPr>
      </w:pPr>
      <w:r>
        <w:rPr>
          <w:rStyle w:val="85"/>
          <w:highlight w:val="yellow"/>
        </w:rPr>
        <w:t>Message Passing</w:t>
      </w:r>
      <w:r>
        <w:rPr>
          <w:highlight w:val="yellow"/>
        </w:rPr>
        <w:t>: A general inference strategy where nodes in a graphical model (e.g., factor graphs or junction trees) exchange information (messages) to update beliefs or probabilities. Used in algorithms like sum-product or belief propagation, it enables distributed computation and is key to both exact and approximate inference.</w:t>
      </w:r>
    </w:p>
    <w:p>
      <w:pPr>
        <w:keepNext w:val="0"/>
        <w:keepLines w:val="0"/>
        <w:widowControl/>
        <w:numPr>
          <w:ilvl w:val="0"/>
          <w:numId w:val="0"/>
        </w:numPr>
        <w:suppressLineNumbers w:val="0"/>
        <w:pBdr>
          <w:bottom w:val="double" w:color="auto" w:sz="4" w:space="0"/>
        </w:pBdr>
        <w:spacing w:before="0" w:beforeAutospacing="1" w:after="0" w:afterAutospacing="1"/>
        <w:ind w:left="360" w:leftChars="0"/>
        <w:rPr>
          <w:rFonts w:hint="default"/>
          <w:highlight w:val="yellow"/>
          <w:lang w:val="en-US"/>
        </w:rPr>
      </w:pPr>
    </w:p>
    <w:p>
      <w:pPr>
        <w:pStyle w:val="5"/>
        <w:rPr>
          <w:rFonts w:hint="default"/>
          <w:lang w:val="en-US"/>
        </w:rPr>
      </w:pPr>
      <w:r>
        <w:rPr>
          <w:rFonts w:hint="default"/>
          <w:lang w:val="en-US"/>
        </w:rPr>
        <w:t>oct 27, 2025</w:t>
      </w:r>
    </w:p>
    <w:p>
      <w:pPr>
        <w:pStyle w:val="5"/>
      </w:pPr>
      <w:r>
        <w:t>The Big Idea</w:t>
      </w:r>
    </w:p>
    <w:p>
      <w:pPr>
        <w:pStyle w:val="251"/>
      </w:pPr>
      <w:r>
        <w:t xml:space="preserve">In probabilistic models (like Bayesian networks), we often want to describe </w:t>
      </w:r>
      <w:r>
        <w:rPr>
          <w:b/>
          <w:bCs/>
        </w:rPr>
        <w:t>how one thing depends on others</w:t>
      </w:r>
      <w:r>
        <w:t xml:space="preserve"> — for example:</w:t>
      </w:r>
    </w:p>
    <w:p>
      <w:pPr>
        <w:pStyle w:val="15"/>
      </w:pPr>
      <w:r>
        <w:t>How does “getting sick” depend on “rainy weather” and “umbrella use”?</w:t>
      </w:r>
    </w:p>
    <w:p>
      <w:pPr>
        <w:pStyle w:val="251"/>
      </w:pPr>
      <w:r>
        <w:t xml:space="preserve">We express this as a </w:t>
      </w:r>
      <w:r>
        <w:rPr>
          <w:b/>
          <w:bCs/>
        </w:rPr>
        <w:t>Conditional Probability Distribution (CPD)</w:t>
      </w:r>
      <w:r>
        <w:t xml:space="preserve"> — basically, “the chance of something happening, given some other things.”</w:t>
      </w:r>
    </w:p>
    <w:p>
      <w:pPr>
        <w:pStyle w:val="3"/>
      </w:pPr>
      <w:r>
        <w:t>But here’s the problem:</w:t>
      </w:r>
      <w:r>
        <w:br w:type="textWrapping"/>
      </w:r>
      <w:r>
        <w:t xml:space="preserve">If we try to list </w:t>
      </w:r>
      <w:r>
        <w:rPr>
          <w:b/>
          <w:bCs/>
        </w:rPr>
        <w:t>every possible combination</w:t>
      </w:r>
      <w:r>
        <w:t xml:space="preserve"> of all parent factors (like a big table), that table grows </w:t>
      </w:r>
      <w:r>
        <w:rPr>
          <w:b/>
          <w:bCs/>
        </w:rPr>
        <w:t>exponentially</w:t>
      </w:r>
      <w:r>
        <w:t xml:space="preserve"> — it becomes huge and slow.</w:t>
      </w:r>
    </w:p>
    <w:p>
      <w:pPr>
        <w:pStyle w:val="3"/>
      </w:pPr>
      <w:r>
        <w:t xml:space="preserve">So instead of using a big, inefficient table, scientists came up with </w:t>
      </w:r>
      <w:r>
        <w:rPr>
          <w:b/>
          <w:bCs/>
        </w:rPr>
        <w:t>smarter, more compact ways</w:t>
      </w:r>
      <w:r>
        <w:t xml:space="preserve"> to describe these relationships.</w:t>
      </w:r>
    </w:p>
    <w:p>
      <w:r>
        <w:pict>
          <v:rect id="_x0000_i1031" o:spt="1" style="height:1.5pt;width:0pt;" coordsize="21600,21600" o:hr="t" o:hrstd="t" o:hralign="center">
            <v:path/>
            <v:fill focussize="0,0"/>
            <v:stroke/>
            <v:imagedata o:title=""/>
            <o:lock v:ext="edit"/>
            <w10:wrap type="none"/>
            <w10:anchorlock/>
          </v:rect>
        </w:pict>
      </w:r>
    </w:p>
    <w:p>
      <w:pPr>
        <w:pStyle w:val="5"/>
      </w:pPr>
      <w:r>
        <w:t>🧩 1. Structure-Based Shortcuts (Simpler Local Models)</w:t>
      </w:r>
    </w:p>
    <w:p>
      <w:pPr>
        <w:pStyle w:val="251"/>
      </w:pPr>
      <w:r>
        <w:t xml:space="preserve">These methods make </w:t>
      </w:r>
      <w:r>
        <w:rPr>
          <w:b/>
          <w:bCs/>
        </w:rPr>
        <w:t>assumptions</w:t>
      </w:r>
      <w:r>
        <w:t xml:space="preserve"> about how things are related, so we don’t have to store every possible combination.</w:t>
      </w:r>
    </w:p>
    <w:p>
      <w:pPr>
        <w:pStyle w:val="6"/>
      </w:pPr>
      <w:r>
        <w:rPr>
          <w:b/>
          <w:bCs/>
        </w:rPr>
        <w:t>a. Deterministic Models</w:t>
      </w:r>
    </w:p>
    <w:p>
      <w:pPr>
        <w:numPr>
          <w:ilvl w:val="0"/>
          <w:numId w:val="14"/>
        </w:numPr>
      </w:pPr>
      <w:r>
        <w:t>The outcome is completely determined by the parents.</w:t>
      </w:r>
    </w:p>
    <w:p>
      <w:pPr>
        <w:numPr>
          <w:ilvl w:val="0"/>
          <w:numId w:val="14"/>
        </w:numPr>
      </w:pPr>
      <w:r>
        <w:t>Example:</w:t>
      </w:r>
      <w:r>
        <w:br w:type="textWrapping"/>
      </w:r>
      <w:r>
        <w:t>If “It’s raining,” then “The ground is wet.” Always true — no randomness.</w:t>
      </w:r>
    </w:p>
    <w:p>
      <w:pPr>
        <w:numPr>
          <w:ilvl w:val="0"/>
          <w:numId w:val="14"/>
        </w:numPr>
      </w:pPr>
      <w:r>
        <w:t>Benefit: Saves space and makes reasoning faster.</w:t>
      </w:r>
    </w:p>
    <w:p>
      <w:pPr>
        <w:pStyle w:val="6"/>
      </w:pPr>
      <w:r>
        <w:rPr>
          <w:b/>
          <w:bCs/>
        </w:rPr>
        <w:t>b. Noisy-OR Model</w:t>
      </w:r>
    </w:p>
    <w:p>
      <w:pPr>
        <w:numPr>
          <w:ilvl w:val="0"/>
          <w:numId w:val="14"/>
        </w:numPr>
      </w:pPr>
      <w:r>
        <w:t xml:space="preserve">Used when the result can be caused by </w:t>
      </w:r>
      <w:r>
        <w:rPr>
          <w:b/>
          <w:bCs/>
        </w:rPr>
        <w:t>several independent reasons</w:t>
      </w:r>
      <w:r>
        <w:t>.</w:t>
      </w:r>
    </w:p>
    <w:p>
      <w:pPr>
        <w:numPr>
          <w:ilvl w:val="0"/>
          <w:numId w:val="14"/>
        </w:numPr>
      </w:pPr>
      <w:r>
        <w:t>Example:</w:t>
      </w:r>
      <w:r>
        <w:br w:type="textWrapping"/>
      </w:r>
      <w:r>
        <w:t xml:space="preserve">A patient gets a fever if </w:t>
      </w:r>
      <w:r>
        <w:rPr>
          <w:b/>
          <w:bCs/>
        </w:rPr>
        <w:t>any</w:t>
      </w:r>
      <w:r>
        <w:t xml:space="preserve"> of these causes happen: infection, heatstroke, or dehydration.</w:t>
      </w:r>
      <w:r>
        <w:br w:type="textWrapping"/>
      </w:r>
      <w:r>
        <w:t>Each cause adds its own “chance” to trigger the fever.</w:t>
      </w:r>
    </w:p>
    <w:p>
      <w:pPr>
        <w:numPr>
          <w:ilvl w:val="0"/>
          <w:numId w:val="14"/>
        </w:numPr>
      </w:pPr>
      <w:r>
        <w:t>It’s “noisy” because sometimes a cause might fail or there might be other hidden reasons.</w:t>
      </w:r>
    </w:p>
    <w:p>
      <w:pPr>
        <w:numPr>
          <w:ilvl w:val="0"/>
          <w:numId w:val="14"/>
        </w:numPr>
      </w:pPr>
      <w:r>
        <w:t>Advantage: You only need a few parameters (one per cause), not a huge table.</w:t>
      </w:r>
    </w:p>
    <w:p>
      <w:r>
        <w:pict>
          <v:rect id="_x0000_i1032" o:spt="1" style="height:1.5pt;width:0pt;" coordsize="21600,21600" o:hr="t" o:hrstd="t" o:hralign="center">
            <v:path/>
            <v:fill focussize="0,0"/>
            <v:stroke/>
            <v:imagedata o:title=""/>
            <o:lock v:ext="edit"/>
            <w10:wrap type="none"/>
            <w10:anchorlock/>
          </v:rect>
        </w:pict>
      </w:r>
    </w:p>
    <w:p>
      <w:pPr>
        <w:pStyle w:val="5"/>
      </w:pPr>
      <w:r>
        <w:t>⚙️ 2. Generalized Linear Models (GLMs)</w:t>
      </w:r>
    </w:p>
    <w:p>
      <w:pPr>
        <w:pStyle w:val="251"/>
      </w:pPr>
      <w:r>
        <w:t xml:space="preserve">Here, we describe how the “child” variable depends on its “parents” using a </w:t>
      </w:r>
      <w:r>
        <w:rPr>
          <w:b/>
          <w:bCs/>
        </w:rPr>
        <w:t>simple math function</w:t>
      </w:r>
      <w:r>
        <w:t>, not a big table.</w:t>
      </w:r>
    </w:p>
    <w:p>
      <w:pPr>
        <w:pStyle w:val="6"/>
      </w:pPr>
      <w:r>
        <w:rPr>
          <w:b/>
          <w:bCs/>
        </w:rPr>
        <w:t>a. Logistic Model</w:t>
      </w:r>
    </w:p>
    <w:p>
      <w:pPr>
        <w:numPr>
          <w:ilvl w:val="0"/>
          <w:numId w:val="14"/>
        </w:numPr>
      </w:pPr>
      <w:r>
        <w:t xml:space="preserve">Used for </w:t>
      </w:r>
      <w:r>
        <w:rPr>
          <w:b/>
          <w:bCs/>
        </w:rPr>
        <w:t>yes/no (binary)</w:t>
      </w:r>
      <w:r>
        <w:t xml:space="preserve"> outcomes.</w:t>
      </w:r>
    </w:p>
    <w:p>
      <w:pPr>
        <w:numPr>
          <w:ilvl w:val="0"/>
          <w:numId w:val="14"/>
        </w:numPr>
      </w:pPr>
      <w:r>
        <w:t>Example:</w:t>
      </w:r>
      <w:r>
        <w:br w:type="textWrapping"/>
      </w:r>
      <w:r>
        <w:t>Predicting whether a student passes based on study time and sleep hours.</w:t>
      </w:r>
      <w:r>
        <w:br w:type="textWrapping"/>
      </w:r>
      <w:r>
        <w:t>More study → higher chance of passing.</w:t>
      </w:r>
      <w:r>
        <w:br w:type="textWrapping"/>
      </w:r>
      <w:r>
        <w:t>Less sleep → lower chance.</w:t>
      </w:r>
    </w:p>
    <w:p>
      <w:pPr>
        <w:pStyle w:val="6"/>
      </w:pPr>
      <w:r>
        <w:rPr>
          <w:b/>
          <w:bCs/>
        </w:rPr>
        <w:t>b. Softmax Model</w:t>
      </w:r>
    </w:p>
    <w:p>
      <w:pPr>
        <w:numPr>
          <w:ilvl w:val="0"/>
          <w:numId w:val="14"/>
        </w:numPr>
      </w:pPr>
      <w:r>
        <w:t xml:space="preserve">Used when there are </w:t>
      </w:r>
      <w:r>
        <w:rPr>
          <w:b/>
          <w:bCs/>
        </w:rPr>
        <w:t>many categories</w:t>
      </w:r>
      <w:r>
        <w:t xml:space="preserve"> (like A, B, C, D grades).</w:t>
      </w:r>
      <w:r>
        <w:br w:type="textWrapping"/>
      </w:r>
      <w:r>
        <w:t>It gives the probability for each category.</w:t>
      </w:r>
    </w:p>
    <w:p>
      <w:pPr>
        <w:pStyle w:val="6"/>
      </w:pPr>
      <w:r>
        <w:rPr>
          <w:b/>
          <w:bCs/>
        </w:rPr>
        <w:t>c. Linear Gaussian Model</w:t>
      </w:r>
    </w:p>
    <w:p>
      <w:pPr>
        <w:numPr>
          <w:ilvl w:val="0"/>
          <w:numId w:val="14"/>
        </w:numPr>
      </w:pPr>
      <w:r>
        <w:t xml:space="preserve">Used when the outcome is a </w:t>
      </w:r>
      <w:r>
        <w:rPr>
          <w:b/>
          <w:bCs/>
        </w:rPr>
        <w:t>number</w:t>
      </w:r>
      <w:r>
        <w:t xml:space="preserve"> (not yes/no).</w:t>
      </w:r>
      <w:r>
        <w:br w:type="textWrapping"/>
      </w:r>
      <w:r>
        <w:t xml:space="preserve">Example: predicting a person’s </w:t>
      </w:r>
      <w:r>
        <w:rPr>
          <w:b/>
          <w:bCs/>
        </w:rPr>
        <w:t>weight</w:t>
      </w:r>
      <w:r>
        <w:t xml:space="preserve"> based on their </w:t>
      </w:r>
      <w:r>
        <w:rPr>
          <w:b/>
          <w:bCs/>
        </w:rPr>
        <w:t>height and age</w:t>
      </w:r>
      <w:r>
        <w:t>.</w:t>
      </w:r>
      <w:r>
        <w:br w:type="textWrapping"/>
      </w:r>
      <w:r>
        <w:t>It assumes small random variations (the “Gaussian” part).</w:t>
      </w:r>
    </w:p>
    <w:p>
      <w:r>
        <w:pict>
          <v:rect id="_x0000_i1033" o:spt="1" style="height:1.5pt;width:0pt;" coordsize="21600,21600" o:hr="t" o:hrstd="t" o:hralign="center">
            <v:path/>
            <v:fill focussize="0,0"/>
            <v:stroke/>
            <v:imagedata o:title=""/>
            <o:lock v:ext="edit"/>
            <w10:wrap type="none"/>
            <w10:anchorlock/>
          </v:rect>
        </w:pict>
      </w:r>
    </w:p>
    <w:p>
      <w:pPr>
        <w:pStyle w:val="5"/>
      </w:pPr>
    </w:p>
    <w:p>
      <w:pPr>
        <w:pStyle w:val="5"/>
      </w:pPr>
      <w:r>
        <w:t>3. Using Hierarchies and Deep Learning</w:t>
      </w:r>
    </w:p>
    <w:p>
      <w:pPr>
        <w:pStyle w:val="251"/>
      </w:pPr>
      <w:r>
        <w:t xml:space="preserve">When relationships are complex, we use </w:t>
      </w:r>
      <w:r>
        <w:rPr>
          <w:b/>
          <w:bCs/>
        </w:rPr>
        <w:t>layers of models</w:t>
      </w:r>
      <w:r>
        <w:t xml:space="preserve"> or </w:t>
      </w:r>
      <w:r>
        <w:rPr>
          <w:b/>
          <w:bCs/>
        </w:rPr>
        <w:t>neural networks</w:t>
      </w:r>
      <w:r>
        <w:t xml:space="preserve"> to capture them.</w:t>
      </w:r>
    </w:p>
    <w:p>
      <w:pPr>
        <w:pStyle w:val="251"/>
      </w:pPr>
      <w:r>
        <w:rPr>
          <w:b/>
          <w:bCs/>
        </w:rPr>
        <w:t>a. Conditional Bayesian Networks</w:t>
      </w:r>
    </w:p>
    <w:p>
      <w:pPr>
        <w:numPr>
          <w:ilvl w:val="0"/>
          <w:numId w:val="14"/>
        </w:numPr>
      </w:pPr>
      <w:r>
        <w:t xml:space="preserve">Sometimes, even a single CPD is so complex that it’s represented by a </w:t>
      </w:r>
      <w:r>
        <w:rPr>
          <w:b/>
          <w:bCs/>
        </w:rPr>
        <w:t>smaller network</w:t>
      </w:r>
      <w:r>
        <w:t xml:space="preserve"> inside the big one.</w:t>
      </w:r>
      <w:r>
        <w:br w:type="textWrapping"/>
      </w:r>
      <w:r>
        <w:t>Think of it like having a “mini model” for one part of a big model.</w:t>
      </w:r>
    </w:p>
    <w:p>
      <w:pPr>
        <w:pStyle w:val="6"/>
      </w:pPr>
      <w:r>
        <w:rPr>
          <w:b/>
          <w:bCs/>
        </w:rPr>
        <w:t>b. Neural Networks Defining CPDs</w:t>
      </w:r>
    </w:p>
    <w:p>
      <w:pPr>
        <w:numPr>
          <w:ilvl w:val="0"/>
          <w:numId w:val="14"/>
        </w:numPr>
      </w:pPr>
      <w:r>
        <w:t>Neural networks can learn very complex relationships automatically.</w:t>
      </w:r>
    </w:p>
    <w:p>
      <w:pPr>
        <w:numPr>
          <w:ilvl w:val="0"/>
          <w:numId w:val="14"/>
        </w:numPr>
      </w:pPr>
      <w:r>
        <w:t>They can:</w:t>
      </w:r>
    </w:p>
    <w:p>
      <w:pPr>
        <w:numPr>
          <w:ilvl w:val="1"/>
          <w:numId w:val="14"/>
        </w:numPr>
      </w:pPr>
      <w:r>
        <w:t>Predict deterministic outcomes (used in GANs).</w:t>
      </w:r>
    </w:p>
    <w:p>
      <w:pPr>
        <w:numPr>
          <w:ilvl w:val="1"/>
          <w:numId w:val="14"/>
        </w:numPr>
      </w:pPr>
      <w:r>
        <w:t>Learn probability distributions (used in VAEs).</w:t>
      </w:r>
    </w:p>
    <w:p>
      <w:pPr>
        <w:numPr>
          <w:ilvl w:val="1"/>
          <w:numId w:val="14"/>
        </w:numPr>
      </w:pPr>
      <w:r>
        <w:t>Even include randomness in the network itself (used in deep generative models).</w:t>
      </w:r>
    </w:p>
    <w:p>
      <w:r>
        <w:pict>
          <v:rect id="_x0000_i1034" o:spt="1" style="height:1.5pt;width:0pt;" coordsize="21600,21600" o:hr="t" o:hrstd="t" o:hralign="center">
            <v:path/>
            <v:fill focussize="0,0"/>
            <v:stroke/>
            <v:imagedata o:title=""/>
            <o:lock v:ext="edit"/>
            <w10:wrap type="none"/>
            <w10:anchorlock/>
          </v:rect>
        </w:pict>
      </w:r>
    </w:p>
    <w:p>
      <w:pPr>
        <w:pStyle w:val="5"/>
      </w:pPr>
      <w:r>
        <w:t>💡 In Simple Words</w:t>
      </w:r>
    </w:p>
    <w:p>
      <w:pPr>
        <w:numPr>
          <w:ilvl w:val="0"/>
          <w:numId w:val="14"/>
        </w:numPr>
      </w:pPr>
      <w:r>
        <w:rPr>
          <w:b/>
          <w:bCs/>
        </w:rPr>
        <w:t>CPDs</w:t>
      </w:r>
      <w:r>
        <w:t xml:space="preserve"> describe “what depends on what.”</w:t>
      </w:r>
    </w:p>
    <w:p>
      <w:pPr>
        <w:numPr>
          <w:ilvl w:val="0"/>
          <w:numId w:val="14"/>
        </w:numPr>
      </w:pPr>
      <w:r>
        <w:rPr>
          <w:b/>
          <w:bCs/>
        </w:rPr>
        <w:t>Big tables</w:t>
      </w:r>
      <w:r>
        <w:t xml:space="preserve"> are slow → so we find </w:t>
      </w:r>
      <w:r>
        <w:rPr>
          <w:b/>
          <w:bCs/>
        </w:rPr>
        <w:t>smarter shortcuts</w:t>
      </w:r>
      <w:r>
        <w:t>.</w:t>
      </w:r>
    </w:p>
    <w:p>
      <w:pPr>
        <w:numPr>
          <w:ilvl w:val="0"/>
          <w:numId w:val="14"/>
        </w:numPr>
      </w:pPr>
      <w:r>
        <w:t>We can simplify by:</w:t>
      </w:r>
    </w:p>
    <w:p>
      <w:pPr>
        <w:numPr>
          <w:ilvl w:val="1"/>
          <w:numId w:val="14"/>
        </w:numPr>
      </w:pPr>
      <w:r>
        <w:t>Assuming structure (like “Noisy-OR” or deterministic rules)</w:t>
      </w:r>
    </w:p>
    <w:p>
      <w:pPr>
        <w:numPr>
          <w:ilvl w:val="1"/>
          <w:numId w:val="14"/>
        </w:numPr>
      </w:pPr>
      <w:r>
        <w:t>Using simple math (like logistic or linear models)</w:t>
      </w:r>
    </w:p>
    <w:p>
      <w:pPr>
        <w:keepNext w:val="0"/>
        <w:keepLines w:val="0"/>
        <w:widowControl/>
        <w:numPr>
          <w:ilvl w:val="0"/>
          <w:numId w:val="0"/>
        </w:numPr>
        <w:suppressLineNumbers w:val="0"/>
        <w:pBdr>
          <w:bottom w:val="double" w:color="auto" w:sz="4" w:space="0"/>
        </w:pBdr>
        <w:tabs>
          <w:tab w:val="left" w:pos="720"/>
        </w:tabs>
        <w:suppressAutoHyphens/>
        <w:bidi w:val="0"/>
        <w:spacing w:before="0" w:beforeAutospacing="1" w:after="0" w:afterAutospacing="1"/>
        <w:jc w:val="left"/>
      </w:pPr>
      <w:r>
        <w:t>Or going fancy with neural networks that learn patterns automatically.</w:t>
      </w:r>
    </w:p>
    <w:p>
      <w:pPr>
        <w:keepNext w:val="0"/>
        <w:keepLines w:val="0"/>
        <w:widowControl/>
        <w:numPr>
          <w:ilvl w:val="0"/>
          <w:numId w:val="0"/>
        </w:numPr>
        <w:suppressLineNumbers w:val="0"/>
        <w:pBdr>
          <w:bottom w:val="double" w:color="auto" w:sz="4" w:space="0"/>
        </w:pBdr>
        <w:tabs>
          <w:tab w:val="left" w:pos="720"/>
        </w:tabs>
        <w:suppressAutoHyphens/>
        <w:bidi w:val="0"/>
        <w:spacing w:before="0" w:beforeAutospacing="1" w:after="0" w:afterAutospacing="1"/>
        <w:jc w:val="left"/>
        <w:rPr>
          <w:rFonts w:hint="default"/>
          <w:lang w:val="en-US"/>
        </w:rPr>
      </w:pPr>
    </w:p>
    <w:p>
      <w:pPr>
        <w:rPr>
          <w:rFonts w:hint="default"/>
          <w:lang w:val="en-US"/>
        </w:rPr>
      </w:pPr>
      <w:r>
        <w:rPr>
          <w:rFonts w:hint="default"/>
          <w:lang w:val="en-US"/>
        </w:rPr>
        <w:br w:type="page"/>
      </w:r>
    </w:p>
    <w:p>
      <w:pPr>
        <w:keepNext w:val="0"/>
        <w:keepLines w:val="0"/>
        <w:widowControl/>
        <w:numPr>
          <w:ilvl w:val="0"/>
          <w:numId w:val="0"/>
        </w:numPr>
        <w:suppressLineNumbers w:val="0"/>
        <w:pBdr>
          <w:bottom w:val="double" w:color="auto" w:sz="4" w:space="0"/>
        </w:pBdr>
        <w:tabs>
          <w:tab w:val="left" w:pos="720"/>
        </w:tabs>
        <w:suppressAutoHyphens/>
        <w:bidi w:val="0"/>
        <w:spacing w:before="0" w:beforeAutospacing="1" w:after="0" w:afterAutospacing="1"/>
        <w:jc w:val="left"/>
        <w:rPr>
          <w:rFonts w:hint="default"/>
          <w:lang w:val="en-US"/>
        </w:rPr>
      </w:pPr>
    </w:p>
    <w:p>
      <w:pPr>
        <w:pStyle w:val="4"/>
        <w:keepNext w:val="0"/>
        <w:keepLines w:val="0"/>
        <w:widowControl/>
        <w:numPr>
          <w:ilvl w:val="0"/>
          <w:numId w:val="26"/>
        </w:numPr>
        <w:suppressLineNumbers w:val="0"/>
        <w:rPr>
          <w:rStyle w:val="85"/>
          <w:rFonts w:hint="default"/>
          <w:b/>
          <w:bCs/>
          <w:lang w:val="en-US"/>
        </w:rPr>
      </w:pPr>
      <w:r>
        <w:rPr>
          <w:rStyle w:val="85"/>
          <w:b/>
          <w:bCs/>
        </w:rPr>
        <w:t>Chain (Head-to-Tail)</w:t>
      </w:r>
      <w:r>
        <w:rPr>
          <w:rStyle w:val="85"/>
          <w:rFonts w:hint="default"/>
          <w:b/>
          <w:bCs/>
          <w:lang w:val="en-US"/>
        </w:rPr>
        <w:t xml:space="preserve"> (Causal or  Evidence Trail)</w:t>
      </w:r>
    </w:p>
    <w:p>
      <w:pPr>
        <w:numPr>
          <w:ilvl w:val="0"/>
          <w:numId w:val="0"/>
        </w:numPr>
        <w:tabs>
          <w:tab w:val="left" w:pos="0"/>
        </w:tabs>
        <w:ind w:leftChars="0" w:firstLine="600" w:firstLineChars="250"/>
        <w:rPr>
          <w:rFonts w:hint="default"/>
          <w:sz w:val="24"/>
          <w:szCs w:val="24"/>
          <w:lang w:val="en-US"/>
        </w:rPr>
      </w:pPr>
      <w:r>
        <w:rPr>
          <w:rFonts w:hint="default"/>
          <w:sz w:val="24"/>
          <w:szCs w:val="24"/>
          <w:lang w:val="en-US"/>
        </w:rPr>
        <w:t xml:space="preserve">Note: parent = cause    ,   child = Évidence  </w:t>
      </w:r>
    </w:p>
    <w:p>
      <w:pPr>
        <w:numPr>
          <w:ilvl w:val="0"/>
          <w:numId w:val="0"/>
        </w:numPr>
        <w:rPr>
          <w:rFonts w:hint="default"/>
          <w:lang w:val="en-US"/>
        </w:rPr>
      </w:pPr>
    </w:p>
    <w:p>
      <w:pPr>
        <w:keepNext w:val="0"/>
        <w:keepLines w:val="0"/>
        <w:widowControl/>
        <w:suppressLineNumbers w:val="0"/>
        <w:jc w:val="center"/>
        <w:rPr>
          <w:rFonts w:hint="default" w:ascii="SimSun" w:hAnsi="SimSun" w:eastAsia="SimSun" w:cs="SimSun"/>
          <w:color w:val="auto"/>
          <w:kern w:val="0"/>
          <w:sz w:val="40"/>
          <w:szCs w:val="40"/>
          <w:lang w:val="en-US" w:eastAsia="zh-CN" w:bidi="ar"/>
        </w:rPr>
      </w:pPr>
      <w:r>
        <w:rPr>
          <w:rFonts w:ascii="SimSun" w:hAnsi="SimSun" w:eastAsia="SimSun" w:cs="SimSun"/>
          <w:color w:val="auto"/>
          <w:kern w:val="0"/>
          <w:sz w:val="40"/>
          <w:szCs w:val="40"/>
          <w:lang w:val="en-US" w:eastAsia="zh-CN" w:bidi="ar"/>
        </w:rPr>
        <w:t>A→</w:t>
      </w:r>
      <w:r>
        <w:rPr>
          <w:rFonts w:ascii="SimSun" w:hAnsi="SimSun" w:eastAsia="SimSun" w:cs="SimSun"/>
          <w:color w:val="auto"/>
          <w:kern w:val="0"/>
          <w:sz w:val="40"/>
          <w:szCs w:val="40"/>
          <w:highlight w:val="yellow"/>
          <w:lang w:val="en-US" w:eastAsia="zh-CN" w:bidi="ar"/>
        </w:rPr>
        <w:t>B</w:t>
      </w:r>
      <w:r>
        <w:rPr>
          <w:rFonts w:ascii="SimSun" w:hAnsi="SimSun" w:eastAsia="SimSun" w:cs="SimSun"/>
          <w:color w:val="auto"/>
          <w:kern w:val="0"/>
          <w:sz w:val="40"/>
          <w:szCs w:val="40"/>
          <w:lang w:val="en-US" w:eastAsia="zh-CN" w:bidi="ar"/>
        </w:rPr>
        <w:t>→C</w:t>
      </w:r>
      <w:r>
        <w:rPr>
          <w:rFonts w:hint="default" w:ascii="SimSun" w:hAnsi="SimSun" w:eastAsia="SimSun" w:cs="SimSun"/>
          <w:color w:val="auto"/>
          <w:kern w:val="0"/>
          <w:sz w:val="40"/>
          <w:szCs w:val="40"/>
          <w:lang w:val="en-US" w:eastAsia="zh-CN" w:bidi="ar"/>
        </w:rPr>
        <w:t xml:space="preserve"> </w:t>
      </w:r>
    </w:p>
    <w:p>
      <w:pPr>
        <w:pStyle w:val="78"/>
        <w:keepNext w:val="0"/>
        <w:keepLines w:val="0"/>
        <w:widowControl/>
        <w:suppressLineNumbers w:val="0"/>
        <w:ind w:left="720"/>
      </w:pPr>
      <w:r>
        <w:t>Information flows along the chain.</w:t>
      </w:r>
    </w:p>
    <w:p>
      <w:pPr>
        <w:pStyle w:val="78"/>
        <w:keepNext w:val="0"/>
        <w:keepLines w:val="0"/>
        <w:widowControl/>
        <w:suppressLineNumbers w:val="0"/>
        <w:ind w:left="720"/>
        <w:rPr>
          <w:rFonts w:hint="default"/>
          <w:lang w:val="en-US"/>
        </w:rPr>
      </w:pPr>
      <w:r>
        <w:rPr>
          <w:rFonts w:hint="default"/>
          <w:lang w:val="en-US"/>
        </w:rPr>
        <w:t xml:space="preserve"> A </w:t>
      </w:r>
      <w:r>
        <w:t>⊥</w:t>
      </w:r>
      <w:r>
        <w:rPr>
          <w:rFonts w:hint="default"/>
          <w:lang w:val="en-US"/>
        </w:rPr>
        <w:t xml:space="preserve"> C  |  B</w:t>
      </w:r>
    </w:p>
    <w:p>
      <w:pPr>
        <w:pStyle w:val="78"/>
        <w:keepNext w:val="0"/>
        <w:keepLines w:val="0"/>
        <w:widowControl/>
        <w:suppressLineNumbers w:val="0"/>
        <w:ind w:left="720"/>
        <w:rPr>
          <w:rFonts w:hint="default"/>
          <w:lang w:val="en-US"/>
        </w:rPr>
      </w:pPr>
      <w:r>
        <w:rPr>
          <w:rFonts w:hint="default"/>
          <w:lang w:val="en-US"/>
        </w:rPr>
        <w:t xml:space="preserve"> A </w:t>
      </w:r>
      <w:r>
        <w:t>⊥</w:t>
      </w:r>
      <w:r>
        <w:rPr>
          <w:rFonts w:hint="default"/>
          <w:lang w:val="en-US"/>
        </w:rPr>
        <w:t xml:space="preserve"> C  </w:t>
      </w:r>
    </w:p>
    <w:p>
      <w:pPr>
        <w:pStyle w:val="78"/>
        <w:keepNext w:val="0"/>
        <w:keepLines w:val="0"/>
        <w:widowControl/>
        <w:suppressLineNumbers w:val="0"/>
        <w:ind w:left="720"/>
      </w:pPr>
      <w:r>
        <w:rPr>
          <w:rStyle w:val="85"/>
        </w:rPr>
        <w:t>Rule:</w:t>
      </w:r>
    </w:p>
    <w:p>
      <w:pPr>
        <w:pStyle w:val="78"/>
        <w:keepNext w:val="0"/>
        <w:keepLines w:val="0"/>
        <w:widowControl/>
        <w:suppressLineNumbers w:val="0"/>
        <w:ind w:left="1440"/>
      </w:pPr>
      <w:r>
        <w:t>Without conditioning: A and C are dependent.</w:t>
      </w:r>
    </w:p>
    <w:p>
      <w:pPr>
        <w:pStyle w:val="78"/>
        <w:keepNext w:val="0"/>
        <w:keepLines w:val="0"/>
        <w:widowControl/>
        <w:suppressLineNumbers w:val="0"/>
        <w:ind w:left="1440"/>
        <w:rPr>
          <w:rFonts w:hint="default"/>
          <w:lang w:val="en-US"/>
        </w:rPr>
      </w:pPr>
      <w:r>
        <w:t>With conditioning on B: A⊥C∣B</w:t>
      </w:r>
      <w:r>
        <w:rPr>
          <w:rFonts w:hint="default"/>
          <w:lang w:val="en-US"/>
        </w:rPr>
        <w:t xml:space="preserve">    </w:t>
      </w:r>
    </w:p>
    <w:p>
      <w:pPr>
        <w:pStyle w:val="78"/>
        <w:keepNext w:val="0"/>
        <w:keepLines w:val="0"/>
        <w:widowControl/>
        <w:suppressLineNumbers w:val="0"/>
      </w:pPr>
      <w:r>
        <w:rPr>
          <w:rStyle w:val="85"/>
        </w:rPr>
        <w:t>Example:</w:t>
      </w:r>
    </w:p>
    <w:p>
      <w:pPr>
        <w:pStyle w:val="78"/>
        <w:keepNext w:val="0"/>
        <w:keepLines w:val="0"/>
        <w:widowControl/>
        <w:suppressLineNumbers w:val="0"/>
        <w:ind w:left="720"/>
      </w:pPr>
      <w:r>
        <w:t>A=</w:t>
      </w:r>
      <w:r>
        <w:rPr>
          <w:rFonts w:hint="default"/>
          <w:lang w:val="en-US"/>
        </w:rPr>
        <w:t>Cloud</w:t>
      </w:r>
      <w:r>
        <w:t xml:space="preserve"> → B=</w:t>
      </w:r>
      <w:r>
        <w:rPr>
          <w:rFonts w:hint="default"/>
          <w:lang w:val="en-US"/>
        </w:rPr>
        <w:t>Rain</w:t>
      </w:r>
      <w:r>
        <w:t>→ C=Wet ground.</w:t>
      </w:r>
    </w:p>
    <w:p>
      <w:pPr>
        <w:pStyle w:val="78"/>
        <w:keepNext w:val="0"/>
        <w:keepLines w:val="0"/>
        <w:widowControl/>
        <w:suppressLineNumbers w:val="0"/>
        <w:ind w:left="720"/>
      </w:pPr>
      <w:r>
        <w:t>Rain and Wet ground are dependent, but if we know about Clouds, then Rain doesn’t add extra info about Wet ground.</w:t>
      </w:r>
    </w:p>
    <w:p>
      <w:pPr>
        <w:pStyle w:val="4"/>
        <w:keepNext w:val="0"/>
        <w:keepLines w:val="0"/>
        <w:widowControl/>
        <w:numPr>
          <w:ilvl w:val="0"/>
          <w:numId w:val="27"/>
        </w:numPr>
        <w:suppressLineNumbers w:val="0"/>
        <w:tabs>
          <w:tab w:val="left" w:pos="0"/>
        </w:tabs>
        <w:ind w:leftChars="0"/>
        <w:rPr>
          <w:rStyle w:val="85"/>
          <w:b/>
          <w:bCs/>
        </w:rPr>
      </w:pPr>
      <w:r>
        <w:rPr>
          <w:rStyle w:val="85"/>
          <w:b/>
          <w:bCs/>
        </w:rPr>
        <w:t>Fork (Tail-to-Tail)</w:t>
      </w:r>
      <w:r>
        <w:rPr>
          <w:rStyle w:val="85"/>
          <w:rFonts w:hint="default"/>
          <w:b/>
          <w:bCs/>
          <w:lang w:val="en-US"/>
        </w:rPr>
        <w:t xml:space="preserve">   (Common Cause) (common Parent)</w:t>
      </w:r>
    </w:p>
    <w:p>
      <w:pPr>
        <w:numPr>
          <w:ilvl w:val="0"/>
          <w:numId w:val="0"/>
        </w:numPr>
        <w:tabs>
          <w:tab w:val="left" w:pos="0"/>
        </w:tabs>
        <w:ind w:leftChars="0"/>
        <w:rPr>
          <w:rFonts w:hint="default"/>
          <w:sz w:val="24"/>
          <w:szCs w:val="24"/>
          <w:lang w:val="en-US"/>
        </w:rPr>
      </w:pPr>
      <w:r>
        <w:rPr>
          <w:rFonts w:hint="default"/>
          <w:sz w:val="24"/>
          <w:szCs w:val="24"/>
          <w:lang w:val="en-US"/>
        </w:rPr>
        <w:t>Note: parent = cause    ,   child = Evidence</w:t>
      </w:r>
    </w:p>
    <w:p>
      <w:pPr>
        <w:keepNext w:val="0"/>
        <w:keepLines w:val="0"/>
        <w:widowControl/>
        <w:suppressLineNumbers w:val="0"/>
        <w:jc w:val="center"/>
        <w:rPr>
          <w:rFonts w:hint="default" w:ascii="SimSun" w:hAnsi="SimSun" w:eastAsia="SimSun" w:cs="SimSun"/>
          <w:b/>
          <w:bCs/>
          <w:color w:val="auto"/>
          <w:kern w:val="0"/>
          <w:sz w:val="40"/>
          <w:szCs w:val="40"/>
          <w:lang w:val="en-US" w:eastAsia="zh-CN" w:bidi="ar"/>
        </w:rPr>
      </w:pPr>
      <w:r>
        <w:rPr>
          <w:rFonts w:ascii="SimSun" w:hAnsi="SimSun" w:eastAsia="SimSun" w:cs="SimSun"/>
          <w:b/>
          <w:bCs/>
          <w:color w:val="auto"/>
          <w:kern w:val="0"/>
          <w:sz w:val="40"/>
          <w:szCs w:val="40"/>
          <w:lang w:val="en-US" w:eastAsia="zh-CN" w:bidi="ar"/>
        </w:rPr>
        <w:t>A←B→C</w:t>
      </w:r>
      <w:r>
        <w:rPr>
          <w:rFonts w:hint="default" w:ascii="SimSun" w:hAnsi="SimSun" w:eastAsia="SimSun" w:cs="SimSun"/>
          <w:b/>
          <w:bCs/>
          <w:color w:val="auto"/>
          <w:kern w:val="0"/>
          <w:sz w:val="40"/>
          <w:szCs w:val="40"/>
          <w:lang w:val="en-US" w:eastAsia="zh-CN" w:bidi="ar"/>
        </w:rPr>
        <w:t xml:space="preserve">  </w:t>
      </w:r>
    </w:p>
    <w:p>
      <w:pPr>
        <w:pStyle w:val="78"/>
        <w:keepNext w:val="0"/>
        <w:keepLines w:val="0"/>
        <w:widowControl/>
        <w:suppressLineNumbers w:val="0"/>
        <w:ind w:left="720"/>
        <w:rPr>
          <w:rFonts w:hint="default"/>
          <w:lang w:val="en-US"/>
        </w:rPr>
      </w:pPr>
      <w:r>
        <w:rPr>
          <w:rFonts w:hint="default"/>
          <w:lang w:val="en-US"/>
        </w:rPr>
        <w:t xml:space="preserve"> A </w:t>
      </w:r>
      <w:r>
        <w:t>⊥</w:t>
      </w:r>
      <w:r>
        <w:rPr>
          <w:rFonts w:hint="default"/>
          <w:lang w:val="en-US"/>
        </w:rPr>
        <w:t xml:space="preserve"> C   |  </w:t>
      </w:r>
    </w:p>
    <w:p>
      <w:pPr>
        <w:pStyle w:val="78"/>
        <w:keepNext w:val="0"/>
        <w:keepLines w:val="0"/>
        <w:widowControl/>
        <w:suppressLineNumbers w:val="0"/>
        <w:ind w:left="720"/>
      </w:pPr>
      <w:r>
        <w:t>One parent causes two children.</w:t>
      </w:r>
    </w:p>
    <w:p>
      <w:pPr>
        <w:pStyle w:val="78"/>
        <w:keepNext w:val="0"/>
        <w:keepLines w:val="0"/>
        <w:widowControl/>
        <w:suppressLineNumbers w:val="0"/>
        <w:ind w:left="720"/>
      </w:pPr>
      <w:r>
        <w:rPr>
          <w:rStyle w:val="85"/>
        </w:rPr>
        <w:t>Rule:</w:t>
      </w:r>
    </w:p>
    <w:p>
      <w:pPr>
        <w:pStyle w:val="78"/>
        <w:keepNext w:val="0"/>
        <w:keepLines w:val="0"/>
        <w:widowControl/>
        <w:suppressLineNumbers w:val="0"/>
        <w:ind w:left="1440"/>
        <w:rPr>
          <w:rFonts w:hint="default"/>
          <w:lang w:val="en-US"/>
        </w:rPr>
      </w:pPr>
      <w:r>
        <w:t>Without conditioning: A and C are dependent.</w:t>
      </w:r>
      <w:r>
        <w:rPr>
          <w:rFonts w:hint="default"/>
          <w:lang w:val="en-US"/>
        </w:rPr>
        <w:t xml:space="preserve"> ( therefor </w:t>
      </w:r>
      <w:r>
        <w:t>A⊥C</w:t>
      </w:r>
      <w:r>
        <w:rPr>
          <w:rFonts w:hint="default"/>
          <w:lang w:val="en-US"/>
        </w:rPr>
        <w:t xml:space="preserve"> is wrong)</w:t>
      </w:r>
    </w:p>
    <w:p>
      <w:pPr>
        <w:pStyle w:val="78"/>
        <w:keepNext w:val="0"/>
        <w:keepLines w:val="0"/>
        <w:widowControl/>
        <w:suppressLineNumbers w:val="0"/>
        <w:ind w:left="1440"/>
        <w:rPr>
          <w:rFonts w:hint="default"/>
          <w:lang w:val="en-US"/>
        </w:rPr>
      </w:pPr>
      <w:r>
        <w:t>With conditioning on B: A⊥C∣B</w:t>
      </w:r>
      <w:r>
        <w:rPr>
          <w:rFonts w:hint="default"/>
          <w:lang w:val="en-US"/>
        </w:rPr>
        <w:t xml:space="preserve"> </w:t>
      </w:r>
    </w:p>
    <w:p>
      <w:pPr>
        <w:pStyle w:val="78"/>
        <w:keepNext w:val="0"/>
        <w:keepLines w:val="0"/>
        <w:widowControl/>
        <w:suppressLineNumbers w:val="0"/>
        <w:ind w:left="1440"/>
        <w:rPr>
          <w:rFonts w:hint="default"/>
          <w:lang w:val="en-US"/>
        </w:rPr>
      </w:pPr>
    </w:p>
    <w:p>
      <w:pPr>
        <w:pStyle w:val="78"/>
        <w:keepNext w:val="0"/>
        <w:keepLines w:val="0"/>
        <w:widowControl/>
        <w:suppressLineNumbers w:val="0"/>
      </w:pPr>
      <w:r>
        <w:rPr>
          <w:rStyle w:val="85"/>
        </w:rPr>
        <w:t>Example:</w:t>
      </w:r>
    </w:p>
    <w:p>
      <w:pPr>
        <w:pStyle w:val="78"/>
        <w:keepNext w:val="0"/>
        <w:keepLines w:val="0"/>
        <w:widowControl/>
        <w:suppressLineNumbers w:val="0"/>
        <w:ind w:left="720"/>
        <w:rPr>
          <w:rFonts w:hint="default"/>
          <w:lang w:val="en-US"/>
        </w:rPr>
      </w:pPr>
      <w:r>
        <w:t>B=Genetic mutation</w:t>
      </w:r>
      <w:r>
        <w:rPr>
          <w:rFonts w:hint="default"/>
          <w:lang w:val="en-US"/>
        </w:rPr>
        <w:t xml:space="preserve"> </w:t>
      </w:r>
    </w:p>
    <w:p>
      <w:pPr>
        <w:pStyle w:val="78"/>
        <w:keepNext w:val="0"/>
        <w:keepLines w:val="0"/>
        <w:widowControl/>
        <w:suppressLineNumbers w:val="0"/>
        <w:ind w:left="720"/>
      </w:pPr>
      <w:r>
        <w:t>A=Heart disease</w:t>
      </w:r>
      <w:r>
        <w:rPr>
          <w:rFonts w:hint="default"/>
          <w:lang w:val="en-US"/>
        </w:rPr>
        <w:t xml:space="preserve"> </w:t>
      </w:r>
      <w:r>
        <w:t xml:space="preserve"> </w:t>
      </w:r>
    </w:p>
    <w:p>
      <w:pPr>
        <w:pStyle w:val="78"/>
        <w:keepNext w:val="0"/>
        <w:keepLines w:val="0"/>
        <w:widowControl/>
        <w:suppressLineNumbers w:val="0"/>
        <w:ind w:left="720"/>
      </w:pPr>
      <w:r>
        <w:t>C=Diabetes.</w:t>
      </w:r>
    </w:p>
    <w:p>
      <w:pPr>
        <w:pStyle w:val="78"/>
        <w:keepNext w:val="0"/>
        <w:keepLines w:val="0"/>
        <w:widowControl/>
        <w:suppressLineNumbers w:val="0"/>
        <w:ind w:left="720"/>
        <w:rPr>
          <w:rFonts w:hint="default"/>
          <w:lang w:val="en-US"/>
        </w:rPr>
      </w:pPr>
      <w:r>
        <w:rPr>
          <w:rFonts w:hint="default"/>
          <w:lang w:val="en-US"/>
        </w:rPr>
        <w:t>b</w:t>
      </w:r>
      <w:r>
        <w:rPr>
          <w:rFonts w:hint="default"/>
          <w:sz w:val="22"/>
          <w:szCs w:val="22"/>
          <w:lang w:val="en-US"/>
        </w:rPr>
        <w:t>LODOD PRESS</w:t>
      </w:r>
      <w:r>
        <w:rPr>
          <w:rFonts w:hint="default"/>
          <w:lang w:val="en-US"/>
        </w:rPr>
        <w:t xml:space="preserve"> </w:t>
      </w:r>
      <w:r>
        <w:rPr>
          <w:rFonts w:ascii="SimSun" w:hAnsi="SimSun" w:eastAsia="SimSun" w:cs="SimSun"/>
          <w:b/>
          <w:bCs/>
          <w:color w:val="auto"/>
          <w:kern w:val="0"/>
          <w:sz w:val="28"/>
          <w:szCs w:val="28"/>
          <w:lang w:val="en-US" w:eastAsia="zh-CN" w:bidi="ar"/>
        </w:rPr>
        <w:t>←</w:t>
      </w:r>
      <w:r>
        <w:t>Genetic mutation</w:t>
      </w:r>
      <w:r>
        <w:rPr>
          <w:rFonts w:hint="default"/>
          <w:lang w:val="en-US"/>
        </w:rPr>
        <w:t xml:space="preserve"> </w:t>
      </w:r>
      <w:r>
        <w:rPr>
          <w:rFonts w:ascii="SimSun" w:hAnsi="SimSun" w:eastAsia="SimSun" w:cs="SimSun"/>
          <w:b/>
          <w:bCs/>
          <w:color w:val="auto"/>
          <w:kern w:val="0"/>
          <w:sz w:val="28"/>
          <w:szCs w:val="28"/>
          <w:lang w:val="en-US" w:eastAsia="zh-CN" w:bidi="ar"/>
        </w:rPr>
        <w:t>→</w:t>
      </w:r>
      <w:r>
        <w:t>Diabetes.</w:t>
      </w:r>
      <w:r>
        <w:rPr>
          <w:rFonts w:hint="default"/>
          <w:lang w:val="en-US"/>
        </w:rPr>
        <w:t xml:space="preserve"> </w:t>
      </w:r>
    </w:p>
    <w:p>
      <w:pPr>
        <w:pStyle w:val="78"/>
        <w:keepNext w:val="0"/>
        <w:keepLines w:val="0"/>
        <w:widowControl/>
        <w:suppressLineNumbers w:val="0"/>
        <w:ind w:left="720"/>
        <w:rPr>
          <w:rFonts w:hint="default"/>
          <w:lang w:val="am-ET"/>
        </w:rPr>
      </w:pPr>
      <w:r>
        <w:t>Heart disease and Diabetes appear related, but once we know the mutation status, they’re independent.</w:t>
      </w:r>
      <w:r>
        <w:rPr>
          <w:rFonts w:hint="default" w:ascii="Nyala"/>
          <w:lang w:val="am-ET"/>
        </w:rPr>
        <w:t xml:space="preserve"> </w:t>
      </w:r>
    </w:p>
    <w:p>
      <w:pPr>
        <w:pStyle w:val="4"/>
        <w:keepNext w:val="0"/>
        <w:keepLines w:val="0"/>
        <w:widowControl/>
        <w:numPr>
          <w:ilvl w:val="0"/>
          <w:numId w:val="13"/>
        </w:numPr>
        <w:suppressLineNumbers w:val="0"/>
        <w:ind w:left="0" w:leftChars="0" w:firstLine="0" w:firstLineChars="0"/>
        <w:rPr>
          <w:rStyle w:val="85"/>
          <w:rFonts w:hint="default"/>
          <w:b/>
          <w:bCs/>
          <w:lang w:val="en-US"/>
        </w:rPr>
      </w:pPr>
      <w:r>
        <w:rPr>
          <w:rStyle w:val="85"/>
          <w:b/>
          <w:bCs/>
        </w:rPr>
        <w:t>Collider (Head-to-Head)</w:t>
      </w:r>
      <w:r>
        <w:rPr>
          <w:rStyle w:val="85"/>
          <w:rFonts w:hint="default"/>
          <w:b/>
          <w:bCs/>
          <w:lang w:val="en-US"/>
        </w:rPr>
        <w:t xml:space="preserve">   (Common Effect) (Decendants) ( V SHAPE)</w:t>
      </w:r>
    </w:p>
    <w:p>
      <w:pPr>
        <w:keepNext w:val="0"/>
        <w:keepLines w:val="0"/>
        <w:widowControl/>
        <w:suppressLineNumbers w:val="0"/>
        <w:jc w:val="both"/>
        <w:rPr>
          <w:b/>
          <w:bCs/>
          <w:sz w:val="21"/>
          <w:szCs w:val="21"/>
        </w:rPr>
      </w:pPr>
      <w:r>
        <w:rPr>
          <w:rFonts w:hint="default"/>
          <w:sz w:val="24"/>
          <w:szCs w:val="24"/>
          <w:lang w:val="en-US"/>
        </w:rPr>
        <w:t xml:space="preserve">Note: parent = cause    ,   child = Evidence     </w:t>
      </w:r>
      <w:r>
        <w:rPr>
          <w:rFonts w:hint="default"/>
          <w:sz w:val="36"/>
          <w:szCs w:val="36"/>
          <w:lang w:val="en-US"/>
        </w:rPr>
        <w:t xml:space="preserve"> </w:t>
      </w:r>
      <w:r>
        <w:rPr>
          <w:rFonts w:ascii="SimSun" w:hAnsi="SimSun" w:eastAsia="SimSun" w:cs="SimSun"/>
          <w:b/>
          <w:bCs/>
          <w:color w:val="auto"/>
          <w:kern w:val="0"/>
          <w:sz w:val="40"/>
          <w:szCs w:val="40"/>
          <w:lang w:val="en-US" w:eastAsia="zh-CN" w:bidi="ar"/>
        </w:rPr>
        <w:t>A→C←B</w:t>
      </w:r>
    </w:p>
    <w:p>
      <w:pPr>
        <w:numPr>
          <w:ilvl w:val="0"/>
          <w:numId w:val="0"/>
        </w:numPr>
        <w:tabs>
          <w:tab w:val="left" w:pos="0"/>
        </w:tabs>
        <w:ind w:leftChars="0"/>
        <w:rPr>
          <w:rFonts w:hint="default"/>
          <w:lang w:val="en-US"/>
        </w:rPr>
      </w:pPr>
    </w:p>
    <w:p>
      <w:pPr>
        <w:pStyle w:val="78"/>
        <w:keepNext w:val="0"/>
        <w:keepLines w:val="0"/>
        <w:widowControl/>
        <w:suppressLineNumbers w:val="0"/>
        <w:ind w:left="720"/>
        <w:rPr>
          <w:rFonts w:hint="default"/>
          <w:lang w:val="en-US"/>
        </w:rPr>
      </w:pPr>
      <w:r>
        <w:t>Two causes meet at a common effect.</w:t>
      </w:r>
      <w:r>
        <w:rPr>
          <w:rFonts w:hint="default"/>
          <w:lang w:val="en-US"/>
        </w:rPr>
        <w:t xml:space="preserve"> </w:t>
      </w:r>
    </w:p>
    <w:p>
      <w:pPr>
        <w:pStyle w:val="78"/>
        <w:keepNext w:val="0"/>
        <w:keepLines w:val="0"/>
        <w:widowControl/>
        <w:suppressLineNumbers w:val="0"/>
        <w:ind w:left="720"/>
      </w:pPr>
      <w:r>
        <w:rPr>
          <w:rStyle w:val="85"/>
        </w:rPr>
        <w:t>Rule:</w:t>
      </w:r>
    </w:p>
    <w:p>
      <w:pPr>
        <w:pStyle w:val="78"/>
        <w:keepNext w:val="0"/>
        <w:keepLines w:val="0"/>
        <w:widowControl/>
        <w:suppressLineNumbers w:val="0"/>
        <w:ind w:left="1440"/>
      </w:pPr>
      <w:r>
        <w:t>Without conditioning: A⊥B</w:t>
      </w:r>
    </w:p>
    <w:p>
      <w:pPr>
        <w:pStyle w:val="78"/>
        <w:keepNext w:val="0"/>
        <w:keepLines w:val="0"/>
        <w:widowControl/>
        <w:suppressLineNumbers w:val="0"/>
        <w:ind w:left="1440"/>
      </w:pPr>
      <w:r>
        <w:t>With conditioning on C: A</w:t>
      </w:r>
      <w:r>
        <w:rPr>
          <w:rFonts w:hint="default"/>
          <w:lang w:val="en-US"/>
        </w:rPr>
        <w:t xml:space="preserve">  not </w:t>
      </w:r>
      <w:r>
        <w:t>⊥</w:t>
      </w:r>
      <w:r>
        <w:rPr>
          <w:rFonts w:hint="default"/>
          <w:lang w:val="en-US"/>
        </w:rPr>
        <w:t xml:space="preserve"> </w:t>
      </w:r>
      <w:r>
        <w:t>B∣C</w:t>
      </w:r>
    </w:p>
    <w:p>
      <w:pPr>
        <w:pStyle w:val="78"/>
        <w:keepNext w:val="0"/>
        <w:keepLines w:val="0"/>
        <w:widowControl/>
        <w:suppressLineNumbers w:val="0"/>
      </w:pPr>
      <w:r>
        <w:rPr>
          <w:rStyle w:val="85"/>
        </w:rPr>
        <w:t>Example (Explaining Away):</w:t>
      </w:r>
    </w:p>
    <w:p>
      <w:pPr>
        <w:pStyle w:val="78"/>
        <w:keepNext w:val="0"/>
        <w:keepLines w:val="0"/>
        <w:widowControl/>
        <w:suppressLineNumbers w:val="0"/>
        <w:ind w:left="720"/>
      </w:pPr>
      <w:r>
        <w:t>A=Burglary</w:t>
      </w:r>
    </w:p>
    <w:p>
      <w:pPr>
        <w:pStyle w:val="78"/>
        <w:keepNext w:val="0"/>
        <w:keepLines w:val="0"/>
        <w:widowControl/>
        <w:suppressLineNumbers w:val="0"/>
        <w:ind w:left="720"/>
      </w:pPr>
      <w:r>
        <w:t xml:space="preserve"> B=Earthquake</w:t>
      </w:r>
    </w:p>
    <w:p>
      <w:pPr>
        <w:pStyle w:val="78"/>
        <w:keepNext w:val="0"/>
        <w:keepLines w:val="0"/>
        <w:widowControl/>
        <w:suppressLineNumbers w:val="0"/>
        <w:ind w:left="720"/>
      </w:pPr>
      <w:r>
        <w:t>C=Alarm.</w:t>
      </w:r>
    </w:p>
    <w:p>
      <w:pPr>
        <w:pStyle w:val="78"/>
        <w:keepNext w:val="0"/>
        <w:keepLines w:val="0"/>
        <w:widowControl/>
        <w:suppressLineNumbers w:val="0"/>
        <w:ind w:left="720"/>
        <w:rPr>
          <w:b/>
          <w:bCs/>
        </w:rPr>
      </w:pPr>
      <w:r>
        <w:rPr>
          <w:b/>
          <w:bCs/>
        </w:rPr>
        <w:t>Burglary</w:t>
      </w:r>
      <w:r>
        <w:rPr>
          <w:rFonts w:hint="default"/>
          <w:b/>
          <w:bCs/>
          <w:lang w:val="en-US"/>
        </w:rPr>
        <w:t xml:space="preserve"> --&gt; </w:t>
      </w:r>
      <w:r>
        <w:rPr>
          <w:b/>
          <w:bCs/>
        </w:rPr>
        <w:t>Alarm.</w:t>
      </w:r>
      <w:r>
        <w:rPr>
          <w:rFonts w:hint="default"/>
          <w:b/>
          <w:bCs/>
          <w:lang w:val="en-US"/>
        </w:rPr>
        <w:t xml:space="preserve"> &lt;--  </w:t>
      </w:r>
      <w:r>
        <w:rPr>
          <w:b/>
          <w:bCs/>
        </w:rPr>
        <w:t>Earthquake</w:t>
      </w:r>
    </w:p>
    <w:p>
      <w:pPr>
        <w:pStyle w:val="78"/>
        <w:keepNext w:val="0"/>
        <w:keepLines w:val="0"/>
        <w:widowControl/>
        <w:suppressLineNumbers w:val="0"/>
        <w:ind w:left="720"/>
        <w:rPr>
          <w:rFonts w:hint="default"/>
          <w:lang w:val="en-US"/>
        </w:rPr>
      </w:pPr>
      <w:r>
        <w:t>Burglary and Earthquake are independent.</w:t>
      </w:r>
      <w:r>
        <w:rPr>
          <w:rFonts w:hint="default"/>
          <w:lang w:val="en-US"/>
        </w:rPr>
        <w:t xml:space="preserve"> </w:t>
      </w:r>
    </w:p>
    <w:p>
      <w:pPr>
        <w:pStyle w:val="78"/>
        <w:keepNext w:val="0"/>
        <w:keepLines w:val="0"/>
        <w:widowControl/>
        <w:suppressLineNumbers w:val="0"/>
        <w:ind w:left="720"/>
      </w:pPr>
      <w:r>
        <w:t>But if the Alarm goes off, and we know there was a Burglary, the probability of an Earthquake goes down (and vice versa).</w:t>
      </w:r>
    </w:p>
    <w:p>
      <w:pPr>
        <w:pStyle w:val="78"/>
        <w:keepNext w:val="0"/>
        <w:keepLines w:val="0"/>
        <w:widowControl/>
        <w:suppressLineNumbers w:val="0"/>
        <w:ind w:left="720"/>
        <w:rPr>
          <w:rFonts w:hint="default"/>
          <w:lang w:val="en-US"/>
        </w:rPr>
      </w:pP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34"/>
        <w:gridCol w:w="1086"/>
        <w:gridCol w:w="1662"/>
        <w:gridCol w:w="3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889" w:type="dxa"/>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Structure</w:t>
            </w:r>
          </w:p>
        </w:tc>
        <w:tc>
          <w:tcPr>
            <w:tcW w:w="1056" w:type="dxa"/>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Graph</w:t>
            </w:r>
          </w:p>
        </w:tc>
        <w:tc>
          <w:tcPr>
            <w:tcW w:w="1632" w:type="dxa"/>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Independence rule</w:t>
            </w:r>
          </w:p>
        </w:tc>
        <w:tc>
          <w:tcPr>
            <w:tcW w:w="3689" w:type="dxa"/>
            <w:shd w:val="clear" w:color="auto" w:fill="auto"/>
            <w:vAlign w:val="center"/>
          </w:tcPr>
          <w:p>
            <w:pPr>
              <w:keepNext w:val="0"/>
              <w:keepLines w:val="0"/>
              <w:widowControl/>
              <w:suppressLineNumbers w:val="0"/>
              <w:jc w:val="center"/>
              <w:rPr>
                <w:rFonts w:hint="default" w:ascii="SimSun" w:hAnsi="SimSun" w:eastAsia="SimSun" w:cs="SimSun"/>
                <w:b/>
                <w:bCs/>
                <w:color w:val="auto"/>
                <w:kern w:val="0"/>
                <w:sz w:val="24"/>
                <w:szCs w:val="24"/>
                <w:lang w:val="en-US" w:eastAsia="zh-CN" w:bidi="ar"/>
              </w:rPr>
            </w:pPr>
            <w:r>
              <w:rPr>
                <w:rFonts w:hint="default" w:ascii="SimSun" w:hAnsi="SimSun" w:eastAsia="SimSun" w:cs="SimSun"/>
                <w:b/>
                <w:bCs/>
                <w:color w:val="auto"/>
                <w:kern w:val="0"/>
                <w:sz w:val="24"/>
                <w:szCs w:val="24"/>
                <w:lang w:val="en-US" w:eastAsia="zh-CN" w:bidi="ar"/>
              </w:rPr>
              <w:t>Example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89" w:type="dxa"/>
            <w:shd w:val="clear" w:color="auto" w:fill="auto"/>
            <w:vAlign w:val="center"/>
          </w:tcPr>
          <w:p>
            <w:pPr>
              <w:keepNext w:val="0"/>
              <w:keepLines w:val="0"/>
              <w:widowControl/>
              <w:suppressLineNumbers w:val="0"/>
              <w:jc w:val="left"/>
              <w:rPr>
                <w:sz w:val="13"/>
                <w:szCs w:val="13"/>
              </w:rPr>
            </w:pPr>
            <w:r>
              <w:rPr>
                <w:rFonts w:ascii="SimSun" w:hAnsi="SimSun" w:eastAsia="SimSun" w:cs="SimSun"/>
                <w:color w:val="auto"/>
                <w:kern w:val="0"/>
                <w:sz w:val="18"/>
                <w:szCs w:val="18"/>
                <w:lang w:val="en-US" w:eastAsia="zh-CN" w:bidi="ar"/>
              </w:rPr>
              <w:t>Head-to-Tail (Chain)</w:t>
            </w:r>
          </w:p>
        </w:tc>
        <w:tc>
          <w:tcPr>
            <w:tcW w:w="1056" w:type="dxa"/>
            <w:shd w:val="clear" w:color="auto" w:fill="auto"/>
            <w:vAlign w:val="center"/>
          </w:tcPr>
          <w:p>
            <w:pPr>
              <w:keepNext w:val="0"/>
              <w:keepLines w:val="0"/>
              <w:widowControl/>
              <w:suppressLineNumbers w:val="0"/>
              <w:jc w:val="left"/>
              <w:rPr>
                <w:sz w:val="16"/>
                <w:szCs w:val="16"/>
              </w:rPr>
            </w:pPr>
            <w:r>
              <w:rPr>
                <w:rFonts w:ascii="SimSun" w:hAnsi="SimSun" w:eastAsia="SimSun" w:cs="SimSun"/>
                <w:color w:val="auto"/>
                <w:kern w:val="0"/>
                <w:sz w:val="21"/>
                <w:szCs w:val="21"/>
                <w:lang w:val="en-US" w:eastAsia="zh-CN" w:bidi="ar"/>
              </w:rPr>
              <w:t>a→c→b</w:t>
            </w:r>
          </w:p>
        </w:tc>
        <w:tc>
          <w:tcPr>
            <w:tcW w:w="1632" w:type="dxa"/>
            <w:shd w:val="clear" w:color="auto" w:fill="auto"/>
            <w:vAlign w:val="center"/>
          </w:tcPr>
          <w:p>
            <w:pPr>
              <w:keepNext w:val="0"/>
              <w:keepLines w:val="0"/>
              <w:widowControl/>
              <w:suppressLineNumbers w:val="0"/>
              <w:jc w:val="center"/>
              <w:rPr>
                <w:sz w:val="16"/>
                <w:szCs w:val="16"/>
              </w:rPr>
            </w:pPr>
            <w:r>
              <w:rPr>
                <w:rFonts w:ascii="SimSun" w:hAnsi="SimSun" w:eastAsia="SimSun" w:cs="SimSun"/>
                <w:color w:val="auto"/>
                <w:kern w:val="0"/>
                <w:sz w:val="21"/>
                <w:szCs w:val="21"/>
                <w:lang w:val="en-US" w:eastAsia="zh-CN" w:bidi="ar"/>
              </w:rPr>
              <w:t>a⊥b∣c</w:t>
            </w:r>
          </w:p>
        </w:tc>
        <w:tc>
          <w:tcPr>
            <w:tcW w:w="3689" w:type="dxa"/>
            <w:shd w:val="clear" w:color="auto" w:fill="auto"/>
            <w:vAlign w:val="center"/>
          </w:tcPr>
          <w:p>
            <w:pPr>
              <w:jc w:val="center"/>
              <w:rPr>
                <w:rFonts w:ascii="SimSun" w:hAnsi="SimSun" w:eastAsia="SimSun" w:cs="SimSun"/>
                <w:color w:val="auto"/>
                <w:kern w:val="0"/>
                <w:sz w:val="16"/>
                <w:szCs w:val="16"/>
                <w:lang w:val="en-US" w:eastAsia="zh-CN" w:bidi="ar"/>
              </w:rPr>
            </w:pPr>
            <w:r>
              <w:rPr>
                <w:rFonts w:hint="default"/>
                <w:sz w:val="16"/>
                <w:szCs w:val="16"/>
              </w:rPr>
              <w:t>Rain → Clouds → Wet ground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89" w:type="dxa"/>
            <w:shd w:val="clear" w:color="auto" w:fill="auto"/>
            <w:vAlign w:val="center"/>
          </w:tcPr>
          <w:p>
            <w:pPr>
              <w:keepNext w:val="0"/>
              <w:keepLines w:val="0"/>
              <w:widowControl/>
              <w:suppressLineNumbers w:val="0"/>
              <w:jc w:val="left"/>
              <w:rPr>
                <w:sz w:val="13"/>
                <w:szCs w:val="13"/>
              </w:rPr>
            </w:pPr>
            <w:r>
              <w:rPr>
                <w:rFonts w:ascii="SimSun" w:hAnsi="SimSun" w:eastAsia="SimSun" w:cs="SimSun"/>
                <w:color w:val="auto"/>
                <w:kern w:val="0"/>
                <w:sz w:val="18"/>
                <w:szCs w:val="18"/>
                <w:lang w:val="en-US" w:eastAsia="zh-CN" w:bidi="ar"/>
              </w:rPr>
              <w:t>Tail-to-Tail (Fork)</w:t>
            </w:r>
          </w:p>
        </w:tc>
        <w:tc>
          <w:tcPr>
            <w:tcW w:w="1056" w:type="dxa"/>
            <w:shd w:val="clear" w:color="auto" w:fill="auto"/>
            <w:vAlign w:val="center"/>
          </w:tcPr>
          <w:p>
            <w:pPr>
              <w:keepNext w:val="0"/>
              <w:keepLines w:val="0"/>
              <w:widowControl/>
              <w:suppressLineNumbers w:val="0"/>
              <w:jc w:val="left"/>
              <w:rPr>
                <w:sz w:val="16"/>
                <w:szCs w:val="16"/>
              </w:rPr>
            </w:pPr>
            <w:r>
              <w:rPr>
                <w:rFonts w:ascii="SimSun" w:hAnsi="SimSun" w:eastAsia="SimSun" w:cs="SimSun"/>
                <w:color w:val="auto"/>
                <w:kern w:val="0"/>
                <w:sz w:val="21"/>
                <w:szCs w:val="21"/>
                <w:lang w:val="en-US" w:eastAsia="zh-CN" w:bidi="ar"/>
              </w:rPr>
              <w:t>a←c→b</w:t>
            </w:r>
          </w:p>
        </w:tc>
        <w:tc>
          <w:tcPr>
            <w:tcW w:w="1632" w:type="dxa"/>
            <w:shd w:val="clear" w:color="auto" w:fill="auto"/>
            <w:vAlign w:val="center"/>
          </w:tcPr>
          <w:p>
            <w:pPr>
              <w:keepNext w:val="0"/>
              <w:keepLines w:val="0"/>
              <w:widowControl/>
              <w:suppressLineNumbers w:val="0"/>
              <w:jc w:val="center"/>
              <w:rPr>
                <w:sz w:val="16"/>
                <w:szCs w:val="16"/>
              </w:rPr>
            </w:pPr>
            <w:r>
              <w:rPr>
                <w:rFonts w:ascii="SimSun" w:hAnsi="SimSun" w:eastAsia="SimSun" w:cs="SimSun"/>
                <w:color w:val="auto"/>
                <w:kern w:val="0"/>
                <w:sz w:val="21"/>
                <w:szCs w:val="21"/>
                <w:lang w:val="en-US" w:eastAsia="zh-CN" w:bidi="ar"/>
              </w:rPr>
              <w:t>a⊥b∣c</w:t>
            </w:r>
          </w:p>
        </w:tc>
        <w:tc>
          <w:tcPr>
            <w:tcW w:w="3689" w:type="dxa"/>
            <w:shd w:val="clear" w:color="auto" w:fill="auto"/>
            <w:vAlign w:val="center"/>
          </w:tcPr>
          <w:p>
            <w:pPr>
              <w:keepNext w:val="0"/>
              <w:keepLines w:val="0"/>
              <w:widowControl/>
              <w:suppressLineNumbers w:val="0"/>
              <w:jc w:val="center"/>
              <w:rPr>
                <w:rFonts w:hint="default" w:ascii="SimSun" w:hAnsi="SimSun" w:eastAsia="SimSun" w:cs="SimSun"/>
                <w:color w:val="auto"/>
                <w:kern w:val="0"/>
                <w:sz w:val="16"/>
                <w:szCs w:val="16"/>
                <w:lang w:val="en-US" w:eastAsia="zh-CN" w:bidi="ar"/>
              </w:rPr>
            </w:pPr>
            <w:r>
              <w:rPr>
                <w:rFonts w:ascii="SimSun" w:hAnsi="SimSun" w:eastAsia="SimSun" w:cs="SimSun"/>
                <w:sz w:val="16"/>
                <w:szCs w:val="16"/>
              </w:rPr>
              <w:t>Mutation → Heart disease</w:t>
            </w:r>
            <w:r>
              <w:rPr>
                <w:rFonts w:hint="default" w:ascii="SimSun" w:hAnsi="SimSun" w:eastAsia="SimSun" w:cs="SimSun"/>
                <w:sz w:val="16"/>
                <w:szCs w:val="16"/>
                <w:lang w:val="en-US"/>
              </w:rPr>
              <w:t xml:space="preserve"> </w:t>
            </w:r>
            <w:r>
              <w:rPr>
                <w:rFonts w:ascii="SimSun" w:hAnsi="SimSun" w:eastAsia="SimSun" w:cs="SimSun"/>
                <w:sz w:val="16"/>
                <w:szCs w:val="16"/>
              </w:rPr>
              <w:t>→ Diabetes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89" w:type="dxa"/>
            <w:shd w:val="clear" w:color="auto" w:fill="auto"/>
            <w:vAlign w:val="center"/>
          </w:tcPr>
          <w:p>
            <w:pPr>
              <w:keepNext w:val="0"/>
              <w:keepLines w:val="0"/>
              <w:widowControl/>
              <w:suppressLineNumbers w:val="0"/>
              <w:jc w:val="left"/>
              <w:rPr>
                <w:sz w:val="13"/>
                <w:szCs w:val="13"/>
              </w:rPr>
            </w:pPr>
            <w:r>
              <w:rPr>
                <w:rFonts w:ascii="SimSun" w:hAnsi="SimSun" w:eastAsia="SimSun" w:cs="SimSun"/>
                <w:color w:val="auto"/>
                <w:kern w:val="0"/>
                <w:sz w:val="18"/>
                <w:szCs w:val="18"/>
                <w:lang w:val="en-US" w:eastAsia="zh-CN" w:bidi="ar"/>
              </w:rPr>
              <w:t>Head-to-Head (Collider)</w:t>
            </w:r>
          </w:p>
        </w:tc>
        <w:tc>
          <w:tcPr>
            <w:tcW w:w="1056" w:type="dxa"/>
            <w:shd w:val="clear" w:color="auto" w:fill="auto"/>
            <w:vAlign w:val="center"/>
          </w:tcPr>
          <w:p>
            <w:pPr>
              <w:keepNext w:val="0"/>
              <w:keepLines w:val="0"/>
              <w:widowControl/>
              <w:suppressLineNumbers w:val="0"/>
              <w:jc w:val="center"/>
              <w:rPr>
                <w:sz w:val="16"/>
                <w:szCs w:val="16"/>
              </w:rPr>
            </w:pPr>
            <w:r>
              <w:rPr>
                <w:rFonts w:ascii="SimSun" w:hAnsi="SimSun" w:eastAsia="SimSun" w:cs="SimSun"/>
                <w:color w:val="auto"/>
                <w:kern w:val="0"/>
                <w:sz w:val="21"/>
                <w:szCs w:val="21"/>
                <w:lang w:val="en-US" w:eastAsia="zh-CN" w:bidi="ar"/>
              </w:rPr>
              <w:t>a→c←b</w:t>
            </w:r>
          </w:p>
        </w:tc>
        <w:tc>
          <w:tcPr>
            <w:tcW w:w="1632" w:type="dxa"/>
            <w:shd w:val="clear" w:color="auto" w:fill="auto"/>
            <w:vAlign w:val="center"/>
          </w:tcPr>
          <w:p>
            <w:pPr>
              <w:keepNext w:val="0"/>
              <w:keepLines w:val="0"/>
              <w:widowControl/>
              <w:suppressLineNumbers w:val="0"/>
              <w:jc w:val="center"/>
              <w:rPr>
                <w:rFonts w:hint="default" w:ascii="SimSun" w:hAnsi="SimSun" w:eastAsia="SimSun" w:cs="SimSun"/>
                <w:color w:val="auto"/>
                <w:kern w:val="0"/>
                <w:sz w:val="21"/>
                <w:szCs w:val="21"/>
                <w:lang w:val="en-US" w:eastAsia="zh-CN" w:bidi="ar"/>
              </w:rPr>
            </w:pPr>
            <w:r>
              <w:rPr>
                <w:rFonts w:ascii="SimSun" w:hAnsi="SimSun" w:eastAsia="SimSun" w:cs="SimSun"/>
                <w:color w:val="auto"/>
                <w:kern w:val="0"/>
                <w:sz w:val="21"/>
                <w:szCs w:val="21"/>
                <w:lang w:val="en-US" w:eastAsia="zh-CN" w:bidi="ar"/>
              </w:rPr>
              <w:t>a⊥b</w:t>
            </w:r>
            <w:r>
              <w:rPr>
                <w:rFonts w:hint="default" w:ascii="SimSun" w:hAnsi="SimSun" w:eastAsia="SimSun" w:cs="SimSun"/>
                <w:color w:val="auto"/>
                <w:kern w:val="0"/>
                <w:sz w:val="21"/>
                <w:szCs w:val="21"/>
                <w:lang w:val="en-US" w:eastAsia="zh-CN" w:bidi="ar"/>
              </w:rPr>
              <w:t xml:space="preserve">, </w:t>
            </w:r>
          </w:p>
          <w:p>
            <w:pPr>
              <w:keepNext w:val="0"/>
              <w:keepLines w:val="0"/>
              <w:widowControl/>
              <w:suppressLineNumbers w:val="0"/>
              <w:jc w:val="center"/>
              <w:rPr>
                <w:sz w:val="16"/>
                <w:szCs w:val="16"/>
              </w:rPr>
            </w:pPr>
            <w:r>
              <w:rPr>
                <w:rFonts w:hint="default" w:ascii="SimSun" w:hAnsi="SimSun" w:eastAsia="SimSun" w:cs="SimSun"/>
                <w:color w:val="auto"/>
                <w:kern w:val="0"/>
                <w:sz w:val="21"/>
                <w:szCs w:val="21"/>
                <w:lang w:val="en-US" w:eastAsia="zh-CN" w:bidi="ar"/>
              </w:rPr>
              <w:t>a not</w:t>
            </w:r>
            <w:r>
              <w:rPr>
                <w:rFonts w:ascii="SimSun" w:hAnsi="SimSun" w:eastAsia="SimSun" w:cs="SimSun"/>
                <w:color w:val="auto"/>
                <w:kern w:val="0"/>
                <w:sz w:val="21"/>
                <w:szCs w:val="21"/>
                <w:lang w:val="en-US" w:eastAsia="zh-CN" w:bidi="ar"/>
              </w:rPr>
              <w:t>⊥</w:t>
            </w:r>
            <w:r>
              <w:rPr>
                <w:rFonts w:hint="default" w:ascii="SimSun" w:hAnsi="SimSun" w:eastAsia="SimSun" w:cs="SimSun"/>
                <w:color w:val="auto"/>
                <w:kern w:val="0"/>
                <w:sz w:val="21"/>
                <w:szCs w:val="21"/>
                <w:lang w:val="en-US" w:eastAsia="zh-CN" w:bidi="ar"/>
              </w:rPr>
              <w:t xml:space="preserve"> </w:t>
            </w:r>
            <w:r>
              <w:rPr>
                <w:rFonts w:ascii="SimSun" w:hAnsi="SimSun" w:eastAsia="SimSun" w:cs="SimSun"/>
                <w:color w:val="auto"/>
                <w:kern w:val="0"/>
                <w:sz w:val="21"/>
                <w:szCs w:val="21"/>
                <w:lang w:val="en-US" w:eastAsia="zh-CN" w:bidi="ar"/>
              </w:rPr>
              <w:t>b∣c</w:t>
            </w:r>
          </w:p>
        </w:tc>
        <w:tc>
          <w:tcPr>
            <w:tcW w:w="3689" w:type="dxa"/>
            <w:shd w:val="clear" w:color="auto" w:fill="auto"/>
            <w:vAlign w:val="center"/>
          </w:tcPr>
          <w:p>
            <w:pPr>
              <w:keepNext w:val="0"/>
              <w:keepLines w:val="0"/>
              <w:widowControl/>
              <w:suppressLineNumbers w:val="0"/>
              <w:jc w:val="center"/>
              <w:rPr>
                <w:rFonts w:ascii="SimSun" w:hAnsi="SimSun" w:eastAsia="SimSun" w:cs="SimSun"/>
                <w:color w:val="auto"/>
                <w:kern w:val="0"/>
                <w:sz w:val="16"/>
                <w:szCs w:val="16"/>
                <w:lang w:val="en-US" w:eastAsia="zh-CN" w:bidi="ar"/>
              </w:rPr>
            </w:pPr>
            <w:r>
              <w:rPr>
                <w:rFonts w:ascii="SimSun" w:hAnsi="SimSun" w:eastAsia="SimSun" w:cs="SimSun"/>
                <w:sz w:val="16"/>
                <w:szCs w:val="16"/>
              </w:rPr>
              <w:t>Burglary → Alarm ← Earthquake</w:t>
            </w:r>
          </w:p>
        </w:tc>
      </w:tr>
    </w:tbl>
    <w:p>
      <w:pPr>
        <w:rPr>
          <w:rFonts w:hint="default"/>
          <w:lang w:val="en-US"/>
        </w:rPr>
      </w:pPr>
    </w:p>
    <w:p>
      <w:pPr>
        <w:pStyle w:val="5"/>
        <w:keepNext w:val="0"/>
        <w:keepLines w:val="0"/>
        <w:widowControl/>
        <w:suppressLineNumbers w:val="0"/>
        <w:jc w:val="center"/>
      </w:pPr>
      <w:r>
        <w:t>Latent Variables</w:t>
      </w:r>
    </w:p>
    <w:p>
      <w:pPr>
        <w:pStyle w:val="5"/>
        <w:keepNext w:val="0"/>
        <w:keepLines w:val="0"/>
        <w:widowControl/>
        <w:suppressLineNumbers w:val="0"/>
        <w:jc w:val="center"/>
      </w:pPr>
      <w:r>
        <w:rPr>
          <w:rStyle w:val="85"/>
          <w:b/>
          <w:bCs/>
        </w:rPr>
        <w:t>(also called Hidden Variables)</w:t>
      </w:r>
    </w:p>
    <w:p>
      <w:pPr>
        <w:pStyle w:val="78"/>
        <w:keepNext w:val="0"/>
        <w:keepLines w:val="0"/>
        <w:widowControl/>
        <w:numPr>
          <w:ilvl w:val="0"/>
          <w:numId w:val="21"/>
        </w:numPr>
        <w:suppressLineNumbers w:val="0"/>
        <w:ind w:left="420" w:leftChars="0" w:hanging="420" w:firstLineChars="0"/>
      </w:pPr>
      <w:r>
        <w:t xml:space="preserve">A </w:t>
      </w:r>
      <w:r>
        <w:rPr>
          <w:rStyle w:val="85"/>
        </w:rPr>
        <w:t>latent variable</w:t>
      </w:r>
      <w:r>
        <w:t xml:space="preserve"> is a variable that </w:t>
      </w:r>
      <w:r>
        <w:rPr>
          <w:rStyle w:val="85"/>
        </w:rPr>
        <w:t>we don’t directly observe</w:t>
      </w:r>
      <w:r>
        <w:t xml:space="preserve"> in the data.Instead, it’s </w:t>
      </w:r>
      <w:r>
        <w:rPr>
          <w:rStyle w:val="85"/>
        </w:rPr>
        <w:t>inferred indirectly</w:t>
      </w:r>
      <w:r>
        <w:t xml:space="preserve"> from the relationships between the observed variables.</w:t>
      </w:r>
    </w:p>
    <w:p>
      <w:pPr>
        <w:pStyle w:val="78"/>
        <w:keepNext w:val="0"/>
        <w:keepLines w:val="0"/>
        <w:widowControl/>
        <w:numPr>
          <w:ilvl w:val="0"/>
          <w:numId w:val="21"/>
        </w:numPr>
        <w:suppressLineNumbers w:val="0"/>
        <w:ind w:left="420" w:leftChars="0" w:hanging="420" w:firstLineChars="0"/>
      </w:pPr>
      <w:r>
        <w:t xml:space="preserve">They often represent </w:t>
      </w:r>
      <w:r>
        <w:rPr>
          <w:rStyle w:val="85"/>
        </w:rPr>
        <w:t>underlying causes</w:t>
      </w:r>
      <w:r>
        <w:t xml:space="preserve"> or </w:t>
      </w:r>
      <w:r>
        <w:rPr>
          <w:rStyle w:val="85"/>
        </w:rPr>
        <w:t>unmeasured factors</w:t>
      </w:r>
      <w:r>
        <w:t>.</w:t>
      </w:r>
    </w:p>
    <w:p>
      <w:pPr>
        <w:pStyle w:val="78"/>
        <w:keepNext w:val="0"/>
        <w:keepLines w:val="0"/>
        <w:widowControl/>
        <w:suppressLineNumbers w:val="0"/>
        <w:ind w:left="720"/>
      </w:pPr>
      <w:r>
        <w:rPr>
          <w:rStyle w:val="85"/>
        </w:rPr>
        <w:t>Psychology (IQ tests)</w:t>
      </w:r>
    </w:p>
    <w:p>
      <w:pPr>
        <w:pStyle w:val="78"/>
        <w:keepNext w:val="0"/>
        <w:keepLines w:val="0"/>
        <w:widowControl/>
        <w:suppressLineNumbers w:val="0"/>
        <w:rPr>
          <w:rFonts w:hint="default"/>
          <w:lang w:val="en-US"/>
        </w:rPr>
      </w:pPr>
      <w:r>
        <w:t>Observed: test scores in math, reading, logic.</w:t>
      </w:r>
      <w:r>
        <w:rPr>
          <w:rFonts w:hint="default"/>
          <w:lang w:val="en-US"/>
        </w:rPr>
        <w:t xml:space="preserve"> </w:t>
      </w:r>
    </w:p>
    <w:p>
      <w:pPr>
        <w:pStyle w:val="78"/>
        <w:keepNext w:val="0"/>
        <w:keepLines w:val="0"/>
        <w:widowControl/>
        <w:suppressLineNumbers w:val="0"/>
      </w:pPr>
      <w:r>
        <w:t>Latent: "intelligence" (not directly measured, only inferred).</w:t>
      </w:r>
    </w:p>
    <w:p>
      <w:pPr>
        <w:pStyle w:val="78"/>
        <w:keepNext w:val="0"/>
        <w:keepLines w:val="0"/>
        <w:widowControl/>
        <w:suppressLineNumbers w:val="0"/>
        <w:rPr>
          <w:rFonts w:ascii="SimSun" w:hAnsi="SimSun" w:eastAsia="SimSun" w:cs="SimSun"/>
          <w:sz w:val="24"/>
          <w:szCs w:val="24"/>
        </w:rPr>
      </w:pPr>
      <w:r>
        <w:rPr>
          <w:rStyle w:val="85"/>
          <w:rFonts w:ascii="SimSun" w:hAnsi="SimSun" w:eastAsia="SimSun" w:cs="SimSun"/>
          <w:b/>
          <w:bCs/>
          <w:sz w:val="24"/>
          <w:szCs w:val="24"/>
          <w:u w:val="single"/>
        </w:rPr>
        <w:t>Explaining away</w:t>
      </w:r>
      <w:r>
        <w:rPr>
          <w:rFonts w:ascii="SimSun" w:hAnsi="SimSun" w:eastAsia="SimSun" w:cs="SimSun"/>
          <w:b/>
          <w:bCs/>
          <w:sz w:val="24"/>
          <w:szCs w:val="24"/>
          <w:u w:val="single"/>
        </w:rPr>
        <w:t>"</w:t>
      </w:r>
      <w:r>
        <w:rPr>
          <w:rFonts w:ascii="SimSun" w:hAnsi="SimSun" w:eastAsia="SimSun" w:cs="SimSun"/>
          <w:sz w:val="24"/>
          <w:szCs w:val="24"/>
        </w:rPr>
        <w:t xml:space="preserve"> is one of the most </w:t>
      </w:r>
      <w:r>
        <w:rPr>
          <w:rStyle w:val="85"/>
          <w:rFonts w:ascii="SimSun" w:hAnsi="SimSun" w:eastAsia="SimSun" w:cs="SimSun"/>
          <w:sz w:val="24"/>
          <w:szCs w:val="24"/>
        </w:rPr>
        <w:t xml:space="preserve">interesting </w:t>
      </w:r>
      <w:r>
        <w:rPr>
          <w:rStyle w:val="85"/>
          <w:rFonts w:hint="default" w:ascii="SimSun" w:hAnsi="SimSun" w:cs="SimSun"/>
          <w:sz w:val="24"/>
          <w:szCs w:val="24"/>
          <w:lang w:val="en-US"/>
        </w:rPr>
        <w:t>P</w:t>
      </w:r>
      <w:r>
        <w:rPr>
          <w:rStyle w:val="85"/>
          <w:rFonts w:ascii="SimSun" w:hAnsi="SimSun" w:eastAsia="SimSun" w:cs="SimSun"/>
          <w:sz w:val="24"/>
          <w:szCs w:val="24"/>
        </w:rPr>
        <w:t>henomena in Bayesian Networks</w:t>
      </w:r>
      <w:r>
        <w:rPr>
          <w:rFonts w:ascii="SimSun" w:hAnsi="SimSun" w:eastAsia="SimSun" w:cs="SimSun"/>
          <w:sz w:val="24"/>
          <w:szCs w:val="24"/>
        </w:rPr>
        <w:t xml:space="preserve">, and it happens in the </w:t>
      </w:r>
      <w:r>
        <w:rPr>
          <w:rStyle w:val="85"/>
          <w:rFonts w:ascii="SimSun" w:hAnsi="SimSun" w:eastAsia="SimSun" w:cs="SimSun"/>
          <w:sz w:val="24"/>
          <w:szCs w:val="24"/>
        </w:rPr>
        <w:t>Head-to-Head (collider) structure</w:t>
      </w:r>
      <w:r>
        <w:rPr>
          <w:rFonts w:ascii="SimSun" w:hAnsi="SimSun" w:eastAsia="SimSun" w:cs="SimSun"/>
          <w:sz w:val="24"/>
          <w:szCs w:val="24"/>
        </w:rPr>
        <w:t>:</w:t>
      </w:r>
    </w:p>
    <w:p>
      <w:pPr>
        <w:pStyle w:val="78"/>
        <w:keepNext w:val="0"/>
        <w:keepLines w:val="0"/>
        <w:widowControl/>
        <w:suppressLineNumbers w:val="0"/>
        <w:ind w:left="720"/>
      </w:pPr>
      <w:r>
        <w:rPr>
          <w:rStyle w:val="41"/>
        </w:rPr>
        <w:t>A</w:t>
      </w:r>
      <w:r>
        <w:t>: Burglary</w:t>
      </w:r>
    </w:p>
    <w:p>
      <w:pPr>
        <w:pStyle w:val="78"/>
        <w:keepNext w:val="0"/>
        <w:keepLines w:val="0"/>
        <w:widowControl/>
        <w:suppressLineNumbers w:val="0"/>
        <w:ind w:left="720"/>
      </w:pPr>
      <w:r>
        <w:rPr>
          <w:rStyle w:val="41"/>
        </w:rPr>
        <w:t>B</w:t>
      </w:r>
      <w:r>
        <w:t>: Earthquake</w:t>
      </w:r>
    </w:p>
    <w:p>
      <w:pPr>
        <w:pStyle w:val="78"/>
        <w:keepNext w:val="0"/>
        <w:keepLines w:val="0"/>
        <w:widowControl/>
        <w:suppressLineNumbers w:val="0"/>
        <w:ind w:left="720"/>
      </w:pPr>
      <w:r>
        <w:rPr>
          <w:rStyle w:val="41"/>
        </w:rPr>
        <w:t>C</w:t>
      </w:r>
      <w:r>
        <w:t>: Alarm goes off</w:t>
      </w:r>
    </w:p>
    <w:p>
      <w:pPr>
        <w:pStyle w:val="78"/>
        <w:keepNext w:val="0"/>
        <w:keepLines w:val="0"/>
        <w:widowControl/>
        <w:suppressLineNumbers w:val="0"/>
        <w:ind w:left="720"/>
      </w:pPr>
      <w:r>
        <w:rPr>
          <w:rStyle w:val="85"/>
        </w:rPr>
        <w:t>Without evidence (alarm not observed):</w:t>
      </w:r>
      <w:r>
        <w:br w:type="textWrapping"/>
      </w:r>
      <w:r>
        <w:t>Burglary and Earthquake are independent — one doesn’t affect the other.</w:t>
      </w:r>
    </w:p>
    <w:p>
      <w:pPr>
        <w:pStyle w:val="78"/>
        <w:keepNext w:val="0"/>
        <w:keepLines w:val="0"/>
        <w:widowControl/>
        <w:suppressLineNumbers w:val="0"/>
        <w:ind w:left="720"/>
        <w:rPr>
          <w:rFonts w:hint="default"/>
          <w:lang w:val="en-US"/>
        </w:rPr>
      </w:pPr>
      <w:r>
        <w:rPr>
          <w:rStyle w:val="85"/>
        </w:rPr>
        <w:t>If alarm = ON:</w:t>
      </w:r>
    </w:p>
    <w:p>
      <w:pPr>
        <w:pStyle w:val="78"/>
        <w:keepNext w:val="0"/>
        <w:keepLines w:val="0"/>
        <w:widowControl/>
        <w:suppressLineNumbers w:val="0"/>
        <w:ind w:left="1440"/>
      </w:pPr>
      <w:r>
        <w:t xml:space="preserve">If you learn that a </w:t>
      </w:r>
      <w:r>
        <w:rPr>
          <w:rStyle w:val="85"/>
        </w:rPr>
        <w:t>burglary happened</w:t>
      </w:r>
      <w:r>
        <w:t xml:space="preserve">, that </w:t>
      </w:r>
      <w:r>
        <w:rPr>
          <w:rStyle w:val="85"/>
        </w:rPr>
        <w:t>explains the alarm</w:t>
      </w:r>
      <w:r>
        <w:t xml:space="preserve"> → the probability of an earthquake being the cause </w:t>
      </w:r>
      <w:r>
        <w:rPr>
          <w:rStyle w:val="85"/>
        </w:rPr>
        <w:t>goes down</w:t>
      </w:r>
      <w:r>
        <w:t>.</w:t>
      </w:r>
    </w:p>
    <w:p>
      <w:pPr>
        <w:pStyle w:val="78"/>
        <w:keepNext w:val="0"/>
        <w:keepLines w:val="0"/>
        <w:widowControl/>
        <w:suppressLineNumbers w:val="0"/>
        <w:ind w:left="1440"/>
      </w:pPr>
      <w:r>
        <w:t>If no burglary, then the earthquake becomes a more likely explanation.</w:t>
      </w:r>
    </w:p>
    <w:p>
      <w:pPr>
        <w:pStyle w:val="78"/>
        <w:keepNext w:val="0"/>
        <w:keepLines w:val="0"/>
        <w:widowControl/>
        <w:suppressLineNumbers w:val="0"/>
        <w:rPr>
          <w:highlight w:val="cyan"/>
        </w:rPr>
      </w:pPr>
      <w:r>
        <w:rPr>
          <w:highlight w:val="cyan"/>
        </w:rPr>
        <w:t xml:space="preserve">Both causes compete to "explain" the effect → </w:t>
      </w:r>
      <w:r>
        <w:rPr>
          <w:rStyle w:val="85"/>
          <w:highlight w:val="cyan"/>
        </w:rPr>
        <w:t>explaining away</w:t>
      </w:r>
      <w:r>
        <w:rPr>
          <w:highlight w:val="cyan"/>
        </w:rPr>
        <w:t>.</w:t>
      </w:r>
    </w:p>
    <w:p>
      <w:pPr>
        <w:pStyle w:val="78"/>
        <w:keepNext w:val="0"/>
        <w:keepLines w:val="0"/>
        <w:widowControl/>
        <w:suppressLineNumbers w:val="0"/>
        <w:rPr>
          <w:rFonts w:hint="default"/>
          <w:highlight w:val="cyan"/>
          <w:lang w:val="en-US"/>
        </w:rPr>
      </w:pPr>
      <w:r>
        <w:rPr>
          <w:rFonts w:hint="default"/>
          <w:highlight w:val="cyan"/>
          <w:lang w:val="en-US"/>
        </w:rPr>
        <w:t>We move away from burglary to earthquake that is why it is called explaining away</w:t>
      </w:r>
    </w:p>
    <w:p>
      <w:pPr>
        <w:keepNext w:val="0"/>
        <w:keepLines w:val="0"/>
        <w:widowControl/>
        <w:numPr>
          <w:ilvl w:val="0"/>
          <w:numId w:val="0"/>
        </w:numPr>
        <w:suppressLineNumbers w:val="0"/>
        <w:shd w:val="clear" w:fill="C2E277"/>
        <w:spacing w:before="0" w:beforeAutospacing="1" w:after="0" w:afterAutospacing="1"/>
        <w:jc w:val="center"/>
        <w:rPr>
          <w:sz w:val="28"/>
          <w:szCs w:val="28"/>
        </w:rPr>
      </w:pPr>
      <w:r>
        <w:rPr>
          <w:rStyle w:val="85"/>
          <w:sz w:val="28"/>
          <w:szCs w:val="28"/>
        </w:rPr>
        <w:t xml:space="preserve">Active </w:t>
      </w:r>
      <w:r>
        <w:rPr>
          <w:rStyle w:val="85"/>
          <w:rFonts w:hint="default"/>
          <w:sz w:val="28"/>
          <w:szCs w:val="28"/>
          <w:lang w:val="en-US"/>
        </w:rPr>
        <w:t>P</w:t>
      </w:r>
      <w:r>
        <w:rPr>
          <w:rStyle w:val="85"/>
          <w:sz w:val="28"/>
          <w:szCs w:val="28"/>
        </w:rPr>
        <w:t>ath</w:t>
      </w:r>
      <w:r>
        <w:rPr>
          <w:rStyle w:val="85"/>
          <w:rFonts w:hint="default"/>
          <w:sz w:val="28"/>
          <w:szCs w:val="28"/>
          <w:lang w:val="en-US"/>
        </w:rPr>
        <w:t xml:space="preserve"> and </w:t>
      </w:r>
      <w:r>
        <w:rPr>
          <w:rStyle w:val="85"/>
          <w:sz w:val="28"/>
          <w:szCs w:val="28"/>
        </w:rPr>
        <w:t xml:space="preserve">Blocked </w:t>
      </w:r>
      <w:r>
        <w:rPr>
          <w:rStyle w:val="85"/>
          <w:rFonts w:hint="default"/>
          <w:sz w:val="28"/>
          <w:szCs w:val="28"/>
          <w:lang w:val="en-US"/>
        </w:rPr>
        <w:t>P</w:t>
      </w:r>
      <w:r>
        <w:rPr>
          <w:rStyle w:val="85"/>
          <w:sz w:val="28"/>
          <w:szCs w:val="28"/>
        </w:rPr>
        <w:t>ath</w:t>
      </w:r>
    </w:p>
    <w:p>
      <w:pPr>
        <w:pStyle w:val="78"/>
        <w:keepNext w:val="0"/>
        <w:keepLines w:val="0"/>
        <w:widowControl/>
        <w:suppressLineNumbers w:val="0"/>
        <w:shd w:val="clear" w:fill="C2E277"/>
      </w:pPr>
      <w:r>
        <w:rPr>
          <w:rFonts w:ascii="Symbol" w:hAnsi="Symbol" w:eastAsia="Symbol" w:cs="Symbol"/>
          <w:sz w:val="24"/>
        </w:rPr>
        <w:t>·</w:t>
      </w:r>
      <w:r>
        <w:rPr>
          <w:rFonts w:hint="eastAsia" w:ascii="SimSun" w:hAnsi="SimSun" w:eastAsia="SimSun" w:cs="SimSun"/>
          <w:sz w:val="24"/>
        </w:rPr>
        <w:t xml:space="preserve">  </w:t>
      </w:r>
      <w:r>
        <w:t xml:space="preserve">If we </w:t>
      </w:r>
      <w:r>
        <w:rPr>
          <w:rStyle w:val="85"/>
        </w:rPr>
        <w:t>don’t observe WetGround</w:t>
      </w:r>
      <w:r>
        <w:t xml:space="preserve"> → Rain and Sprinkler are independent (path is blocked).</w:t>
      </w:r>
    </w:p>
    <w:p>
      <w:pPr>
        <w:pStyle w:val="78"/>
        <w:keepNext w:val="0"/>
        <w:keepLines w:val="0"/>
        <w:widowControl/>
        <w:suppressLineNumbers w:val="0"/>
        <w:shd w:val="clear" w:fill="C2E277"/>
      </w:pPr>
      <w:r>
        <w:rPr>
          <w:rFonts w:hint="default" w:ascii="Symbol" w:hAnsi="Symbol" w:eastAsia="Symbol" w:cs="Symbol"/>
          <w:sz w:val="24"/>
        </w:rPr>
        <w:t>·</w:t>
      </w:r>
      <w:r>
        <w:rPr>
          <w:rFonts w:hint="eastAsia" w:ascii="SimSun" w:hAnsi="SimSun" w:eastAsia="SimSun" w:cs="SimSun"/>
          <w:sz w:val="24"/>
        </w:rPr>
        <w:t xml:space="preserve">  </w:t>
      </w:r>
      <w:r>
        <w:t xml:space="preserve">If we </w:t>
      </w:r>
      <w:r>
        <w:rPr>
          <w:rStyle w:val="85"/>
        </w:rPr>
        <w:t>observe WetGround</w:t>
      </w:r>
      <w:r>
        <w:t xml:space="preserve"> → The path becomes active → Rain and Sprinkler become dependent (explaining away: “If WetGround is wet, was it Rain or Sprinkler?”).</w:t>
      </w:r>
    </w:p>
    <w:p>
      <w:pPr>
        <w:pStyle w:val="78"/>
        <w:keepNext w:val="0"/>
        <w:keepLines w:val="0"/>
        <w:widowControl/>
        <w:suppressLineNumbers w:val="0"/>
        <w:shd w:val="clear" w:fill="C2E277"/>
        <w:jc w:val="center"/>
        <w:rPr>
          <w:b/>
          <w:bCs/>
        </w:rPr>
      </w:pPr>
      <w:r>
        <w:rPr>
          <w:rFonts w:ascii="SimSun" w:hAnsi="SimSun" w:eastAsia="SimSun" w:cs="SimSun"/>
          <w:b/>
          <w:bCs/>
          <w:sz w:val="24"/>
          <w:szCs w:val="24"/>
          <w:u w:val="single"/>
        </w:rPr>
        <w:t>Season ← Weather → FluCases</w:t>
      </w:r>
    </w:p>
    <w:p>
      <w:pPr>
        <w:pStyle w:val="78"/>
        <w:keepNext w:val="0"/>
        <w:keepLines w:val="0"/>
        <w:widowControl/>
        <w:suppressLineNumbers w:val="0"/>
        <w:shd w:val="clear" w:fill="C2E277"/>
        <w:ind w:left="720"/>
      </w:pPr>
      <w:r>
        <w:rPr>
          <w:rStyle w:val="85"/>
        </w:rPr>
        <w:t>Active path</w:t>
      </w:r>
      <w:r>
        <w:t xml:space="preserve"> = </w:t>
      </w:r>
    </w:p>
    <w:p>
      <w:pPr>
        <w:pStyle w:val="78"/>
        <w:keepNext w:val="0"/>
        <w:keepLines w:val="0"/>
        <w:widowControl/>
        <w:suppressLineNumbers w:val="0"/>
        <w:shd w:val="clear" w:fill="C2E277"/>
        <w:ind w:left="720" w:leftChars="0" w:firstLine="720" w:firstLineChars="0"/>
        <w:rPr>
          <w:rFonts w:hint="default"/>
          <w:lang w:val="en-US"/>
        </w:rPr>
      </w:pPr>
      <w:r>
        <w:rPr>
          <w:rFonts w:hint="default"/>
          <w:lang w:val="en-US"/>
        </w:rPr>
        <w:t xml:space="preserve">. </w:t>
      </w:r>
      <w:r>
        <w:t>information flows, variables can affect each other</w:t>
      </w:r>
      <w:r>
        <w:rPr>
          <w:rFonts w:hint="default"/>
          <w:lang w:val="en-US"/>
        </w:rPr>
        <w:t>,</w:t>
      </w:r>
    </w:p>
    <w:p>
      <w:pPr>
        <w:pStyle w:val="78"/>
        <w:keepNext w:val="0"/>
        <w:keepLines w:val="0"/>
        <w:widowControl/>
        <w:suppressLineNumbers w:val="0"/>
        <w:shd w:val="clear" w:fill="C2E277"/>
        <w:ind w:left="720" w:leftChars="0" w:firstLine="720" w:firstLineChars="0"/>
      </w:pPr>
      <w:r>
        <w:rPr>
          <w:rFonts w:hint="default"/>
          <w:lang w:val="en-US"/>
        </w:rPr>
        <w:t xml:space="preserve">. </w:t>
      </w:r>
      <w:r>
        <w:t>children (Season, FluCases) are dependent.</w:t>
      </w:r>
    </w:p>
    <w:p>
      <w:pPr>
        <w:pStyle w:val="78"/>
        <w:keepNext w:val="0"/>
        <w:keepLines w:val="0"/>
        <w:widowControl/>
        <w:suppressLineNumbers w:val="0"/>
        <w:shd w:val="clear" w:fill="C2E277"/>
        <w:ind w:left="720" w:leftChars="0" w:firstLine="720" w:firstLineChars="0"/>
        <w:rPr>
          <w:rFonts w:hint="default"/>
          <w:lang w:val="en-US"/>
        </w:rPr>
      </w:pPr>
      <w:r>
        <w:rPr>
          <w:rFonts w:hint="default"/>
          <w:lang w:val="en-US"/>
        </w:rPr>
        <w:t xml:space="preserve">. </w:t>
      </w:r>
      <w:r>
        <w:t>If you don’t know the Weather: “If it’s winter (Season), flu cases are probably high.” (Season gives info about FluCases).</w:t>
      </w:r>
      <w:r>
        <w:rPr>
          <w:rFonts w:hint="default"/>
          <w:lang w:val="en-US"/>
        </w:rPr>
        <w:t xml:space="preserve"> </w:t>
      </w:r>
    </w:p>
    <w:p>
      <w:pPr>
        <w:pStyle w:val="78"/>
        <w:keepNext w:val="0"/>
        <w:keepLines w:val="0"/>
        <w:widowControl/>
        <w:suppressLineNumbers w:val="0"/>
        <w:shd w:val="clear" w:fill="C2E277"/>
        <w:ind w:left="720" w:leftChars="0" w:firstLine="720" w:firstLineChars="0"/>
      </w:pPr>
    </w:p>
    <w:p>
      <w:pPr>
        <w:pStyle w:val="78"/>
        <w:keepNext w:val="0"/>
        <w:keepLines w:val="0"/>
        <w:widowControl/>
        <w:suppressLineNumbers w:val="0"/>
        <w:shd w:val="clear" w:fill="C2E277"/>
        <w:ind w:firstLine="720" w:firstLineChars="0"/>
      </w:pPr>
      <w:r>
        <w:rPr>
          <w:rStyle w:val="85"/>
        </w:rPr>
        <w:t>Blocked path</w:t>
      </w:r>
      <w:r>
        <w:t xml:space="preserve"> = </w:t>
      </w:r>
    </w:p>
    <w:p>
      <w:pPr>
        <w:pStyle w:val="78"/>
        <w:keepNext w:val="0"/>
        <w:keepLines w:val="0"/>
        <w:widowControl/>
        <w:suppressLineNumbers w:val="0"/>
        <w:shd w:val="clear" w:fill="C2E277"/>
        <w:ind w:left="720" w:leftChars="0" w:firstLine="720" w:firstLineChars="0"/>
        <w:rPr>
          <w:rFonts w:hint="default"/>
          <w:lang w:val="en-US"/>
        </w:rPr>
      </w:pPr>
      <w:r>
        <w:rPr>
          <w:rFonts w:hint="default"/>
          <w:lang w:val="en-US"/>
        </w:rPr>
        <w:t xml:space="preserve">. </w:t>
      </w:r>
      <w:r>
        <w:t>information doesn’t flow, variables are independent given the evidence</w:t>
      </w:r>
      <w:r>
        <w:rPr>
          <w:rFonts w:hint="default"/>
          <w:lang w:val="en-US"/>
        </w:rPr>
        <w:t xml:space="preserve">, </w:t>
      </w:r>
    </w:p>
    <w:p>
      <w:pPr>
        <w:pStyle w:val="78"/>
        <w:keepNext w:val="0"/>
        <w:keepLines w:val="0"/>
        <w:widowControl/>
        <w:suppressLineNumbers w:val="0"/>
        <w:shd w:val="clear" w:fill="C2E277"/>
        <w:ind w:left="720" w:leftChars="0" w:firstLine="720" w:firstLineChars="0"/>
        <w:rPr>
          <w:rFonts w:hint="default"/>
          <w:lang w:val="en-US"/>
        </w:rPr>
      </w:pPr>
      <w:r>
        <w:rPr>
          <w:rFonts w:hint="default"/>
          <w:lang w:val="en-US"/>
        </w:rPr>
        <w:t xml:space="preserve">. </w:t>
      </w:r>
      <w:r>
        <w:t>children become independent given the cause.</w:t>
      </w:r>
      <w:r>
        <w:rPr>
          <w:rFonts w:hint="default"/>
          <w:lang w:val="en-US"/>
        </w:rPr>
        <w:t xml:space="preserve"> </w:t>
      </w:r>
    </w:p>
    <w:p>
      <w:pPr>
        <w:pStyle w:val="78"/>
        <w:keepNext w:val="0"/>
        <w:keepLines w:val="0"/>
        <w:widowControl/>
        <w:suppressLineNumbers w:val="0"/>
        <w:shd w:val="clear" w:fill="C2E277"/>
        <w:ind w:left="720" w:leftChars="0" w:firstLine="720" w:firstLineChars="0"/>
      </w:pPr>
      <w:r>
        <w:rPr>
          <w:rFonts w:hint="default"/>
          <w:lang w:val="en-US"/>
        </w:rPr>
        <w:t>.</w:t>
      </w:r>
      <w:r>
        <w:t>If you do know the Weather: “If Weather = cold, then FluCases are high, but Season adds no new info.” (Season is no longer useful once Weather is known).</w:t>
      </w:r>
    </w:p>
    <w:p>
      <w:pPr>
        <w:pBdr>
          <w:bottom w:val="single" w:color="auto" w:sz="4" w:space="0"/>
        </w:pBdr>
      </w:pPr>
    </w:p>
    <w:p>
      <w:pPr>
        <w:rPr>
          <w:rFonts w:hint="default"/>
          <w:lang w:val="en-US"/>
        </w:rPr>
      </w:pPr>
    </w:p>
    <w:p>
      <w:pPr>
        <w:rPr>
          <w:rFonts w:hint="default"/>
          <w:lang w:val="en-US"/>
        </w:rPr>
      </w:pPr>
    </w:p>
    <w:p>
      <w:pPr>
        <w:pStyle w:val="78"/>
        <w:keepNext w:val="0"/>
        <w:keepLines w:val="0"/>
        <w:widowControl/>
        <w:numPr>
          <w:ilvl w:val="0"/>
          <w:numId w:val="28"/>
        </w:numPr>
        <w:suppressLineNumbers w:val="0"/>
        <w:jc w:val="center"/>
        <w:rPr>
          <w:b/>
          <w:bCs/>
          <w:sz w:val="32"/>
          <w:szCs w:val="32"/>
          <w:u w:val="single"/>
        </w:rPr>
      </w:pPr>
      <w:r>
        <w:rPr>
          <w:b/>
          <w:bCs/>
          <w:sz w:val="32"/>
          <w:szCs w:val="32"/>
          <w:u w:val="single"/>
        </w:rPr>
        <w:t>Separation = "Directional Separation"</w:t>
      </w:r>
    </w:p>
    <w:p>
      <w:pPr>
        <w:pStyle w:val="78"/>
        <w:keepNext w:val="0"/>
        <w:keepLines w:val="0"/>
        <w:widowControl/>
        <w:numPr>
          <w:ilvl w:val="0"/>
          <w:numId w:val="0"/>
        </w:numPr>
        <w:suppressLineNumbers w:val="0"/>
        <w:ind w:leftChars="0" w:right="0" w:rightChars="0"/>
      </w:pPr>
      <w:r>
        <w:t>Purpose: Test for conditional independence between nodes in a Bayesian Network (Directed Acyclic Graph - DAG)</w:t>
      </w:r>
    </w:p>
    <w:p>
      <w:pPr>
        <w:pStyle w:val="78"/>
        <w:keepNext w:val="0"/>
        <w:keepLines w:val="0"/>
        <w:widowControl/>
        <w:suppressLineNumbers w:val="0"/>
      </w:pPr>
      <w:r>
        <w:rPr>
          <w:rStyle w:val="85"/>
        </w:rPr>
        <w:t>D-separation (Directional Separation)</w:t>
      </w:r>
      <w:r>
        <w:t xml:space="preserve"> is a criterion used to decide whether two sets of variables are </w:t>
      </w:r>
      <w:r>
        <w:rPr>
          <w:rStyle w:val="85"/>
        </w:rPr>
        <w:t>independent</w:t>
      </w:r>
      <w:r>
        <w:t xml:space="preserve"> given some observed variables (evidence).</w:t>
      </w:r>
    </w:p>
    <w:p>
      <w:pPr>
        <w:pStyle w:val="78"/>
        <w:keepNext w:val="0"/>
        <w:keepLines w:val="0"/>
        <w:widowControl/>
        <w:suppressLineNumbers w:val="0"/>
      </w:pPr>
    </w:p>
    <w:p>
      <w:pPr>
        <w:pStyle w:val="78"/>
        <w:keepNext w:val="0"/>
        <w:keepLines w:val="0"/>
        <w:widowControl/>
        <w:suppressLineNumbers w:val="0"/>
        <w:ind w:left="720"/>
        <w:rPr>
          <w:rFonts w:hint="default"/>
          <w:lang w:val="en-US"/>
        </w:rPr>
      </w:pPr>
      <w:r>
        <w:t>Two variables (say X</w:t>
      </w:r>
      <w:r>
        <w:rPr>
          <w:rFonts w:hint="default"/>
          <w:lang w:val="en-US"/>
        </w:rPr>
        <w:t xml:space="preserve"> </w:t>
      </w:r>
      <w:r>
        <w:t xml:space="preserve">and Y) are </w:t>
      </w:r>
      <w:r>
        <w:rPr>
          <w:rStyle w:val="85"/>
        </w:rPr>
        <w:t>d-separated</w:t>
      </w:r>
      <w:r>
        <w:t xml:space="preserve"> by a set of nodes Z if </w:t>
      </w:r>
      <w:r>
        <w:rPr>
          <w:rStyle w:val="85"/>
        </w:rPr>
        <w:t>all paths</w:t>
      </w:r>
      <w:r>
        <w:t xml:space="preserve"> between X and Y are </w:t>
      </w:r>
      <w:r>
        <w:rPr>
          <w:rStyle w:val="85"/>
        </w:rPr>
        <w:t>blocked</w:t>
      </w:r>
      <w:r>
        <w:t xml:space="preserve"> once we consider Z</w:t>
      </w:r>
      <w:r>
        <w:rPr>
          <w:rFonts w:hint="default"/>
          <w:lang w:val="en-US"/>
        </w:rPr>
        <w:t>.</w:t>
      </w:r>
    </w:p>
    <w:p>
      <w:pPr>
        <w:pStyle w:val="78"/>
        <w:keepNext w:val="0"/>
        <w:keepLines w:val="0"/>
        <w:widowControl/>
        <w:suppressLineNumbers w:val="0"/>
        <w:ind w:left="720"/>
        <w:rPr>
          <w:rFonts w:hint="default"/>
          <w:lang w:val="en-US"/>
        </w:rPr>
      </w:pPr>
      <w:r>
        <w:t xml:space="preserve">If there is at least one </w:t>
      </w:r>
      <w:r>
        <w:rPr>
          <w:rStyle w:val="85"/>
        </w:rPr>
        <w:t>active path</w:t>
      </w:r>
      <w:r>
        <w:t xml:space="preserve">, then X and Y are </w:t>
      </w:r>
      <w:r>
        <w:rPr>
          <w:rStyle w:val="85"/>
        </w:rPr>
        <w:t>dependent</w:t>
      </w:r>
      <w:r>
        <w:t xml:space="preserve"> (not d-separated).</w:t>
      </w:r>
      <w:r>
        <w:rPr>
          <w:rFonts w:hint="default"/>
          <w:lang w:val="en-US"/>
        </w:rPr>
        <w:t xml:space="preserve"> </w:t>
      </w:r>
    </w:p>
    <w:p>
      <w:pPr>
        <w:pStyle w:val="78"/>
        <w:keepNext w:val="0"/>
        <w:keepLines w:val="0"/>
        <w:widowControl/>
        <w:suppressLineNumbers w:val="0"/>
        <w:ind w:left="720"/>
        <w:rPr>
          <w:rFonts w:hint="default"/>
          <w:lang w:val="en-US"/>
        </w:rPr>
      </w:pPr>
    </w:p>
    <w:p>
      <w:pPr>
        <w:pStyle w:val="78"/>
        <w:keepNext w:val="0"/>
        <w:keepLines w:val="0"/>
        <w:widowControl/>
        <w:suppressLineNumbers w:val="0"/>
      </w:pPr>
    </w:p>
    <w:p>
      <w:r>
        <w:br w:type="page"/>
      </w:r>
    </w:p>
    <w:p>
      <w:pPr>
        <w:rPr>
          <w:rFonts w:hint="default"/>
          <w:lang w:val="en-US"/>
        </w:rPr>
      </w:pPr>
    </w:p>
    <w:p>
      <w:pPr>
        <w:pStyle w:val="78"/>
        <w:keepNext w:val="0"/>
        <w:keepLines w:val="0"/>
        <w:widowControl/>
        <w:suppressLineNumbers w:val="0"/>
      </w:pPr>
      <w:r>
        <w:rPr>
          <w:sz w:val="20"/>
        </w:rPr>
        <mc:AlternateContent>
          <mc:Choice Requires="wps">
            <w:drawing>
              <wp:anchor distT="0" distB="0" distL="114300" distR="114300" simplePos="0" relativeHeight="251662336" behindDoc="0" locked="0" layoutInCell="1" allowOverlap="1">
                <wp:simplePos x="0" y="0"/>
                <wp:positionH relativeFrom="column">
                  <wp:posOffset>18415</wp:posOffset>
                </wp:positionH>
                <wp:positionV relativeFrom="paragraph">
                  <wp:posOffset>647065</wp:posOffset>
                </wp:positionV>
                <wp:extent cx="5782945" cy="8890"/>
                <wp:effectExtent l="0" t="0" r="0" b="0"/>
                <wp:wrapNone/>
                <wp:docPr id="16" name="Straight Connector 16"/>
                <wp:cNvGraphicFramePr/>
                <a:graphic xmlns:a="http://schemas.openxmlformats.org/drawingml/2006/main">
                  <a:graphicData uri="http://schemas.microsoft.com/office/word/2010/wordprocessingShape">
                    <wps:wsp>
                      <wps:cNvCnPr/>
                      <wps:spPr>
                        <a:xfrm>
                          <a:off x="1041400" y="2372360"/>
                          <a:ext cx="5782945" cy="88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50.95pt;height:0.7pt;width:455.35pt;z-index:251662336;mso-width-relative:page;mso-height-relative:page;" filled="f" stroked="t" coordsize="21600,21600" o:gfxdata="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">
                <v:fill on="f" focussize="0,0"/>
                <v:stroke weight="1pt" color="#5B9BD5 [3204]" miterlimit="8" joinstyle="miter"/>
                <v:imagedata o:title=""/>
                <o:lock v:ext="edit" aspectratio="f"/>
              </v:line>
            </w:pict>
          </mc:Fallback>
        </mc:AlternateContent>
      </w:r>
      <w:r>
        <w:t xml:space="preserve">f PDF as a </w:t>
      </w:r>
      <w:r>
        <w:rPr>
          <w:rStyle w:val="85"/>
        </w:rPr>
        <w:t>curve of likelihood</w:t>
      </w:r>
      <w:r>
        <w:t xml:space="preserve"> — the area under the curve between two points gives the probability.</w:t>
      </w:r>
    </w:p>
    <w:p>
      <w:pPr>
        <w:rPr>
          <w:rFonts w:hint="default"/>
          <w:lang w:val="en-US"/>
        </w:rPr>
      </w:pPr>
      <w:r>
        <w:rPr>
          <w:rFonts w:hint="default"/>
          <w:b/>
          <w:bCs/>
          <w:sz w:val="22"/>
          <w:szCs w:val="22"/>
          <w:lang w:val="en-US"/>
        </w:rPr>
        <w:t>9/18/2025</w:t>
      </w:r>
    </w:p>
    <w:p>
      <w:pPr>
        <w:rPr>
          <w:rFonts w:hint="default"/>
          <w:lang w:val="en-US"/>
        </w:rPr>
      </w:pPr>
    </w:p>
    <w:p>
      <w:pPr>
        <w:pStyle w:val="78"/>
        <w:keepNext w:val="0"/>
        <w:keepLines w:val="0"/>
        <w:widowControl/>
        <w:suppressLineNumbers w:val="0"/>
      </w:pPr>
      <w:r>
        <w:rPr>
          <w:rStyle w:val="85"/>
        </w:rPr>
        <w:t>Markov property</w:t>
      </w:r>
      <w:r>
        <w:t xml:space="preserve"> is a principle in probability and statistics (especially in stochastic processes) that says:</w:t>
      </w:r>
    </w:p>
    <w:p>
      <w:pPr>
        <w:pStyle w:val="78"/>
        <w:keepNext w:val="0"/>
        <w:keepLines w:val="0"/>
        <w:widowControl/>
        <w:suppressLineNumbers w:val="0"/>
        <w:rPr>
          <w:rFonts w:hint="default"/>
          <w:lang w:val="en-US"/>
        </w:rPr>
      </w:pPr>
      <w:r>
        <w:rPr>
          <w:rFonts w:hint="default"/>
          <w:lang w:val="en-US"/>
        </w:rPr>
        <w:t>-</w:t>
      </w:r>
      <w:r>
        <w:t xml:space="preserve"> </w:t>
      </w:r>
      <w:r>
        <w:rPr>
          <w:rStyle w:val="85"/>
        </w:rPr>
        <w:t>The future depends only on the present, not on the past.</w:t>
      </w:r>
    </w:p>
    <w:p>
      <w:pPr>
        <w:rPr>
          <w:rFonts w:hint="default"/>
          <w:lang w:val="en-US"/>
        </w:rPr>
      </w:pPr>
    </w:p>
    <w:p>
      <w:pPr>
        <w:rPr>
          <w:rFonts w:hint="default"/>
          <w:lang w:val="en-US"/>
        </w:rPr>
      </w:pPr>
    </w:p>
    <w:p>
      <w:pPr>
        <w:keepNext w:val="0"/>
        <w:keepLines w:val="0"/>
        <w:widowControl/>
        <w:suppressLineNumbers w:val="0"/>
        <w:jc w:val="left"/>
        <w:rPr>
          <w:rFonts w:hint="default" w:ascii="Arial" w:hAnsi="Arial" w:eastAsia="SimSun" w:cs="Arial"/>
          <w:color w:val="000000"/>
          <w:kern w:val="0"/>
          <w:sz w:val="32"/>
          <w:szCs w:val="32"/>
          <w:lang w:val="en-US" w:eastAsia="zh-CN" w:bidi="ar"/>
        </w:rPr>
      </w:pPr>
      <w:r>
        <w:rPr>
          <w:rFonts w:ascii="Arial" w:hAnsi="Arial" w:eastAsia="SimSun" w:cs="Arial"/>
          <w:color w:val="000000"/>
          <w:kern w:val="0"/>
          <w:sz w:val="32"/>
          <w:szCs w:val="32"/>
          <w:lang w:val="en-US" w:eastAsia="zh-CN" w:bidi="ar"/>
        </w:rPr>
        <w:t xml:space="preserve">Bayes Ball Algorithm </w:t>
      </w:r>
    </w:p>
    <w:p>
      <w:pPr>
        <w:keepNext w:val="0"/>
        <w:keepLines w:val="0"/>
        <w:widowControl/>
        <w:suppressLineNumbers w:val="0"/>
        <w:jc w:val="left"/>
        <w:rPr>
          <w:rFonts w:hint="default" w:ascii="Arial" w:hAnsi="Arial" w:eastAsia="SimSun" w:cs="Arial"/>
          <w:color w:val="000000"/>
          <w:kern w:val="0"/>
          <w:sz w:val="32"/>
          <w:szCs w:val="32"/>
          <w:lang w:val="en-US" w:eastAsia="zh-CN" w:bidi="ar"/>
        </w:rPr>
      </w:pPr>
      <w:r>
        <w:rPr>
          <w:rFonts w:hint="default" w:ascii="Arial" w:hAnsi="Arial" w:eastAsia="SimSun" w:cs="Arial"/>
          <w:color w:val="000000"/>
          <w:kern w:val="0"/>
          <w:sz w:val="32"/>
          <w:szCs w:val="32"/>
          <w:lang w:val="en-US" w:eastAsia="zh-CN" w:bidi="ar"/>
        </w:rPr>
        <w:tab/>
      </w:r>
      <w:r>
        <w:rPr>
          <w:rFonts w:hint="default" w:ascii="Arial" w:hAnsi="Arial" w:eastAsia="SimSun" w:cs="Arial"/>
          <w:color w:val="000000"/>
          <w:kern w:val="0"/>
          <w:sz w:val="32"/>
          <w:szCs w:val="32"/>
          <w:lang w:val="en-US" w:eastAsia="zh-CN" w:bidi="ar"/>
        </w:rPr>
        <w:t>If we throw a ball from x to z, if it passes to z so we say it is not blocked</w:t>
      </w:r>
    </w:p>
    <w:p>
      <w:pPr>
        <w:keepNext w:val="0"/>
        <w:keepLines w:val="0"/>
        <w:widowControl/>
        <w:suppressLineNumbers w:val="0"/>
        <w:ind w:firstLine="720" w:firstLineChars="0"/>
        <w:jc w:val="left"/>
        <w:rPr>
          <w:rFonts w:hint="default"/>
          <w:sz w:val="16"/>
          <w:szCs w:val="16"/>
          <w:lang w:val="en-US"/>
        </w:rPr>
      </w:pPr>
      <w:r>
        <w:rPr>
          <w:rFonts w:hint="default" w:ascii="Arial" w:hAnsi="Arial" w:eastAsia="SimSun" w:cs="Arial"/>
          <w:color w:val="000000"/>
          <w:kern w:val="0"/>
          <w:sz w:val="24"/>
          <w:szCs w:val="24"/>
          <w:lang w:val="en-US" w:eastAsia="zh-CN" w:bidi="ar"/>
        </w:rPr>
        <w:t>The ball follows rules defined by the, canonical 3-node subgraphs we’ve discussed.</w:t>
      </w:r>
    </w:p>
    <w:p>
      <w:pPr>
        <w:rPr>
          <w:rFonts w:hint="default"/>
          <w:lang w:val="en-US"/>
        </w:rPr>
      </w:pPr>
    </w:p>
    <w:p>
      <w:pPr>
        <w:rPr>
          <w:rFonts w:hint="default"/>
          <w:lang w:val="en-US"/>
        </w:rPr>
      </w:pPr>
    </w:p>
    <w:p>
      <w:pPr>
        <w:keepNext w:val="0"/>
        <w:keepLines w:val="0"/>
        <w:widowControl/>
        <w:suppressLineNumbers w:val="0"/>
        <w:jc w:val="center"/>
        <w:rPr>
          <w:rFonts w:hint="default"/>
          <w:sz w:val="32"/>
          <w:szCs w:val="32"/>
          <w:u w:val="single"/>
          <w:lang w:val="en-US"/>
        </w:rPr>
      </w:pPr>
      <w:r>
        <w:rPr>
          <w:rFonts w:hint="default"/>
          <w:sz w:val="32"/>
          <w:szCs w:val="32"/>
          <w:u w:val="single"/>
          <w:lang w:val="en-US"/>
        </w:rPr>
        <w:t>Marcov Blanket</w:t>
      </w:r>
    </w:p>
    <w:p>
      <w:pPr>
        <w:keepNext w:val="0"/>
        <w:keepLines w:val="0"/>
        <w:widowControl/>
        <w:suppressLineNumbers w:val="0"/>
        <w:jc w:val="center"/>
        <w:rPr>
          <w:rFonts w:hint="default"/>
          <w:sz w:val="32"/>
          <w:szCs w:val="32"/>
          <w:u w:val="single"/>
          <w:lang w:val="en-US"/>
        </w:rPr>
      </w:pPr>
    </w:p>
    <w:p>
      <w:pPr>
        <w:keepNext w:val="0"/>
        <w:keepLines w:val="0"/>
        <w:widowControl/>
        <w:suppressLineNumbers w:val="0"/>
        <w:jc w:val="left"/>
      </w:pPr>
      <w:r>
        <w:rPr>
          <w:sz w:val="20"/>
        </w:rPr>
        <mc:AlternateContent>
          <mc:Choice Requires="wps">
            <w:drawing>
              <wp:anchor distT="0" distB="0" distL="114300" distR="114300" simplePos="0" relativeHeight="251664384" behindDoc="0" locked="0" layoutInCell="1" allowOverlap="1">
                <wp:simplePos x="0" y="0"/>
                <wp:positionH relativeFrom="column">
                  <wp:posOffset>2446655</wp:posOffset>
                </wp:positionH>
                <wp:positionV relativeFrom="paragraph">
                  <wp:posOffset>505460</wp:posOffset>
                </wp:positionV>
                <wp:extent cx="2286000" cy="514985"/>
                <wp:effectExtent l="5080" t="4445" r="13970" b="13970"/>
                <wp:wrapNone/>
                <wp:docPr id="20" name="Text Box 20"/>
                <wp:cNvGraphicFramePr/>
                <a:graphic xmlns:a="http://schemas.openxmlformats.org/drawingml/2006/main">
                  <a:graphicData uri="http://schemas.microsoft.com/office/word/2010/wordprocessingShape">
                    <wps:wsp>
                      <wps:cNvSpPr txBox="1"/>
                      <wps:spPr>
                        <a:xfrm>
                          <a:off x="3585845" y="6119495"/>
                          <a:ext cx="2286000" cy="5149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m:oMathPara>
                              <m:oMath>
                                <m:r>
                                  <m:rPr/>
                                  <w:rPr>
                                    <w:rFonts w:hint="default" w:ascii="Cambria Math" w:hAnsi="Cambria Math"/>
                                    <w:lang w:val="en-US"/>
                                  </w:rPr>
                                  <m:t>Mb(X)</m:t>
                                </m:r>
                                <m:r>
                                  <m:rPr/>
                                  <w:rPr>
                                    <w:rFonts w:ascii="Cambria Math" w:hAnsi="Cambria Math"/>
                                  </w:rPr>
                                  <m:t>=</m:t>
                                </m:r>
                                <m:r>
                                  <m:rPr/>
                                  <w:rPr>
                                    <w:rFonts w:hint="default" w:ascii="Cambria Math" w:hAnsi="Cambria Math"/>
                                    <w:lang w:val="en-US"/>
                                  </w:rPr>
                                  <m:t>Pa(X) U Cℎ(X) U CoPa(X)</m:t>
                                </m:r>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2.65pt;margin-top:39.8pt;height:40.55pt;width:180pt;z-index:251664384;mso-width-relative:page;mso-height-relative:page;" fillcolor="#FFFFFF [3201]" filled="t" stroked="t" coordsize="21600,21600" o:gfxdata="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">
                <v:fill on="t" focussize="0,0"/>
                <v:stroke weight="0.5pt" color="#000000 [3204]" joinstyle="round"/>
                <v:imagedata o:title=""/>
                <o:lock v:ext="edit" aspectratio="f"/>
                <v:textbox>
                  <w:txbxContent>
                    <w:p>
                      <w:pPr>
                        <w:rPr>
                          <w:rFonts w:hint="default"/>
                          <w:lang w:val="en-US"/>
                        </w:rPr>
                      </w:pPr>
                      <m:oMathPara>
                        <m:oMath>
                          <m:r>
                            <m:rPr/>
                            <w:rPr>
                              <w:rFonts w:hint="default" w:ascii="Cambria Math" w:hAnsi="Cambria Math"/>
                              <w:lang w:val="en-US"/>
                            </w:rPr>
                            <m:t>Mb(X)</m:t>
                          </m:r>
                          <m:r>
                            <m:rPr/>
                            <w:rPr>
                              <w:rFonts w:ascii="Cambria Math" w:hAnsi="Cambria Math"/>
                            </w:rPr>
                            <m:t>=</m:t>
                          </m:r>
                          <m:r>
                            <m:rPr/>
                            <w:rPr>
                              <w:rFonts w:hint="default" w:ascii="Cambria Math" w:hAnsi="Cambria Math"/>
                              <w:lang w:val="en-US"/>
                            </w:rPr>
                            <m:t>Pa(X) U Cℎ(X) U CoPa(X)</m:t>
                          </m:r>
                        </m:oMath>
                      </m:oMathPara>
                    </w:p>
                  </w:txbxContent>
                </v:textbox>
              </v:shape>
            </w:pict>
          </mc:Fallback>
        </mc:AlternateContent>
      </w:r>
      <w:r>
        <w:drawing>
          <wp:anchor distT="0" distB="0" distL="114300" distR="114300" simplePos="0" relativeHeight="251663360" behindDoc="0" locked="0" layoutInCell="1" allowOverlap="1">
            <wp:simplePos x="0" y="0"/>
            <wp:positionH relativeFrom="column">
              <wp:posOffset>154305</wp:posOffset>
            </wp:positionH>
            <wp:positionV relativeFrom="paragraph">
              <wp:posOffset>21590</wp:posOffset>
            </wp:positionV>
            <wp:extent cx="1752600" cy="1534160"/>
            <wp:effectExtent l="0" t="0" r="0" b="5080"/>
            <wp:wrapTopAndBottom/>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4"/>
                    <a:stretch>
                      <a:fillRect/>
                    </a:stretch>
                  </pic:blipFill>
                  <pic:spPr>
                    <a:xfrm>
                      <a:off x="0" y="0"/>
                      <a:ext cx="1752600" cy="1534160"/>
                    </a:xfrm>
                    <a:prstGeom prst="rect">
                      <a:avLst/>
                    </a:prstGeom>
                    <a:noFill/>
                    <a:ln>
                      <a:noFill/>
                    </a:ln>
                  </pic:spPr>
                </pic:pic>
              </a:graphicData>
            </a:graphic>
          </wp:anchor>
        </w:drawing>
      </w:r>
      <w:r>
        <w:rPr>
          <w:rFonts w:hint="default"/>
          <w:sz w:val="32"/>
          <w:szCs w:val="32"/>
          <w:lang w:val="en-US"/>
        </w:rPr>
        <w:br w:type="textWrapping"/>
      </w:r>
      <w:r>
        <w:rPr>
          <w:rFonts w:hint="default" w:ascii="Symbol" w:hAnsi="Symbol" w:eastAsia="Symbol" w:cs="Symbol"/>
          <w:sz w:val="24"/>
        </w:rPr>
        <w:t>·</w:t>
      </w:r>
      <w:r>
        <w:rPr>
          <w:rFonts w:hint="eastAsia" w:ascii="SimSun" w:hAnsi="SimSun" w:eastAsia="SimSun" w:cs="SimSun"/>
          <w:sz w:val="24"/>
        </w:rPr>
        <w:t xml:space="preserve">  </w:t>
      </w:r>
      <w:r>
        <w:rPr>
          <w:rStyle w:val="85"/>
        </w:rPr>
        <w:t>Markov Blanket</w:t>
      </w:r>
      <w:r>
        <w:t>: The Markov blanket of a node X includes its parents (Pa(X)), children (Ch(X) ), and co-parents (CoPa(X)). The statement "X conditionally independent of all other nodes, given its Markov blanket" means that once the values of Pa(X) Pa(X) Pa(X), Ch(X) Ch(X) Ch(X), and CoPa(X)  are known, X is independent of all othernodes in the network.</w:t>
      </w:r>
    </w:p>
    <w:p>
      <w:pPr>
        <w:keepNext w:val="0"/>
        <w:keepLines w:val="0"/>
        <w:widowControl/>
        <w:suppressLineNumbers w:val="0"/>
        <w:jc w:val="left"/>
        <w:rPr>
          <w:rFonts w:hint="default"/>
          <w:b/>
          <w:bCs/>
          <w:lang w:val="en-US"/>
        </w:rPr>
      </w:pPr>
    </w:p>
    <w:p>
      <w:pPr>
        <w:keepNext w:val="0"/>
        <w:keepLines w:val="0"/>
        <w:widowControl/>
        <w:suppressLineNumbers w:val="0"/>
        <w:jc w:val="left"/>
        <w:rPr>
          <w:rFonts w:hint="default"/>
          <w:b/>
          <w:bCs/>
          <w:lang w:val="en-US"/>
        </w:rPr>
      </w:pPr>
      <w:r>
        <w:rPr>
          <w:rFonts w:hint="default"/>
          <w:b/>
          <w:bCs/>
          <w:lang w:val="en-US"/>
        </w:rPr>
        <w:t xml:space="preserve">Analogy: suppose there is a Father:    Marcove blankate of the father are </w:t>
      </w:r>
    </w:p>
    <w:p>
      <w:pPr>
        <w:keepNext w:val="0"/>
        <w:keepLines w:val="0"/>
        <w:widowControl/>
        <w:numPr>
          <w:ilvl w:val="0"/>
          <w:numId w:val="29"/>
        </w:numPr>
        <w:suppressLineNumbers w:val="0"/>
        <w:jc w:val="left"/>
        <w:rPr>
          <w:rFonts w:hint="default"/>
          <w:b/>
          <w:bCs/>
          <w:lang w:val="en-US"/>
        </w:rPr>
      </w:pPr>
      <w:r>
        <w:rPr>
          <w:rFonts w:hint="default"/>
          <w:b/>
          <w:bCs/>
          <w:lang w:val="en-US"/>
        </w:rPr>
        <w:t xml:space="preserve"> his parents (mother and father)    </w:t>
      </w:r>
    </w:p>
    <w:p>
      <w:pPr>
        <w:keepNext w:val="0"/>
        <w:keepLines w:val="0"/>
        <w:widowControl/>
        <w:numPr>
          <w:ilvl w:val="0"/>
          <w:numId w:val="29"/>
        </w:numPr>
        <w:suppressLineNumbers w:val="0"/>
        <w:jc w:val="left"/>
        <w:rPr>
          <w:rFonts w:hint="default"/>
          <w:b/>
          <w:bCs/>
          <w:lang w:val="en-US"/>
        </w:rPr>
      </w:pPr>
      <w:r>
        <w:rPr>
          <w:rFonts w:hint="default"/>
          <w:b/>
          <w:bCs/>
          <w:lang w:val="en-US"/>
        </w:rPr>
        <w:t>his childrens</w:t>
      </w:r>
    </w:p>
    <w:p>
      <w:pPr>
        <w:keepNext w:val="0"/>
        <w:keepLines w:val="0"/>
        <w:widowControl/>
        <w:numPr>
          <w:ilvl w:val="0"/>
          <w:numId w:val="29"/>
        </w:numPr>
        <w:suppressLineNumbers w:val="0"/>
        <w:jc w:val="left"/>
        <w:rPr>
          <w:rFonts w:hint="default"/>
          <w:b/>
          <w:bCs/>
          <w:lang w:val="en-US"/>
        </w:rPr>
      </w:pPr>
      <w:r>
        <w:rPr>
          <w:rFonts w:hint="default"/>
          <w:b/>
          <w:bCs/>
          <w:lang w:val="en-US"/>
        </w:rPr>
        <w:t xml:space="preserve">His childrens mother ( if has children from diffent wives then all his childerens mothers) </w:t>
      </w:r>
    </w:p>
    <w:p>
      <w:pPr>
        <w:keepNext w:val="0"/>
        <w:keepLines w:val="0"/>
        <w:widowControl/>
        <w:suppressLineNumbers w:val="0"/>
        <w:jc w:val="left"/>
      </w:pPr>
    </w:p>
    <w:p>
      <w:pPr>
        <w:keepNext w:val="0"/>
        <w:keepLines w:val="0"/>
        <w:widowControl/>
        <w:suppressLineNumbers w:val="0"/>
      </w:pPr>
      <w:r>
        <w:rPr>
          <w:rFonts w:hint="eastAsia" w:ascii="SimSun" w:hAnsi="SimSun" w:eastAsia="SimSun" w:cs="SimSun"/>
          <w:sz w:val="24"/>
        </w:rPr>
        <w:t xml:space="preserve"> </w:t>
      </w:r>
      <w:r>
        <w:rPr>
          <w:rStyle w:val="85"/>
        </w:rPr>
        <w:t>Diagram Breakdown</w:t>
      </w:r>
      <w:r>
        <w:t xml:space="preserve">: </w:t>
      </w:r>
    </w:p>
    <w:p>
      <w:pPr>
        <w:keepNext w:val="0"/>
        <w:keepLines w:val="0"/>
        <w:widowControl/>
        <w:numPr>
          <w:ilvl w:val="0"/>
          <w:numId w:val="30"/>
        </w:numPr>
        <w:suppressLineNumbers w:val="0"/>
        <w:spacing w:before="0" w:beforeAutospacing="1" w:after="0" w:afterAutospacing="1"/>
        <w:ind w:left="720" w:hanging="360"/>
      </w:pPr>
      <w:r>
        <w:rPr>
          <w:rStyle w:val="85"/>
        </w:rPr>
        <w:t>Parents (</w:t>
      </w:r>
      <w:r>
        <w:t>Pa(X)</w:t>
      </w:r>
      <w:r>
        <w:rPr>
          <w:rStyle w:val="85"/>
        </w:rPr>
        <w:t>)</w:t>
      </w:r>
      <w:r>
        <w:t>: Nodes that directly influence X  (shown in orange dashed ovals).</w:t>
      </w:r>
    </w:p>
    <w:p>
      <w:pPr>
        <w:keepNext w:val="0"/>
        <w:keepLines w:val="0"/>
        <w:widowControl/>
        <w:numPr>
          <w:ilvl w:val="0"/>
          <w:numId w:val="30"/>
        </w:numPr>
        <w:suppressLineNumbers w:val="0"/>
        <w:spacing w:before="0" w:beforeAutospacing="1" w:after="0" w:afterAutospacing="1"/>
        <w:ind w:left="720" w:hanging="360"/>
      </w:pPr>
      <w:r>
        <w:rPr>
          <w:rStyle w:val="85"/>
        </w:rPr>
        <w:t>Children (</w:t>
      </w:r>
      <w:r>
        <w:t xml:space="preserve">Ch(X) </w:t>
      </w:r>
      <w:r>
        <w:rPr>
          <w:rStyle w:val="85"/>
        </w:rPr>
        <w:t>)</w:t>
      </w:r>
      <w:r>
        <w:t>: Nodes that X  directly influences (shown in blue dashed ovals).</w:t>
      </w:r>
    </w:p>
    <w:p>
      <w:pPr>
        <w:keepNext w:val="0"/>
        <w:keepLines w:val="0"/>
        <w:widowControl/>
        <w:numPr>
          <w:ilvl w:val="0"/>
          <w:numId w:val="30"/>
        </w:numPr>
        <w:suppressLineNumbers w:val="0"/>
        <w:spacing w:before="0" w:beforeAutospacing="1" w:after="0" w:afterAutospacing="1"/>
        <w:ind w:left="720" w:hanging="360"/>
      </w:pPr>
      <w:r>
        <w:rPr>
          <w:rStyle w:val="85"/>
        </w:rPr>
        <w:t>Co-parents (</w:t>
      </w:r>
      <w:r>
        <w:t>CoPa(X)</w:t>
      </w:r>
      <w:r>
        <w:rPr>
          <w:rStyle w:val="85"/>
        </w:rPr>
        <w:t>)</w:t>
      </w:r>
      <w:r>
        <w:t>: Nodes that are parents of X's children but not parents of X itself (shown in green dashed ovals). These are the nodes that share children with X.</w:t>
      </w:r>
    </w:p>
    <w:p>
      <w:pPr>
        <w:keepNext w:val="0"/>
        <w:keepLines w:val="0"/>
        <w:widowControl/>
        <w:numPr>
          <w:ilvl w:val="0"/>
          <w:numId w:val="30"/>
        </w:numPr>
        <w:suppressLineNumbers w:val="0"/>
        <w:spacing w:before="0" w:beforeAutospacing="1" w:after="0" w:afterAutospacing="1"/>
        <w:ind w:left="720" w:hanging="360"/>
        <w:rPr>
          <w:rFonts w:hint="default"/>
          <w:lang w:val="en-US"/>
        </w:rPr>
      </w:pPr>
      <w:r>
        <w:t>The Venn diagram on the left visually represents the overlap between Parents, Children, and Co-parents.</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5"/>
        </w:rPr>
        <w:t>Why Co-parents?</w:t>
      </w:r>
      <w:r>
        <w:t xml:space="preserve">: </w:t>
      </w:r>
    </w:p>
    <w:p>
      <w:pPr>
        <w:keepNext w:val="0"/>
        <w:keepLines w:val="0"/>
        <w:widowControl/>
        <w:numPr>
          <w:ilvl w:val="0"/>
          <w:numId w:val="31"/>
        </w:numPr>
        <w:suppressLineNumbers w:val="0"/>
        <w:spacing w:before="0" w:beforeAutospacing="1" w:after="0" w:afterAutospacing="1"/>
        <w:ind w:left="720" w:hanging="360"/>
      </w:pPr>
      <w:r>
        <w:t>The question "Why co-parents?" is answered with "Explaining away."</w:t>
      </w:r>
    </w:p>
    <w:p>
      <w:pPr>
        <w:keepNext w:val="0"/>
        <w:keepLines w:val="0"/>
        <w:widowControl/>
        <w:numPr>
          <w:ilvl w:val="0"/>
          <w:numId w:val="31"/>
        </w:numPr>
        <w:suppressLineNumbers w:val="0"/>
        <w:spacing w:before="0" w:beforeAutospacing="1" w:after="0" w:afterAutospacing="1"/>
        <w:ind w:left="720" w:hanging="360"/>
      </w:pPr>
      <w:r>
        <w:rPr>
          <w:rStyle w:val="85"/>
          <w:sz w:val="21"/>
          <w:szCs w:val="21"/>
          <w:highlight w:val="cyan"/>
          <w:u w:val="single"/>
        </w:rPr>
        <w:t>Explaining away</w:t>
      </w:r>
      <w:r>
        <w:rPr>
          <w:sz w:val="21"/>
          <w:szCs w:val="21"/>
          <w:highlight w:val="cyan"/>
          <w:u w:val="single"/>
        </w:rPr>
        <w:t xml:space="preserve"> occurs in a network where multiple causes (e.g., co-parents) can lead to the same effect (a child node). When one cause is observed, it reduces the likelihood of the other causes, making them dependent. For X to be conditionally independent of all other nodes given its Markov blanket, the co-parents must be included because they can influence X indirectly through shared children. Conditioning on the co-parents blocks this path, ensuring independence.</w:t>
      </w:r>
    </w:p>
    <w:p>
      <w:pPr>
        <w:keepNext w:val="0"/>
        <w:keepLines w:val="0"/>
        <w:widowControl/>
        <w:numPr>
          <w:ilvl w:val="0"/>
          <w:numId w:val="0"/>
        </w:numPr>
        <w:suppressLineNumbers w:val="0"/>
        <w:spacing w:before="0" w:beforeAutospacing="1" w:after="0" w:afterAutospacing="1"/>
        <w:ind w:left="360" w:leftChars="0"/>
        <w:rPr>
          <w:sz w:val="21"/>
          <w:szCs w:val="21"/>
          <w:highlight w:val="cyan"/>
          <w:u w:val="single"/>
        </w:rPr>
      </w:pPr>
    </w:p>
    <w:p>
      <w:pPr>
        <w:rPr>
          <w:sz w:val="21"/>
          <w:szCs w:val="21"/>
          <w:highlight w:val="cyan"/>
          <w:u w:val="single"/>
        </w:rPr>
      </w:pPr>
      <w:r>
        <w:rPr>
          <w:sz w:val="21"/>
          <w:szCs w:val="21"/>
          <w:highlight w:val="cyan"/>
          <w:u w:val="single"/>
        </w:rPr>
        <w:br w:type="page"/>
      </w:r>
    </w:p>
    <w:p>
      <w:pPr>
        <w:keepNext w:val="0"/>
        <w:keepLines w:val="0"/>
        <w:widowControl/>
        <w:numPr>
          <w:ilvl w:val="0"/>
          <w:numId w:val="0"/>
        </w:numPr>
        <w:suppressLineNumbers w:val="0"/>
        <w:spacing w:before="0" w:beforeAutospacing="1" w:after="0" w:afterAutospacing="1"/>
        <w:ind w:left="360" w:leftChars="0"/>
        <w:rPr>
          <w:sz w:val="21"/>
          <w:szCs w:val="21"/>
          <w:highlight w:val="cyan"/>
          <w:u w:val="single"/>
        </w:rPr>
      </w:pPr>
      <w:r>
        <w:rPr>
          <w:color w:val="0000FF"/>
        </w:rPr>
        <w:pict>
          <v:rect id="_x0000_i1035" o:spt="1" style="height:1.5pt;width:432pt;" fillcolor="#A0A0A0" filled="t" stroked="f" coordsize="21600,21600" o:hr="t" o:hrstd="t" o:hralign="center">
            <v:path/>
            <v:fill on="t" focussize="0,0"/>
            <v:stroke on="f"/>
            <v:imagedata o:title=""/>
            <o:lock v:ext="edit"/>
            <w10:wrap type="none"/>
            <w10:anchorlock/>
          </v:rect>
        </w:pict>
      </w:r>
    </w:p>
    <w:p>
      <w:pPr>
        <w:rPr>
          <w:rFonts w:hint="default"/>
          <w:lang w:val="en-US"/>
        </w:rPr>
      </w:pPr>
    </w:p>
    <w:p>
      <w:pPr>
        <w:rPr>
          <w:rFonts w:hint="default"/>
          <w:lang w:val="en-US"/>
        </w:rPr>
      </w:pPr>
    </w:p>
    <w:p>
      <w:pPr>
        <w:rPr>
          <w:rFonts w:hint="default"/>
          <w:lang w:val="en-US"/>
        </w:rPr>
      </w:pPr>
    </w:p>
    <w:p>
      <w:pPr>
        <w:rPr>
          <w:rFonts w:hint="default"/>
          <w:lang w:val="en-US"/>
        </w:rPr>
      </w:pP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pPr>
              <w:pStyle w:val="78"/>
              <w:keepNext w:val="0"/>
              <w:keepLines w:val="0"/>
              <w:widowControl/>
              <w:suppressLineNumbers w:val="0"/>
              <w:rPr>
                <w:rFonts w:hint="default"/>
                <w:b/>
                <w:bCs/>
                <w:sz w:val="22"/>
                <w:szCs w:val="22"/>
                <w:u w:val="single"/>
                <w:lang w:val="en-US"/>
              </w:rPr>
            </w:pPr>
          </w:p>
          <w:p>
            <w:pPr>
              <w:pStyle w:val="78"/>
              <w:keepNext w:val="0"/>
              <w:keepLines w:val="0"/>
              <w:widowControl/>
              <w:suppressLineNumbers w:val="0"/>
              <w:rPr>
                <w:sz w:val="22"/>
                <w:szCs w:val="22"/>
              </w:rPr>
            </w:pPr>
            <w:r>
              <w:rPr>
                <w:rFonts w:hint="default"/>
                <w:b/>
                <w:bCs/>
                <w:sz w:val="22"/>
                <w:szCs w:val="22"/>
                <w:u w:val="single"/>
                <w:lang w:val="en-US"/>
              </w:rPr>
              <w:t>C</w:t>
            </w:r>
            <w:r>
              <w:rPr>
                <w:b/>
                <w:bCs/>
                <w:sz w:val="22"/>
                <w:szCs w:val="22"/>
                <w:u w:val="single"/>
              </w:rPr>
              <w:t>lique</w:t>
            </w:r>
            <w:r>
              <w:rPr>
                <w:sz w:val="22"/>
                <w:szCs w:val="22"/>
              </w:rPr>
              <w:t xml:space="preserve"> is a fully connected group of variables (everyone in the group affects everyone else)</w:t>
            </w:r>
          </w:p>
          <w:p>
            <w:pPr>
              <w:pStyle w:val="78"/>
              <w:keepNext w:val="0"/>
              <w:keepLines w:val="0"/>
              <w:widowControl/>
              <w:suppressLineNumbers w:val="0"/>
              <w:rPr>
                <w:sz w:val="22"/>
                <w:szCs w:val="22"/>
              </w:rPr>
            </w:pPr>
          </w:p>
        </w:tc>
      </w:tr>
    </w:tbl>
    <w:p>
      <w:pPr>
        <w:pStyle w:val="78"/>
        <w:keepNext w:val="0"/>
        <w:keepLines w:val="0"/>
        <w:widowControl/>
        <w:suppressLineNumbers w:val="0"/>
        <w:spacing w:before="0" w:beforeAutospacing="1" w:after="0" w:afterAutospacing="1"/>
        <w:ind w:left="0" w:right="0"/>
      </w:pPr>
      <w:r>
        <w:rPr>
          <w:sz w:val="21"/>
          <w:szCs w:val="21"/>
        </w:rPr>
        <w:t xml:space="preserve">The term </w:t>
      </w:r>
      <w:r>
        <w:rPr>
          <w:sz w:val="40"/>
          <w:szCs w:val="40"/>
        </w:rPr>
        <w:t>ψ</w:t>
      </w:r>
      <w:r>
        <w:rPr>
          <w:sz w:val="32"/>
          <w:szCs w:val="32"/>
        </w:rPr>
        <w:t>c(x</w:t>
      </w:r>
      <w:r>
        <w:rPr>
          <w:sz w:val="32"/>
          <w:szCs w:val="32"/>
          <w:vertAlign w:val="subscript"/>
        </w:rPr>
        <w:t>c</w:t>
      </w:r>
      <w:r>
        <w:rPr>
          <w:sz w:val="32"/>
          <w:szCs w:val="32"/>
        </w:rPr>
        <w:t>)</w:t>
      </w:r>
      <w:r>
        <w:rPr>
          <w:rFonts w:hint="default"/>
          <w:sz w:val="21"/>
          <w:szCs w:val="21"/>
          <w:lang w:val="en-US"/>
        </w:rPr>
        <w:t xml:space="preserve"> </w:t>
      </w:r>
      <w:r>
        <w:rPr>
          <w:sz w:val="21"/>
          <w:szCs w:val="21"/>
        </w:rPr>
        <w:t xml:space="preserve"> in the context of the image about factorized probability distributions (specifically for Markov Random Fields, or MRFs) represents a </w:t>
      </w:r>
      <w:r>
        <w:rPr>
          <w:rStyle w:val="85"/>
          <w:sz w:val="21"/>
          <w:szCs w:val="21"/>
        </w:rPr>
        <w:t>factor</w:t>
      </w:r>
      <w:r>
        <w:rPr>
          <w:sz w:val="21"/>
          <w:szCs w:val="21"/>
        </w:rPr>
        <w:t xml:space="preserve"> or </w:t>
      </w:r>
      <w:r>
        <w:rPr>
          <w:rStyle w:val="85"/>
          <w:sz w:val="21"/>
          <w:szCs w:val="21"/>
        </w:rPr>
        <w:t>potential function</w:t>
      </w:r>
      <w:r>
        <w:rPr>
          <w:sz w:val="21"/>
          <w:szCs w:val="21"/>
        </w:rPr>
        <w:t xml:space="preserve"> associated with a clique c c c in the graph. Let’s break it down simply:</w:t>
      </w:r>
      <w:r>
        <w:br w:type="textWrapping"/>
      </w:r>
    </w:p>
    <w:p>
      <w:pPr>
        <w:pStyle w:val="78"/>
        <w:keepNext w:val="0"/>
        <w:keepLines w:val="0"/>
        <w:widowControl/>
        <w:suppressLineNumbers w:val="0"/>
        <w:spacing w:before="0" w:beforeAutospacing="1" w:after="0" w:afterAutospacing="1"/>
        <w:ind w:left="0" w:right="0"/>
      </w:pPr>
      <w:r>
        <w:t>What It Means</w:t>
      </w:r>
    </w:p>
    <w:p>
      <w:pPr>
        <w:keepNext w:val="0"/>
        <w:keepLines w:val="0"/>
        <w:widowControl/>
        <w:numPr>
          <w:ilvl w:val="0"/>
          <w:numId w:val="32"/>
        </w:numPr>
        <w:suppressLineNumbers w:val="0"/>
        <w:spacing w:before="0" w:beforeAutospacing="1" w:after="0" w:afterAutospacing="1"/>
        <w:ind w:left="720" w:hanging="360"/>
        <w:rPr>
          <w:sz w:val="22"/>
          <w:szCs w:val="22"/>
        </w:rPr>
      </w:pPr>
      <w:r>
        <w:rPr>
          <w:sz w:val="32"/>
          <w:szCs w:val="32"/>
        </w:rPr>
        <w:t>ψc</w:t>
      </w:r>
      <w:r>
        <w:rPr>
          <w:sz w:val="22"/>
          <w:szCs w:val="22"/>
        </w:rPr>
        <w:t>​: This is a function that quantifies the relationship or compatibility between the variables in a specific group (called a clique  c). It’s a nonnegative value (never negative), which reflects the strength or likelihood of those variables taking certain values together.</w:t>
      </w:r>
    </w:p>
    <w:p>
      <w:pPr>
        <w:keepNext w:val="0"/>
        <w:keepLines w:val="0"/>
        <w:widowControl/>
        <w:numPr>
          <w:ilvl w:val="0"/>
          <w:numId w:val="32"/>
        </w:numPr>
        <w:suppressLineNumbers w:val="0"/>
        <w:spacing w:before="0" w:beforeAutospacing="1" w:after="0" w:afterAutospacing="1"/>
        <w:ind w:left="720" w:hanging="360"/>
        <w:rPr>
          <w:sz w:val="22"/>
          <w:szCs w:val="22"/>
        </w:rPr>
      </w:pPr>
      <w:r>
        <w:rPr>
          <w:sz w:val="22"/>
          <w:szCs w:val="22"/>
        </w:rPr>
        <w:t>xc</w:t>
      </w:r>
      <w:r>
        <w:rPr>
          <w:rFonts w:hint="default"/>
          <w:sz w:val="22"/>
          <w:szCs w:val="22"/>
          <w:lang w:val="en-US"/>
        </w:rPr>
        <w:t>)</w:t>
      </w:r>
      <w:r>
        <w:rPr>
          <w:sz w:val="22"/>
          <w:szCs w:val="22"/>
        </w:rPr>
        <w:t xml:space="preserve">​: This refers to the subset of random variables </w:t>
      </w:r>
      <w:r>
        <w:rPr>
          <w:sz w:val="32"/>
          <w:szCs w:val="32"/>
        </w:rPr>
        <w:t>x=(x1​,…,xd)</w:t>
      </w:r>
      <w:r>
        <w:rPr>
          <w:sz w:val="22"/>
          <w:szCs w:val="22"/>
        </w:rPr>
        <w:t xml:space="preserve"> that belong to the clique c c c. For example, if c c c includes the indices {1,2} </w:t>
      </w:r>
    </w:p>
    <w:p>
      <w:pPr>
        <w:keepNext w:val="0"/>
        <w:keepLines w:val="0"/>
        <w:widowControl/>
        <w:numPr>
          <w:ilvl w:val="0"/>
          <w:numId w:val="32"/>
        </w:numPr>
        <w:suppressLineNumbers w:val="0"/>
        <w:spacing w:before="0" w:beforeAutospacing="1" w:after="0" w:afterAutospacing="1"/>
        <w:ind w:left="720" w:hanging="360"/>
        <w:rPr>
          <w:sz w:val="22"/>
          <w:szCs w:val="22"/>
        </w:rPr>
      </w:pPr>
      <w:r>
        <w:rPr>
          <w:rStyle w:val="85"/>
          <w:sz w:val="22"/>
          <w:szCs w:val="22"/>
        </w:rPr>
        <w:t>Together,</w:t>
      </w:r>
      <w:r>
        <w:rPr>
          <w:rStyle w:val="85"/>
          <w:sz w:val="44"/>
          <w:szCs w:val="44"/>
        </w:rPr>
        <w:t xml:space="preserve"> </w:t>
      </w:r>
      <w:r>
        <w:rPr>
          <w:sz w:val="44"/>
          <w:szCs w:val="44"/>
        </w:rPr>
        <w:t>ψc(xc)</w:t>
      </w:r>
      <w:r>
        <w:rPr>
          <w:sz w:val="22"/>
          <w:szCs w:val="22"/>
        </w:rPr>
        <w:t>: This is the potential function evaluated for the specific values of the variables in clique c. It acts like a "score" that indicates how well those values fit together based on the relationships in the MRF.</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br w:type="page"/>
      </w:r>
    </w:p>
    <w:p>
      <w:pPr>
        <w:rPr>
          <w:rFonts w:hint="default"/>
          <w:lang w:val="en-US"/>
        </w:rPr>
      </w:pPr>
    </w:p>
    <w:p>
      <w:pPr>
        <w:rPr>
          <w:rFonts w:hint="default"/>
          <w:lang w:val="en-US"/>
        </w:rPr>
      </w:pPr>
    </w:p>
    <w:tbl>
      <w:tblPr>
        <w:tblStyle w:val="104"/>
        <w:tblW w:w="10533" w:type="dxa"/>
        <w:tblInd w:w="-9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88C"/>
        <w:tblLayout w:type="autofit"/>
        <w:tblCellMar>
          <w:top w:w="0" w:type="dxa"/>
          <w:left w:w="108" w:type="dxa"/>
          <w:bottom w:w="0" w:type="dxa"/>
          <w:right w:w="108" w:type="dxa"/>
        </w:tblCellMar>
      </w:tblPr>
      <w:tblGrid>
        <w:gridCol w:w="10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3" w:type="dxa"/>
            <w:shd w:val="clear" w:color="auto" w:fill="F9F88C"/>
          </w:tcPr>
          <w:p>
            <w:r>
              <w:rPr>
                <w:b/>
                <w:bCs/>
                <w:sz w:val="40"/>
                <w:szCs w:val="40"/>
              </w:rPr>
              <w:t>What is Factorization (in probability)?</w:t>
            </w:r>
          </w:p>
          <w:p>
            <w:pPr>
              <w:pStyle w:val="78"/>
              <w:keepNext w:val="0"/>
              <w:keepLines w:val="0"/>
              <w:widowControl/>
              <w:suppressLineNumbers w:val="0"/>
            </w:pPr>
            <w:r>
              <w:t xml:space="preserve">Factorization means breaking down a </w:t>
            </w:r>
            <w:r>
              <w:rPr>
                <w:rStyle w:val="85"/>
              </w:rPr>
              <w:t>big joint probability distribution</w:t>
            </w:r>
            <w:r>
              <w:t xml:space="preserve"> into </w:t>
            </w:r>
            <w:r>
              <w:rPr>
                <w:rStyle w:val="85"/>
              </w:rPr>
              <w:t>smaller, simpler pieces (factors)</w:t>
            </w:r>
            <w:r>
              <w:t xml:space="preserve"> that show </w:t>
            </w:r>
            <w:r>
              <w:rPr>
                <w:rStyle w:val="85"/>
              </w:rPr>
              <w:t>local relationships</w:t>
            </w:r>
            <w:r>
              <w:t>.</w:t>
            </w:r>
          </w:p>
          <w:p>
            <w:pPr>
              <w:pStyle w:val="78"/>
              <w:keepNext w:val="0"/>
              <w:keepLines w:val="0"/>
              <w:widowControl/>
              <w:suppressLineNumbers w:val="0"/>
              <w:rPr>
                <w:rFonts w:hint="default"/>
                <w:lang w:val="en-US"/>
              </w:rPr>
            </w:pPr>
            <w:r>
              <w:t>👉 Instead of writing one huge probability table for all variables together, we multiply smaller tables that depend only on a few variables.</w:t>
            </w:r>
            <w:r>
              <w:rPr>
                <w:rFonts w:hint="default"/>
                <w:lang w:val="en-US"/>
              </w:rPr>
              <w:t xml:space="preserve">   </w:t>
            </w:r>
          </w:p>
          <w:p>
            <w:pPr>
              <w:rPr>
                <w:b/>
                <w:bCs/>
                <w:sz w:val="44"/>
                <w:szCs w:val="44"/>
              </w:rPr>
            </w:pPr>
            <w:r>
              <w:rPr>
                <w:b/>
                <w:bCs/>
                <w:sz w:val="44"/>
                <w:szCs w:val="44"/>
              </w:rPr>
              <w:t xml:space="preserve"> Understanding Factorization in Probability</w:t>
            </w:r>
          </w:p>
          <w:p>
            <w:pPr>
              <w:rPr>
                <w:b/>
                <w:bCs/>
                <w:sz w:val="28"/>
                <w:szCs w:val="28"/>
              </w:rPr>
            </w:pPr>
            <w:r>
              <w:rPr>
                <w:b/>
                <w:bCs/>
                <w:sz w:val="28"/>
                <w:szCs w:val="28"/>
              </w:rPr>
              <w:t>What is Factorization?</w:t>
            </w:r>
          </w:p>
          <w:p>
            <w:pPr>
              <w:pStyle w:val="78"/>
              <w:keepNext w:val="0"/>
              <w:keepLines w:val="0"/>
              <w:widowControl/>
              <w:suppressLineNumbers w:val="0"/>
            </w:pPr>
            <w:r>
              <w:t xml:space="preserve">Factorization means </w:t>
            </w:r>
            <w:r>
              <w:rPr>
                <w:rStyle w:val="85"/>
              </w:rPr>
              <w:t>breaking down a big, complicated probability distribution into smaller, easier parts</w:t>
            </w:r>
            <w:r>
              <w:t>.</w:t>
            </w:r>
            <w:r>
              <w:br w:type="textWrapping"/>
            </w:r>
            <w:r>
              <w:t>Instead of handling one huge function for all variables, we split it into smaller pieces (factors) that describe local relationships.</w:t>
            </w:r>
          </w:p>
          <w:p>
            <w:pPr>
              <w:pStyle w:val="78"/>
              <w:keepNext w:val="0"/>
              <w:keepLines w:val="0"/>
              <w:widowControl/>
              <w:suppressLineNumbers w:val="0"/>
            </w:pPr>
            <w:r>
              <w:rPr>
                <w:rFonts w:hint="default"/>
                <w:lang w:val="en-US"/>
              </w:rPr>
              <w:t>-</w:t>
            </w:r>
            <w:r>
              <w:t xml:space="preserve"> This makes calculations and understanding much easier.</w:t>
            </w:r>
          </w:p>
          <w:p>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pPr>
              <w:rPr>
                <w:b/>
                <w:bCs/>
                <w:sz w:val="36"/>
                <w:szCs w:val="36"/>
              </w:rPr>
            </w:pPr>
            <w:r>
              <w:rPr>
                <w:sz w:val="36"/>
              </w:rPr>
              <mc:AlternateContent>
                <mc:Choice Requires="wps">
                  <w:drawing>
                    <wp:anchor distT="0" distB="0" distL="114300" distR="114300" simplePos="0" relativeHeight="251670528" behindDoc="0" locked="0" layoutInCell="1" allowOverlap="1">
                      <wp:simplePos x="0" y="0"/>
                      <wp:positionH relativeFrom="column">
                        <wp:posOffset>4534535</wp:posOffset>
                      </wp:positionH>
                      <wp:positionV relativeFrom="paragraph">
                        <wp:posOffset>129540</wp:posOffset>
                      </wp:positionV>
                      <wp:extent cx="565150" cy="387985"/>
                      <wp:effectExtent l="6350" t="6350" r="19050" b="24765"/>
                      <wp:wrapNone/>
                      <wp:docPr id="33" name="Oval 33"/>
                      <wp:cNvGraphicFramePr/>
                      <a:graphic xmlns:a="http://schemas.openxmlformats.org/drawingml/2006/main">
                        <a:graphicData uri="http://schemas.microsoft.com/office/word/2010/wordprocessingShape">
                          <wps:wsp>
                            <wps:cNvSpPr/>
                            <wps:spPr>
                              <a:xfrm>
                                <a:off x="0" y="0"/>
                                <a:ext cx="565150" cy="3879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rPr>
                                  </w:pPr>
                                  <w:r>
                                    <w:rPr>
                                      <w:rFonts w:hint="default"/>
                                      <w:lang w:val="en-US"/>
                                    </w:rPr>
                                    <w:t>X1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57.05pt;margin-top:10.2pt;height:30.55pt;width:44.5pt;z-index:251670528;v-text-anchor:middle;mso-width-relative:page;mso-height-relative:page;" fillcolor="#5B9BD5 [3204]" filled="t" stroked="t" coordsize="21600,21600" o:gfxdata="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">
                      <v:fill on="t" focussize="0,0"/>
                      <v:stroke weight="1pt" color="#41719C [3204]" miterlimit="8" joinstyle="miter"/>
                      <v:imagedata o:title=""/>
                      <o:lock v:ext="edit" aspectratio="f"/>
                      <v:textbox>
                        <w:txbxContent>
                          <w:p>
                            <w:pPr>
                              <w:jc w:val="center"/>
                              <w:rPr>
                                <w:rFonts w:hint="default"/>
                                <w:lang w:val="en-US"/>
                              </w:rPr>
                            </w:pPr>
                            <w:r>
                              <w:rPr>
                                <w:rFonts w:hint="default"/>
                                <w:lang w:val="en-US"/>
                              </w:rPr>
                              <w:t>X1</w:t>
                            </w:r>
                          </w:p>
                        </w:txbxContent>
                      </v:textbox>
                    </v:shape>
                  </w:pict>
                </mc:Fallback>
              </mc:AlternateContent>
            </w:r>
            <w:r>
              <w:rPr>
                <w:b/>
                <w:bCs/>
                <w:sz w:val="36"/>
                <w:szCs w:val="36"/>
              </w:rPr>
              <w:t xml:space="preserve"> Example with 3 Variables</w:t>
            </w:r>
          </w:p>
          <w:p>
            <w:pPr>
              <w:pStyle w:val="78"/>
              <w:keepNext w:val="0"/>
              <w:keepLines w:val="0"/>
              <w:widowControl/>
              <w:suppressLineNumbers w:val="0"/>
            </w:pPr>
            <w:r>
              <w:rPr>
                <w:sz w:val="36"/>
              </w:rPr>
              <mc:AlternateContent>
                <mc:Choice Requires="wps">
                  <w:drawing>
                    <wp:anchor distT="0" distB="0" distL="114300" distR="114300" simplePos="0" relativeHeight="251672576" behindDoc="0" locked="0" layoutInCell="1" allowOverlap="1">
                      <wp:simplePos x="0" y="0"/>
                      <wp:positionH relativeFrom="column">
                        <wp:posOffset>5017135</wp:posOffset>
                      </wp:positionH>
                      <wp:positionV relativeFrom="paragraph">
                        <wp:posOffset>195580</wp:posOffset>
                      </wp:positionV>
                      <wp:extent cx="255270" cy="441960"/>
                      <wp:effectExtent l="3810" t="2540" r="7620" b="12700"/>
                      <wp:wrapNone/>
                      <wp:docPr id="35" name="Straight Arrow Connector 35"/>
                      <wp:cNvGraphicFramePr/>
                      <a:graphic xmlns:a="http://schemas.openxmlformats.org/drawingml/2006/main">
                        <a:graphicData uri="http://schemas.microsoft.com/office/word/2010/wordprocessingShape">
                          <wps:wsp>
                            <wps:cNvCnPr>
                              <a:stCxn id="33" idx="5"/>
                              <a:endCxn id="30" idx="1"/>
                            </wps:cNvCnPr>
                            <wps:spPr>
                              <a:xfrm>
                                <a:off x="5626100" y="5317490"/>
                                <a:ext cx="255270" cy="4419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95.05pt;margin-top:15.4pt;height:34.8pt;width:20.1pt;z-index:251672576;mso-width-relative:page;mso-height-relative:page;" filled="f" stroked="t" coordsize="21600,21600" o:gfxdata="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DVucjCGgIAADUEAAAOAAAAAAAAAAEAIAAAADwBAABkcnMvZTJvRG9j&#10;LnhtbFBLAQIUABQAAAAIAIdO4kBrEpSo1wAAAAoBAAAPAAAAAAAAAAEAIAAAADgAAABkcnMvZG93&#10;bnJldi54bWxQSwECFAAKAAAAAACHTuJAAAAAAAAAAAAAAAAABAAAAAAAAAAAABAAAAAWAAAAZHJz&#10;L1BLBQYAAAAABgAGAFkBAADIBQAAAAA=&#10;">
                      <v:fill on="f" focussize="0,0"/>
                      <v:stroke weight="0.5pt" color="#5B9BD5 [3204]" miterlimit="8" joinstyle="miter" endarrow="open"/>
                      <v:imagedata o:title=""/>
                      <o:lock v:ext="edit" aspectratio="f"/>
                    </v:shape>
                  </w:pict>
                </mc:Fallback>
              </mc:AlternateContent>
            </w:r>
            <w:r>
              <w:rPr>
                <w:sz w:val="36"/>
              </w:rPr>
              <mc:AlternateContent>
                <mc:Choice Requires="wps">
                  <w:drawing>
                    <wp:anchor distT="0" distB="0" distL="114300" distR="114300" simplePos="0" relativeHeight="251671552" behindDoc="0" locked="0" layoutInCell="1" allowOverlap="1">
                      <wp:simplePos x="0" y="0"/>
                      <wp:positionH relativeFrom="column">
                        <wp:posOffset>4564380</wp:posOffset>
                      </wp:positionH>
                      <wp:positionV relativeFrom="paragraph">
                        <wp:posOffset>252095</wp:posOffset>
                      </wp:positionV>
                      <wp:extent cx="252730" cy="402590"/>
                      <wp:effectExtent l="0" t="2540" r="13970" b="13970"/>
                      <wp:wrapNone/>
                      <wp:docPr id="34" name="Straight Arrow Connector 34"/>
                      <wp:cNvGraphicFramePr/>
                      <a:graphic xmlns:a="http://schemas.openxmlformats.org/drawingml/2006/main">
                        <a:graphicData uri="http://schemas.microsoft.com/office/word/2010/wordprocessingShape">
                          <wps:wsp>
                            <wps:cNvCnPr>
                              <a:stCxn id="33" idx="4"/>
                              <a:endCxn id="31" idx="0"/>
                            </wps:cNvCnPr>
                            <wps:spPr>
                              <a:xfrm flipH="1">
                                <a:off x="5321300" y="5349875"/>
                                <a:ext cx="252730" cy="4025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359.4pt;margin-top:19.85pt;height:31.7pt;width:19.9pt;z-index:251671552;mso-width-relative:page;mso-height-relative:page;" filled="f" stroked="t" coordsize="21600,21600" o:gfxdata="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">
                      <v:fill on="f" focussize="0,0"/>
                      <v:stroke weight="0.5pt" color="#5B9BD5 [3204]" miterlimit="8" joinstyle="miter" endarrow="open"/>
                      <v:imagedata o:title=""/>
                      <o:lock v:ext="edit" aspectratio="f"/>
                    </v:shape>
                  </w:pict>
                </mc:Fallback>
              </mc:AlternateContent>
            </w:r>
            <w:r>
              <w:t xml:space="preserve">We’ll use a </w:t>
            </w:r>
            <w:r>
              <w:rPr>
                <w:rStyle w:val="85"/>
              </w:rPr>
              <w:t>rain and umbrellas</w:t>
            </w:r>
            <w:r>
              <w:t xml:space="preserve"> story.</w:t>
            </w:r>
          </w:p>
          <w:p>
            <w:pPr>
              <w:pStyle w:val="78"/>
              <w:keepNext w:val="0"/>
              <w:keepLines w:val="0"/>
              <w:widowControl/>
              <w:suppressLineNumbers w:val="0"/>
              <w:ind w:left="720"/>
            </w:pPr>
            <w:r>
              <w:rPr>
                <w:sz w:val="36"/>
              </w:rPr>
              <mc:AlternateContent>
                <mc:Choice Requires="wps">
                  <w:drawing>
                    <wp:anchor distT="0" distB="0" distL="114300" distR="114300" simplePos="0" relativeHeight="251669504" behindDoc="0" locked="0" layoutInCell="1" allowOverlap="1">
                      <wp:simplePos x="0" y="0"/>
                      <wp:positionH relativeFrom="column">
                        <wp:posOffset>4286250</wp:posOffset>
                      </wp:positionH>
                      <wp:positionV relativeFrom="paragraph">
                        <wp:posOffset>123825</wp:posOffset>
                      </wp:positionV>
                      <wp:extent cx="555625" cy="387985"/>
                      <wp:effectExtent l="6350" t="6350" r="9525" b="24765"/>
                      <wp:wrapNone/>
                      <wp:docPr id="31" name="Oval 31"/>
                      <wp:cNvGraphicFramePr/>
                      <a:graphic xmlns:a="http://schemas.openxmlformats.org/drawingml/2006/main">
                        <a:graphicData uri="http://schemas.microsoft.com/office/word/2010/wordprocessingShape">
                          <wps:wsp>
                            <wps:cNvSpPr/>
                            <wps:spPr>
                              <a:xfrm>
                                <a:off x="0" y="0"/>
                                <a:ext cx="555625" cy="3879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rPr>
                                  </w:pPr>
                                  <w:r>
                                    <w:rPr>
                                      <w:rFonts w:hint="default"/>
                                      <w:lang w:val="en-US"/>
                                    </w:rPr>
                                    <w:t>x2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7.5pt;margin-top:9.75pt;height:30.55pt;width:43.75pt;z-index:251669504;v-text-anchor:middle;mso-width-relative:page;mso-height-relative:page;" fillcolor="#5B9BD5 [3204]" filled="t" stroked="t" coordsize="21600,21600" o:gfxdata="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">
                      <v:fill on="t" focussize="0,0"/>
                      <v:stroke weight="1pt" color="#41719C [3204]" miterlimit="8" joinstyle="miter"/>
                      <v:imagedata o:title=""/>
                      <o:lock v:ext="edit" aspectratio="f"/>
                      <v:textbox>
                        <w:txbxContent>
                          <w:p>
                            <w:pPr>
                              <w:jc w:val="center"/>
                              <w:rPr>
                                <w:rFonts w:hint="default"/>
                                <w:lang w:val="en-US"/>
                              </w:rPr>
                            </w:pPr>
                            <w:r>
                              <w:rPr>
                                <w:rFonts w:hint="default"/>
                                <w:lang w:val="en-US"/>
                              </w:rPr>
                              <w:t>x2</w:t>
                            </w:r>
                          </w:p>
                        </w:txbxContent>
                      </v:textbox>
                    </v:shape>
                  </w:pict>
                </mc:Fallback>
              </mc:AlternateContent>
            </w:r>
            <w:r>
              <w:rPr>
                <w:sz w:val="36"/>
              </w:rPr>
              <mc:AlternateContent>
                <mc:Choice Requires="wps">
                  <w:drawing>
                    <wp:anchor distT="0" distB="0" distL="114300" distR="114300" simplePos="0" relativeHeight="251668480" behindDoc="0" locked="0" layoutInCell="1" allowOverlap="1">
                      <wp:simplePos x="0" y="0"/>
                      <wp:positionH relativeFrom="column">
                        <wp:posOffset>5189855</wp:posOffset>
                      </wp:positionH>
                      <wp:positionV relativeFrom="paragraph">
                        <wp:posOffset>38100</wp:posOffset>
                      </wp:positionV>
                      <wp:extent cx="563245" cy="467995"/>
                      <wp:effectExtent l="6350" t="6350" r="20955" b="20955"/>
                      <wp:wrapNone/>
                      <wp:docPr id="30" name="Oval 30"/>
                      <wp:cNvGraphicFramePr/>
                      <a:graphic xmlns:a="http://schemas.openxmlformats.org/drawingml/2006/main">
                        <a:graphicData uri="http://schemas.microsoft.com/office/word/2010/wordprocessingShape">
                          <wps:wsp>
                            <wps:cNvSpPr/>
                            <wps:spPr>
                              <a:xfrm>
                                <a:off x="5182870" y="5050790"/>
                                <a:ext cx="563245" cy="4679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rPr>
                                  </w:pPr>
                                  <w:r>
                                    <w:rPr>
                                      <w:rFonts w:hint="default"/>
                                      <w:lang w:val="en-US"/>
                                    </w:rPr>
                                    <w:t>X3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08.65pt;margin-top:3pt;height:36.85pt;width:44.35pt;z-index:251668480;v-text-anchor:middle;mso-width-relative:page;mso-height-relative:page;" fillcolor="#5B9BD5 [3204]" filled="t" stroked="t" coordsize="21600,21600" o:gfxdata="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">
                      <v:fill on="t" focussize="0,0"/>
                      <v:stroke weight="1pt" color="#41719C [3204]" miterlimit="8" joinstyle="miter"/>
                      <v:imagedata o:title=""/>
                      <o:lock v:ext="edit" aspectratio="f"/>
                      <v:textbox>
                        <w:txbxContent>
                          <w:p>
                            <w:pPr>
                              <w:jc w:val="center"/>
                              <w:rPr>
                                <w:rFonts w:hint="default"/>
                                <w:lang w:val="en-US"/>
                              </w:rPr>
                            </w:pPr>
                            <w:r>
                              <w:rPr>
                                <w:rFonts w:hint="default"/>
                                <w:lang w:val="en-US"/>
                              </w:rPr>
                              <w:t>X3</w:t>
                            </w:r>
                          </w:p>
                        </w:txbxContent>
                      </v:textbox>
                    </v:shape>
                  </w:pict>
                </mc:Fallback>
              </mc:AlternateContent>
            </w:r>
            <w:r>
              <w:rPr>
                <w:rStyle w:val="85"/>
              </w:rPr>
              <w:t>X₁</w:t>
            </w:r>
            <w:r>
              <w:t>: Rain (Yes / No)</w:t>
            </w:r>
          </w:p>
          <w:p>
            <w:pPr>
              <w:pStyle w:val="78"/>
              <w:keepNext w:val="0"/>
              <w:keepLines w:val="0"/>
              <w:widowControl/>
              <w:suppressLineNumbers w:val="0"/>
              <w:ind w:left="720"/>
            </w:pPr>
            <w:r>
              <w:rPr>
                <w:rStyle w:val="85"/>
              </w:rPr>
              <w:t>X₂</w:t>
            </w:r>
            <w:r>
              <w:t>: You bring an umbrella (Yes / No)</w:t>
            </w:r>
          </w:p>
          <w:p>
            <w:pPr>
              <w:pStyle w:val="78"/>
              <w:keepNext w:val="0"/>
              <w:keepLines w:val="0"/>
              <w:widowControl/>
              <w:suppressLineNumbers w:val="0"/>
              <w:ind w:left="720"/>
            </w:pPr>
            <w:r>
              <w:rPr>
                <w:rStyle w:val="85"/>
              </w:rPr>
              <w:t>X₃</w:t>
            </w:r>
            <w:r>
              <w:t>: Your friend brings an umbrella (Yes / No)</w:t>
            </w:r>
          </w:p>
          <w:p>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pPr>
            <w:r>
              <w:rPr>
                <w:b/>
                <w:bCs/>
              </w:rPr>
              <w:t>Step 1:</w:t>
            </w:r>
            <w:r>
              <w:t xml:space="preserve"> Define Dependencies</w:t>
            </w:r>
          </w:p>
          <w:p>
            <w:pPr>
              <w:pStyle w:val="78"/>
              <w:keepNext w:val="0"/>
              <w:keepLines w:val="0"/>
              <w:widowControl/>
              <w:suppressLineNumbers w:val="0"/>
              <w:ind w:left="720"/>
            </w:pPr>
            <w:r>
              <w:t xml:space="preserve">Rain (X₁) affects </w:t>
            </w:r>
            <w:r>
              <w:rPr>
                <w:rStyle w:val="85"/>
              </w:rPr>
              <w:t>your umbrella</w:t>
            </w:r>
            <w:r>
              <w:t xml:space="preserve"> (X₂).</w:t>
            </w:r>
          </w:p>
          <w:p>
            <w:pPr>
              <w:pStyle w:val="78"/>
              <w:keepNext w:val="0"/>
              <w:keepLines w:val="0"/>
              <w:widowControl/>
              <w:suppressLineNumbers w:val="0"/>
              <w:ind w:left="720"/>
            </w:pPr>
            <w:r>
              <w:t xml:space="preserve">Rain (X₁) affects </w:t>
            </w:r>
            <w:r>
              <w:rPr>
                <w:rStyle w:val="85"/>
              </w:rPr>
              <w:t>your friend’s umbrella</w:t>
            </w:r>
            <w:r>
              <w:t xml:space="preserve"> (X₃).</w:t>
            </w:r>
          </w:p>
          <w:p>
            <w:pPr>
              <w:pStyle w:val="78"/>
              <w:keepNext w:val="0"/>
              <w:keepLines w:val="0"/>
              <w:widowControl/>
              <w:suppressLineNumbers w:val="0"/>
              <w:ind w:left="720"/>
            </w:pPr>
            <w:r>
              <w:t xml:space="preserve">Your umbrella and your friend’s umbrella are </w:t>
            </w:r>
            <w:r>
              <w:rPr>
                <w:rStyle w:val="85"/>
              </w:rPr>
              <w:t>not directly connected</w:t>
            </w:r>
            <w:r>
              <w:t xml:space="preserve"> (only through rain).</w:t>
            </w:r>
          </w:p>
          <w:p>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pPr>
              <w:rPr>
                <w:b/>
                <w:bCs/>
              </w:rPr>
            </w:pPr>
            <w:r>
              <w:rPr>
                <w:b/>
                <w:bCs/>
              </w:rPr>
              <w:t>Step 2: Factorize the Joint Probability</w:t>
            </w:r>
          </w:p>
          <w:p>
            <w:pPr>
              <w:rPr>
                <w:b/>
                <w:bCs/>
              </w:rPr>
            </w:pPr>
          </w:p>
          <w:p>
            <w:r>
              <w:t>Instead of writing the full joint probability:</w:t>
            </w:r>
          </w:p>
          <w:p>
            <w:pPr>
              <w:rPr>
                <w:rFonts w:hint="default"/>
                <w:lang w:val="en-US"/>
              </w:rPr>
            </w:pPr>
            <w:r>
              <w:rPr>
                <w:lang w:val="en-US" w:eastAsia="zh-CN"/>
              </w:rPr>
              <w:t>p(X1,X2,X3)</w:t>
            </w:r>
            <w:r>
              <w:rPr>
                <w:rFonts w:hint="default"/>
                <w:lang w:val="en-US" w:eastAsia="zh-CN"/>
              </w:rPr>
              <w:t xml:space="preserve"> which requires 2 </w:t>
            </w:r>
            <w:r>
              <w:rPr>
                <w:rFonts w:hint="default"/>
                <w:vertAlign w:val="superscript"/>
                <w:lang w:val="en-US" w:eastAsia="zh-CN"/>
              </w:rPr>
              <w:t>3</w:t>
            </w:r>
          </w:p>
          <w:p>
            <w:pPr>
              <w:rPr>
                <w:lang w:val="en-US" w:eastAsia="zh-CN"/>
              </w:rPr>
            </w:pPr>
            <w:r>
              <w:t>We factorize as:</w:t>
            </w:r>
            <w:r>
              <w:rPr>
                <w:rFonts w:hint="default"/>
                <w:lang w:val="en-US"/>
              </w:rPr>
              <w:t xml:space="preserve">    </w:t>
            </w:r>
            <w:r>
              <w:rPr>
                <w:lang w:val="en-US" w:eastAsia="zh-CN"/>
              </w:rPr>
              <w:t>p(X1,X2,X3)=</w:t>
            </w:r>
            <w:r>
              <w:rPr>
                <w:rFonts w:hint="default"/>
                <w:lang w:val="en-US" w:eastAsia="zh-CN"/>
              </w:rPr>
              <w:t xml:space="preserve"> </w:t>
            </w:r>
            <w:r>
              <w:rPr>
                <w:lang w:val="en-US" w:eastAsia="zh-CN"/>
              </w:rPr>
              <w:t>p(X1)⋅p(X2∣X1)⋅p(X3∣X1)</w:t>
            </w:r>
          </w:p>
          <w:p>
            <w:pPr>
              <w:rPr>
                <w:b/>
                <w:bCs/>
              </w:rPr>
            </w:pPr>
            <w:r>
              <w:rPr>
                <w:b/>
                <w:bCs/>
              </w:rPr>
              <w:t>Step 3: Assign Simple Probabilities</w:t>
            </w:r>
          </w:p>
          <w:p>
            <w:pPr>
              <w:rPr>
                <w:b/>
                <w:bCs/>
              </w:rPr>
            </w:pPr>
          </w:p>
          <w:p>
            <w:pPr>
              <w:rPr>
                <w:b/>
                <w:bCs/>
                <w:sz w:val="21"/>
                <w:szCs w:val="21"/>
              </w:rPr>
            </w:pPr>
            <w:r>
              <w:rPr>
                <w:b/>
                <w:bCs/>
                <w:sz w:val="21"/>
                <w:szCs w:val="21"/>
              </w:rPr>
              <w:t>Rain (X₁):</w:t>
            </w: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4" w:type="dxa"/>
                </w:tcPr>
                <w:p>
                  <w:pPr>
                    <w:rPr>
                      <w:sz w:val="20"/>
                      <w:szCs w:val="20"/>
                      <w:lang w:val="en-US" w:eastAsia="zh-CN"/>
                    </w:rPr>
                  </w:pPr>
                  <w:r>
                    <w:rPr>
                      <w:sz w:val="20"/>
                      <w:szCs w:val="20"/>
                      <w:lang w:val="en-US" w:eastAsia="zh-CN"/>
                    </w:rPr>
                    <w:t>+---------+----------+</w:t>
                  </w:r>
                </w:p>
                <w:p>
                  <w:pPr>
                    <w:rPr>
                      <w:sz w:val="20"/>
                      <w:szCs w:val="20"/>
                      <w:lang w:val="en-US" w:eastAsia="zh-CN"/>
                    </w:rPr>
                  </w:pPr>
                  <w:r>
                    <w:rPr>
                      <w:sz w:val="20"/>
                      <w:szCs w:val="20"/>
                      <w:lang w:val="en-US" w:eastAsia="zh-CN"/>
                    </w:rPr>
                    <w:t>|  X₁     |  P(X₁)  |</w:t>
                  </w:r>
                </w:p>
                <w:p>
                  <w:pPr>
                    <w:rPr>
                      <w:sz w:val="20"/>
                      <w:szCs w:val="20"/>
                      <w:lang w:val="en-US" w:eastAsia="zh-CN"/>
                    </w:rPr>
                  </w:pPr>
                  <w:r>
                    <w:rPr>
                      <w:sz w:val="20"/>
                      <w:szCs w:val="20"/>
                      <w:lang w:val="en-US" w:eastAsia="zh-CN"/>
                    </w:rPr>
                    <w:t>+---------+----------+</w:t>
                  </w:r>
                </w:p>
                <w:p>
                  <w:pPr>
                    <w:rPr>
                      <w:sz w:val="20"/>
                      <w:szCs w:val="20"/>
                      <w:lang w:val="en-US" w:eastAsia="zh-CN"/>
                    </w:rPr>
                  </w:pPr>
                  <w:r>
                    <w:rPr>
                      <w:sz w:val="20"/>
                      <w:szCs w:val="20"/>
                      <w:lang w:val="en-US" w:eastAsia="zh-CN"/>
                    </w:rPr>
                    <w:t>| Yes     |   0.3    |</w:t>
                  </w:r>
                </w:p>
                <w:p>
                  <w:pPr>
                    <w:rPr>
                      <w:sz w:val="20"/>
                      <w:szCs w:val="20"/>
                      <w:lang w:val="en-US" w:eastAsia="zh-CN"/>
                    </w:rPr>
                  </w:pPr>
                  <w:r>
                    <w:rPr>
                      <w:sz w:val="20"/>
                      <w:szCs w:val="20"/>
                      <w:lang w:val="en-US" w:eastAsia="zh-CN"/>
                    </w:rPr>
                    <w:t>| No      |   0.7    |</w:t>
                  </w:r>
                </w:p>
                <w:p>
                  <w:pPr>
                    <w:rPr>
                      <w:sz w:val="16"/>
                      <w:szCs w:val="16"/>
                    </w:rPr>
                  </w:pPr>
                  <w:r>
                    <w:rPr>
                      <w:sz w:val="20"/>
                      <w:szCs w:val="20"/>
                      <w:lang w:val="en-US" w:eastAsia="zh-CN"/>
                    </w:rPr>
                    <w:t>+---------+----------+</w:t>
                  </w:r>
                </w:p>
              </w:tc>
            </w:tr>
          </w:tbl>
          <w:p/>
          <w:p>
            <w:pPr>
              <w:rPr>
                <w:b/>
                <w:bCs/>
                <w:sz w:val="21"/>
                <w:szCs w:val="21"/>
              </w:rPr>
            </w:pPr>
            <w:r>
              <w:rPr>
                <w:b/>
                <w:bCs/>
                <w:sz w:val="21"/>
                <w:szCs w:val="21"/>
              </w:rPr>
              <w:t>Your Umbrella (X₂ | X₁):</w:t>
            </w: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21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7" w:hRule="atLeast"/>
              </w:trPr>
              <w:tc>
                <w:tcPr>
                  <w:tcW w:w="0" w:type="auto"/>
                </w:tcPr>
                <w:p>
                  <w:pPr>
                    <w:rPr>
                      <w:sz w:val="18"/>
                      <w:szCs w:val="18"/>
                      <w:lang w:val="en-US" w:eastAsia="zh-CN"/>
                    </w:rPr>
                  </w:pPr>
                  <w:r>
                    <w:rPr>
                      <w:sz w:val="18"/>
                      <w:szCs w:val="18"/>
                      <w:lang w:val="en-US" w:eastAsia="zh-CN"/>
                    </w:rPr>
                    <w:t>If X₁ = Yes (Rain):</w:t>
                  </w:r>
                </w:p>
                <w:p>
                  <w:pPr>
                    <w:rPr>
                      <w:sz w:val="18"/>
                      <w:szCs w:val="18"/>
                      <w:lang w:val="en-US" w:eastAsia="zh-CN"/>
                    </w:rPr>
                  </w:pPr>
                  <w:r>
                    <w:rPr>
                      <w:sz w:val="18"/>
                      <w:szCs w:val="18"/>
                      <w:lang w:val="en-US" w:eastAsia="zh-CN"/>
                    </w:rPr>
                    <w:t>+---------+----------------+</w:t>
                  </w:r>
                </w:p>
                <w:p>
                  <w:pPr>
                    <w:rPr>
                      <w:sz w:val="18"/>
                      <w:szCs w:val="18"/>
                      <w:lang w:val="en-US" w:eastAsia="zh-CN"/>
                    </w:rPr>
                  </w:pPr>
                  <w:r>
                    <w:rPr>
                      <w:sz w:val="18"/>
                      <w:szCs w:val="18"/>
                      <w:lang w:val="en-US" w:eastAsia="zh-CN"/>
                    </w:rPr>
                    <w:t>|  X₂     |  P(X₂ | X₁=Y) |</w:t>
                  </w:r>
                </w:p>
                <w:p>
                  <w:pPr>
                    <w:rPr>
                      <w:sz w:val="18"/>
                      <w:szCs w:val="18"/>
                      <w:lang w:val="en-US" w:eastAsia="zh-CN"/>
                    </w:rPr>
                  </w:pPr>
                  <w:r>
                    <w:rPr>
                      <w:sz w:val="18"/>
                      <w:szCs w:val="18"/>
                      <w:lang w:val="en-US" w:eastAsia="zh-CN"/>
                    </w:rPr>
                    <w:t>+---------+----------------+</w:t>
                  </w:r>
                </w:p>
                <w:p>
                  <w:pPr>
                    <w:rPr>
                      <w:sz w:val="18"/>
                      <w:szCs w:val="18"/>
                      <w:lang w:val="en-US" w:eastAsia="zh-CN"/>
                    </w:rPr>
                  </w:pPr>
                  <w:r>
                    <w:rPr>
                      <w:sz w:val="18"/>
                      <w:szCs w:val="18"/>
                      <w:lang w:val="en-US" w:eastAsia="zh-CN"/>
                    </w:rPr>
                    <w:t>| Yes     |     0.9        |</w:t>
                  </w:r>
                </w:p>
                <w:p>
                  <w:pPr>
                    <w:rPr>
                      <w:sz w:val="18"/>
                      <w:szCs w:val="18"/>
                      <w:lang w:val="en-US" w:eastAsia="zh-CN"/>
                    </w:rPr>
                  </w:pPr>
                  <w:r>
                    <w:rPr>
                      <w:sz w:val="18"/>
                      <w:szCs w:val="18"/>
                      <w:lang w:val="en-US" w:eastAsia="zh-CN"/>
                    </w:rPr>
                    <w:t>| No      |     0.1        |</w:t>
                  </w:r>
                </w:p>
                <w:p>
                  <w:pPr>
                    <w:rPr>
                      <w:sz w:val="18"/>
                      <w:szCs w:val="18"/>
                      <w:lang w:val="en-US" w:eastAsia="zh-CN"/>
                    </w:rPr>
                  </w:pPr>
                  <w:r>
                    <w:rPr>
                      <w:sz w:val="18"/>
                      <w:szCs w:val="18"/>
                      <w:lang w:val="en-US" w:eastAsia="zh-CN"/>
                    </w:rPr>
                    <w:t>+---------+----------------+</w:t>
                  </w:r>
                </w:p>
                <w:p>
                  <w:pPr>
                    <w:rPr>
                      <w:sz w:val="18"/>
                      <w:szCs w:val="18"/>
                    </w:rPr>
                  </w:pPr>
                </w:p>
              </w:tc>
              <w:tc>
                <w:tcPr>
                  <w:tcW w:w="0" w:type="auto"/>
                </w:tcPr>
                <w:p>
                  <w:pPr>
                    <w:rPr>
                      <w:sz w:val="18"/>
                      <w:szCs w:val="18"/>
                      <w:lang w:val="en-US" w:eastAsia="zh-CN"/>
                    </w:rPr>
                  </w:pPr>
                  <w:r>
                    <w:rPr>
                      <w:sz w:val="18"/>
                      <w:szCs w:val="18"/>
                      <w:lang w:val="en-US" w:eastAsia="zh-CN"/>
                    </w:rPr>
                    <w:t>If X₁ = No (No Rain):</w:t>
                  </w:r>
                </w:p>
                <w:p>
                  <w:pPr>
                    <w:rPr>
                      <w:sz w:val="18"/>
                      <w:szCs w:val="18"/>
                      <w:lang w:val="en-US" w:eastAsia="zh-CN"/>
                    </w:rPr>
                  </w:pPr>
                  <w:r>
                    <w:rPr>
                      <w:sz w:val="18"/>
                      <w:szCs w:val="18"/>
                      <w:lang w:val="en-US" w:eastAsia="zh-CN"/>
                    </w:rPr>
                    <w:t>+---------+----------------+</w:t>
                  </w:r>
                </w:p>
                <w:p>
                  <w:pPr>
                    <w:rPr>
                      <w:sz w:val="18"/>
                      <w:szCs w:val="18"/>
                      <w:lang w:val="en-US" w:eastAsia="zh-CN"/>
                    </w:rPr>
                  </w:pPr>
                  <w:r>
                    <w:rPr>
                      <w:sz w:val="18"/>
                      <w:szCs w:val="18"/>
                      <w:lang w:val="en-US" w:eastAsia="zh-CN"/>
                    </w:rPr>
                    <w:t>|  X₂     |  P(X₂ | X₁=N) |</w:t>
                  </w:r>
                </w:p>
                <w:p>
                  <w:pPr>
                    <w:rPr>
                      <w:sz w:val="18"/>
                      <w:szCs w:val="18"/>
                      <w:lang w:val="en-US" w:eastAsia="zh-CN"/>
                    </w:rPr>
                  </w:pPr>
                  <w:r>
                    <w:rPr>
                      <w:sz w:val="18"/>
                      <w:szCs w:val="18"/>
                      <w:lang w:val="en-US" w:eastAsia="zh-CN"/>
                    </w:rPr>
                    <w:t>+---------+----------------+</w:t>
                  </w:r>
                </w:p>
                <w:p>
                  <w:pPr>
                    <w:rPr>
                      <w:sz w:val="18"/>
                      <w:szCs w:val="18"/>
                      <w:lang w:val="en-US" w:eastAsia="zh-CN"/>
                    </w:rPr>
                  </w:pPr>
                  <w:r>
                    <w:rPr>
                      <w:sz w:val="18"/>
                      <w:szCs w:val="18"/>
                      <w:lang w:val="en-US" w:eastAsia="zh-CN"/>
                    </w:rPr>
                    <w:t>| Yes     |     0.1        |</w:t>
                  </w:r>
                </w:p>
                <w:p>
                  <w:pPr>
                    <w:rPr>
                      <w:sz w:val="18"/>
                      <w:szCs w:val="18"/>
                      <w:lang w:val="en-US" w:eastAsia="zh-CN"/>
                    </w:rPr>
                  </w:pPr>
                  <w:r>
                    <w:rPr>
                      <w:sz w:val="18"/>
                      <w:szCs w:val="18"/>
                      <w:lang w:val="en-US" w:eastAsia="zh-CN"/>
                    </w:rPr>
                    <w:t>| No      |     0.9        |</w:t>
                  </w:r>
                </w:p>
                <w:p>
                  <w:pPr>
                    <w:rPr>
                      <w:sz w:val="18"/>
                      <w:szCs w:val="18"/>
                    </w:rPr>
                  </w:pPr>
                  <w:r>
                    <w:rPr>
                      <w:sz w:val="18"/>
                      <w:szCs w:val="18"/>
                      <w:lang w:val="en-US" w:eastAsia="zh-CN"/>
                    </w:rPr>
                    <w:t>+---------+----------------+</w:t>
                  </w:r>
                </w:p>
              </w:tc>
            </w:tr>
          </w:tbl>
          <w:tbl>
            <w:tblPr>
              <w:tblStyle w:val="13"/>
              <w:tblpPr w:leftFromText="180" w:rightFromText="180" w:vertAnchor="text" w:horzAnchor="page" w:tblpX="5416" w:tblpY="-1085"/>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5"/>
              <w:gridCol w:w="835"/>
              <w:gridCol w:w="1073"/>
              <w:gridCol w:w="1381"/>
              <w:gridCol w:w="9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5084" w:type="dxa"/>
                  <w:gridSpan w:val="5"/>
                  <w:tcBorders>
                    <w:top w:val="single" w:color="auto" w:sz="4" w:space="0"/>
                    <w:left w:val="single" w:color="auto" w:sz="0" w:space="0"/>
                    <w:bottom w:val="single" w:color="auto" w:sz="4" w:space="0"/>
                    <w:right w:val="single" w:color="auto" w:sz="4" w:space="0"/>
                  </w:tcBorders>
                  <w:shd w:val="clear" w:color="auto" w:fill="AFF12F"/>
                  <w:vAlign w:val="center"/>
                </w:tcPr>
                <w:p>
                  <w:pPr>
                    <w:jc w:val="center"/>
                    <w:rPr>
                      <w:rFonts w:hint="default"/>
                      <w:lang w:val="en-US" w:eastAsia="zh-CN"/>
                    </w:rPr>
                  </w:pPr>
                  <w:r>
                    <w:rPr>
                      <w:rFonts w:hint="default"/>
                      <w:lang w:val="en-US"/>
                    </w:rPr>
                    <w:t>F</w:t>
                  </w:r>
                  <w:r>
                    <w:t>ull joint probability table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890" w:type="dxa"/>
                  <w:tcBorders>
                    <w:top w:val="single" w:color="auto" w:sz="4" w:space="0"/>
                    <w:left w:val="single" w:color="auto" w:sz="0" w:space="0"/>
                    <w:bottom w:val="single" w:color="auto" w:sz="4" w:space="0"/>
                    <w:right w:val="single" w:color="auto" w:sz="4" w:space="0"/>
                  </w:tcBorders>
                  <w:shd w:val="clear" w:color="auto" w:fill="AFF12F"/>
                  <w:vAlign w:val="center"/>
                </w:tcPr>
                <w:p>
                  <w:pPr>
                    <w:rPr>
                      <w:sz w:val="18"/>
                      <w:szCs w:val="18"/>
                    </w:rPr>
                  </w:pPr>
                  <w:r>
                    <w:rPr>
                      <w:sz w:val="18"/>
                      <w:szCs w:val="18"/>
                      <w:lang w:val="en-US" w:eastAsia="zh-CN"/>
                    </w:rPr>
                    <w:t>X1 Rain)</w:t>
                  </w: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pPr>
                    <w:rPr>
                      <w:sz w:val="18"/>
                      <w:szCs w:val="18"/>
                    </w:rPr>
                  </w:pPr>
                  <w:r>
                    <w:rPr>
                      <w:sz w:val="18"/>
                      <w:szCs w:val="18"/>
                      <w:lang w:val="en-US" w:eastAsia="zh-CN"/>
                    </w:rPr>
                    <w:t>X2 (You)</w:t>
                  </w: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pPr>
                    <w:rPr>
                      <w:sz w:val="18"/>
                      <w:szCs w:val="18"/>
                    </w:rPr>
                  </w:pPr>
                  <w:r>
                    <w:rPr>
                      <w:sz w:val="18"/>
                      <w:szCs w:val="18"/>
                      <w:lang w:val="en-US" w:eastAsia="zh-CN"/>
                    </w:rPr>
                    <w:t>X3 (Friend)</w:t>
                  </w: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pPr>
                    <w:ind w:firstLine="180" w:firstLineChars="100"/>
                    <w:rPr>
                      <w:sz w:val="18"/>
                      <w:szCs w:val="18"/>
                    </w:rPr>
                  </w:pPr>
                  <w:r>
                    <w:rPr>
                      <w:sz w:val="18"/>
                      <w:szCs w:val="18"/>
                      <w:lang w:val="en-US" w:eastAsia="zh-CN"/>
                    </w:rPr>
                    <w:t>Calculation</w:t>
                  </w: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pPr>
                    <w:rPr>
                      <w:sz w:val="18"/>
                      <w:szCs w:val="18"/>
                    </w:rPr>
                  </w:pPr>
                  <w:r>
                    <w:rPr>
                      <w:sz w:val="18"/>
                      <w:szCs w:val="18"/>
                      <w:lang w:val="en-US" w:eastAsia="zh-CN"/>
                    </w:rPr>
                    <w:t>Joint Prob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0"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0.3 × 0.9 × 0.8</w:t>
                  </w: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0.216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0"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0.3 × 0.9 × 0.2</w:t>
                  </w: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0"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0.3 × 0.1 × 0.8</w:t>
                  </w: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0"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0.3 × 0.1 × 0.2</w:t>
                  </w: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0"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0.7 × 0.1 × 0.2</w:t>
                  </w: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0"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0.7 × 0.1 × 0.8</w:t>
                  </w: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0"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0.7 × 0.9 × 0.2</w:t>
                  </w: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0.126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0"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0.7 × 0.9 × 0.8</w:t>
                  </w: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0.504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90" w:type="dxa"/>
                  <w:tcBorders>
                    <w:top w:val="single" w:color="auto" w:sz="4" w:space="0"/>
                    <w:left w:val="single" w:color="auto" w:sz="4" w:space="0"/>
                    <w:bottom w:val="single" w:color="auto" w:sz="4" w:space="0"/>
                    <w:right w:val="single" w:color="auto" w:sz="4" w:space="0"/>
                  </w:tcBorders>
                  <w:shd w:val="clear" w:color="auto" w:fill="AFF12F"/>
                  <w:vAlign w:val="center"/>
                </w:tcPr>
                <w:p>
                  <w:pPr>
                    <w:rPr>
                      <w:lang w:val="en-US" w:eastAsia="zh-CN"/>
                    </w:rPr>
                  </w:pPr>
                </w:p>
              </w:tc>
              <w:tc>
                <w:tcPr>
                  <w:tcW w:w="805" w:type="dxa"/>
                  <w:tcBorders>
                    <w:top w:val="single" w:color="auto" w:sz="4" w:space="0"/>
                    <w:left w:val="single" w:color="auto" w:sz="4" w:space="0"/>
                    <w:bottom w:val="single" w:color="auto" w:sz="4" w:space="0"/>
                    <w:right w:val="single" w:color="auto" w:sz="4" w:space="0"/>
                  </w:tcBorders>
                  <w:shd w:val="clear" w:color="auto" w:fill="AFF12F"/>
                  <w:vAlign w:val="center"/>
                </w:tcPr>
                <w:p>
                  <w:pPr>
                    <w:rPr>
                      <w:lang w:val="en-US" w:eastAsia="zh-CN"/>
                    </w:rPr>
                  </w:pPr>
                </w:p>
              </w:tc>
              <w:tc>
                <w:tcPr>
                  <w:tcW w:w="1043" w:type="dxa"/>
                  <w:tcBorders>
                    <w:top w:val="single" w:color="auto" w:sz="4" w:space="0"/>
                    <w:left w:val="single" w:color="auto" w:sz="4" w:space="0"/>
                    <w:bottom w:val="single" w:color="auto" w:sz="4" w:space="0"/>
                    <w:right w:val="single" w:color="auto" w:sz="4" w:space="0"/>
                  </w:tcBorders>
                  <w:shd w:val="clear" w:color="auto" w:fill="AFF12F"/>
                  <w:vAlign w:val="center"/>
                </w:tcPr>
                <w:p>
                  <w:pPr>
                    <w:rPr>
                      <w:lang w:val="en-US" w:eastAsia="zh-CN"/>
                    </w:rPr>
                  </w:pPr>
                </w:p>
              </w:tc>
              <w:tc>
                <w:tcPr>
                  <w:tcW w:w="1351" w:type="dxa"/>
                  <w:tcBorders>
                    <w:top w:val="single" w:color="auto" w:sz="4" w:space="0"/>
                    <w:left w:val="single" w:color="auto" w:sz="4" w:space="0"/>
                    <w:bottom w:val="single" w:color="auto" w:sz="4" w:space="0"/>
                    <w:right w:val="single" w:color="auto" w:sz="4" w:space="0"/>
                  </w:tcBorders>
                  <w:shd w:val="clear" w:color="auto" w:fill="AFF12F"/>
                  <w:vAlign w:val="center"/>
                </w:tcPr>
                <w:p>
                  <w:pPr>
                    <w:rPr>
                      <w:lang w:val="en-US" w:eastAsia="zh-CN"/>
                    </w:rPr>
                  </w:pPr>
                </w:p>
              </w:tc>
              <w:tc>
                <w:tcPr>
                  <w:tcW w:w="875" w:type="dxa"/>
                  <w:tcBorders>
                    <w:top w:val="single" w:color="auto" w:sz="4" w:space="0"/>
                    <w:left w:val="single" w:color="auto" w:sz="4" w:space="0"/>
                    <w:bottom w:val="single" w:color="auto" w:sz="4" w:space="0"/>
                    <w:right w:val="single" w:color="auto" w:sz="4" w:space="0"/>
                  </w:tcBorders>
                  <w:shd w:val="clear" w:color="auto" w:fill="AFF12F"/>
                  <w:vAlign w:val="center"/>
                </w:tcPr>
                <w:p>
                  <w:pPr>
                    <w:rPr>
                      <w:lang w:val="en-US" w:eastAsia="zh-CN"/>
                    </w:rPr>
                  </w:pPr>
                </w:p>
              </w:tc>
            </w:tr>
          </w:tbl>
          <w:p>
            <w:pPr>
              <w:rPr>
                <w:b/>
                <w:bCs/>
              </w:rPr>
            </w:pPr>
          </w:p>
          <w:p>
            <w:pPr>
              <w:rPr>
                <w:b/>
                <w:bCs/>
              </w:rPr>
            </w:pPr>
            <w:r>
              <w:rPr>
                <w:b/>
                <w:bCs/>
                <w:sz w:val="21"/>
                <w:szCs w:val="21"/>
              </w:rPr>
              <w:t>Friend’s Umbrella (X₃ | X₁):</w:t>
            </w: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0"/>
              <w:gridCol w:w="23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2" w:hRule="atLeast"/>
              </w:trPr>
              <w:tc>
                <w:tcPr>
                  <w:tcW w:w="0" w:type="auto"/>
                </w:tcPr>
                <w:p>
                  <w:pPr>
                    <w:rPr>
                      <w:sz w:val="20"/>
                      <w:szCs w:val="20"/>
                      <w:lang w:val="en-US" w:eastAsia="zh-CN"/>
                    </w:rPr>
                  </w:pPr>
                  <w:r>
                    <w:rPr>
                      <w:sz w:val="20"/>
                      <w:szCs w:val="20"/>
                      <w:lang w:val="en-US" w:eastAsia="zh-CN"/>
                    </w:rPr>
                    <w:t>If X₁ = Yes (Rain):</w:t>
                  </w:r>
                </w:p>
                <w:p>
                  <w:pPr>
                    <w:rPr>
                      <w:sz w:val="20"/>
                      <w:szCs w:val="20"/>
                      <w:lang w:val="en-US" w:eastAsia="zh-CN"/>
                    </w:rPr>
                  </w:pPr>
                  <w:r>
                    <w:rPr>
                      <w:sz w:val="20"/>
                      <w:szCs w:val="20"/>
                      <w:lang w:val="en-US" w:eastAsia="zh-CN"/>
                    </w:rPr>
                    <w:t>+---------+----------------+</w:t>
                  </w:r>
                </w:p>
                <w:p>
                  <w:pPr>
                    <w:rPr>
                      <w:sz w:val="20"/>
                      <w:szCs w:val="20"/>
                      <w:lang w:val="en-US" w:eastAsia="zh-CN"/>
                    </w:rPr>
                  </w:pPr>
                  <w:r>
                    <w:rPr>
                      <w:sz w:val="20"/>
                      <w:szCs w:val="20"/>
                      <w:lang w:val="en-US" w:eastAsia="zh-CN"/>
                    </w:rPr>
                    <w:t>|  X₃     |  P(X₃ | X₁=Y) |</w:t>
                  </w:r>
                </w:p>
                <w:p>
                  <w:pPr>
                    <w:rPr>
                      <w:sz w:val="20"/>
                      <w:szCs w:val="20"/>
                      <w:lang w:val="en-US" w:eastAsia="zh-CN"/>
                    </w:rPr>
                  </w:pPr>
                  <w:r>
                    <w:rPr>
                      <w:sz w:val="20"/>
                      <w:szCs w:val="20"/>
                      <w:lang w:val="en-US" w:eastAsia="zh-CN"/>
                    </w:rPr>
                    <w:t>+---------+----------------+</w:t>
                  </w:r>
                </w:p>
                <w:p>
                  <w:pPr>
                    <w:rPr>
                      <w:sz w:val="20"/>
                      <w:szCs w:val="20"/>
                      <w:lang w:val="en-US" w:eastAsia="zh-CN"/>
                    </w:rPr>
                  </w:pPr>
                  <w:r>
                    <w:rPr>
                      <w:sz w:val="20"/>
                      <w:szCs w:val="20"/>
                      <w:lang w:val="en-US" w:eastAsia="zh-CN"/>
                    </w:rPr>
                    <w:t>| Yes     |     0.8        |</w:t>
                  </w:r>
                </w:p>
                <w:p>
                  <w:pPr>
                    <w:rPr>
                      <w:sz w:val="20"/>
                      <w:szCs w:val="20"/>
                      <w:lang w:val="en-US" w:eastAsia="zh-CN"/>
                    </w:rPr>
                  </w:pPr>
                  <w:r>
                    <w:rPr>
                      <w:sz w:val="20"/>
                      <w:szCs w:val="20"/>
                      <w:lang w:val="en-US" w:eastAsia="zh-CN"/>
                    </w:rPr>
                    <w:t>| No      |     0.2        |</w:t>
                  </w:r>
                </w:p>
                <w:p>
                  <w:pPr>
                    <w:rPr>
                      <w:sz w:val="20"/>
                      <w:szCs w:val="20"/>
                    </w:rPr>
                  </w:pPr>
                  <w:r>
                    <w:rPr>
                      <w:sz w:val="20"/>
                      <w:szCs w:val="20"/>
                      <w:lang w:val="en-US" w:eastAsia="zh-CN"/>
                    </w:rPr>
                    <w:t>+---------+----------------+</w:t>
                  </w:r>
                </w:p>
              </w:tc>
              <w:tc>
                <w:tcPr>
                  <w:tcW w:w="0" w:type="auto"/>
                </w:tcPr>
                <w:p>
                  <w:pPr>
                    <w:rPr>
                      <w:sz w:val="20"/>
                      <w:szCs w:val="20"/>
                      <w:lang w:val="en-US" w:eastAsia="zh-CN"/>
                    </w:rPr>
                  </w:pPr>
                  <w:r>
                    <w:rPr>
                      <w:sz w:val="20"/>
                      <w:szCs w:val="20"/>
                      <w:lang w:val="en-US" w:eastAsia="zh-CN"/>
                    </w:rPr>
                    <w:t>If X₁ = No (No Rain):</w:t>
                  </w:r>
                </w:p>
                <w:p>
                  <w:pPr>
                    <w:rPr>
                      <w:sz w:val="20"/>
                      <w:szCs w:val="20"/>
                      <w:lang w:val="en-US" w:eastAsia="zh-CN"/>
                    </w:rPr>
                  </w:pPr>
                  <w:r>
                    <w:rPr>
                      <w:sz w:val="20"/>
                      <w:szCs w:val="20"/>
                      <w:lang w:val="en-US" w:eastAsia="zh-CN"/>
                    </w:rPr>
                    <w:t>+---------+----------------+</w:t>
                  </w:r>
                </w:p>
                <w:p>
                  <w:pPr>
                    <w:rPr>
                      <w:sz w:val="20"/>
                      <w:szCs w:val="20"/>
                      <w:lang w:val="en-US" w:eastAsia="zh-CN"/>
                    </w:rPr>
                  </w:pPr>
                  <w:r>
                    <w:rPr>
                      <w:sz w:val="20"/>
                      <w:szCs w:val="20"/>
                      <w:lang w:val="en-US" w:eastAsia="zh-CN"/>
                    </w:rPr>
                    <w:t>|  X₃     |  P(X₃ | X₁=N) |</w:t>
                  </w:r>
                </w:p>
                <w:p>
                  <w:pPr>
                    <w:rPr>
                      <w:sz w:val="20"/>
                      <w:szCs w:val="20"/>
                      <w:lang w:val="en-US" w:eastAsia="zh-CN"/>
                    </w:rPr>
                  </w:pPr>
                  <w:r>
                    <w:rPr>
                      <w:sz w:val="20"/>
                      <w:szCs w:val="20"/>
                      <w:lang w:val="en-US" w:eastAsia="zh-CN"/>
                    </w:rPr>
                    <w:t>+---------+----------------+</w:t>
                  </w:r>
                </w:p>
                <w:p>
                  <w:pPr>
                    <w:rPr>
                      <w:sz w:val="20"/>
                      <w:szCs w:val="20"/>
                      <w:lang w:val="en-US" w:eastAsia="zh-CN"/>
                    </w:rPr>
                  </w:pPr>
                  <w:r>
                    <w:rPr>
                      <w:sz w:val="20"/>
                      <w:szCs w:val="20"/>
                      <w:lang w:val="en-US" w:eastAsia="zh-CN"/>
                    </w:rPr>
                    <w:t>| Yes     |     0.2        |</w:t>
                  </w:r>
                </w:p>
                <w:p>
                  <w:pPr>
                    <w:rPr>
                      <w:sz w:val="20"/>
                      <w:szCs w:val="20"/>
                      <w:lang w:val="en-US" w:eastAsia="zh-CN"/>
                    </w:rPr>
                  </w:pPr>
                  <w:r>
                    <w:rPr>
                      <w:sz w:val="20"/>
                      <w:szCs w:val="20"/>
                      <w:lang w:val="en-US" w:eastAsia="zh-CN"/>
                    </w:rPr>
                    <w:t>| No      |     0.8        |</w:t>
                  </w:r>
                </w:p>
                <w:p>
                  <w:pPr>
                    <w:rPr>
                      <w:sz w:val="20"/>
                      <w:szCs w:val="20"/>
                    </w:rPr>
                  </w:pPr>
                  <w:r>
                    <w:rPr>
                      <w:sz w:val="20"/>
                      <w:szCs w:val="20"/>
                      <w:lang w:val="en-US" w:eastAsia="zh-CN"/>
                    </w:rPr>
                    <w:t>+---------+----------------+</w:t>
                  </w:r>
                </w:p>
                <w:p>
                  <w:pPr>
                    <w:rPr>
                      <w:sz w:val="20"/>
                      <w:szCs w:val="20"/>
                    </w:rPr>
                  </w:pPr>
                </w:p>
              </w:tc>
            </w:tr>
          </w:tbl>
          <w:p/>
          <w:p/>
          <w:p>
            <w:pPr>
              <w:rPr>
                <w:b/>
                <w:bCs/>
                <w:sz w:val="22"/>
                <w:szCs w:val="22"/>
              </w:rPr>
            </w:pPr>
            <w:r>
              <w:rPr>
                <w:b/>
                <w:bCs/>
                <w:sz w:val="22"/>
                <w:szCs w:val="22"/>
              </w:rPr>
              <w:t>Step 4: Build Joint Probability by Multiplying Factors</w:t>
            </w:r>
          </w:p>
          <w:p>
            <w:pPr>
              <w:rPr>
                <w:b/>
                <w:bCs/>
              </w:rPr>
            </w:pPr>
          </w:p>
          <w:p>
            <w:r>
              <w:t>Now we can compute any joint probability by multiplying.</w:t>
            </w:r>
          </w:p>
          <w:p>
            <w:r>
              <w:t>👉 Example:</w:t>
            </w:r>
          </w:p>
          <w:p>
            <w:pPr>
              <w:rPr>
                <w:b/>
                <w:bCs/>
              </w:rPr>
            </w:pPr>
            <w:r>
              <w:rPr>
                <w:lang w:val="en-US" w:eastAsia="zh-CN"/>
              </w:rPr>
              <w:t>P(X1=Yes,X2=Yes,X3=Yes)=</w:t>
            </w:r>
            <w:r>
              <w:rPr>
                <w:rFonts w:hint="default"/>
                <w:lang w:val="en-US" w:eastAsia="zh-CN"/>
              </w:rPr>
              <w:t xml:space="preserve"> </w:t>
            </w:r>
            <w:r>
              <w:rPr>
                <w:lang w:val="en-US" w:eastAsia="zh-CN"/>
              </w:rPr>
              <w:t xml:space="preserve">0.3×0.9×0.8=0.216 </w:t>
            </w:r>
          </w:p>
          <w:p>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pPr>
              <w:pStyle w:val="78"/>
              <w:keepNext w:val="0"/>
              <w:keepLines w:val="0"/>
              <w:widowControl/>
              <w:suppressLineNumbers w:val="0"/>
              <w:ind w:left="720"/>
            </w:pPr>
            <w:r>
              <w:t xml:space="preserve">The </w:t>
            </w:r>
            <w:r>
              <w:rPr>
                <w:rStyle w:val="85"/>
              </w:rPr>
              <w:t>big joint probability</w:t>
            </w:r>
            <w:r>
              <w:t xml:space="preserve"> is </w:t>
            </w:r>
            <w:r>
              <w:rPr>
                <w:rStyle w:val="85"/>
              </w:rPr>
              <w:t>factorized</w:t>
            </w:r>
            <w:r>
              <w:t xml:space="preserve"> into </w:t>
            </w:r>
            <w:r>
              <w:rPr>
                <w:rStyle w:val="85"/>
              </w:rPr>
              <w:t>smaller conditional pieces</w:t>
            </w:r>
            <w:r>
              <w:t>.</w:t>
            </w:r>
          </w:p>
          <w:p>
            <w:pPr>
              <w:pStyle w:val="78"/>
              <w:keepNext w:val="0"/>
              <w:keepLines w:val="0"/>
              <w:widowControl/>
              <w:suppressLineNumbers w:val="0"/>
              <w:ind w:left="720"/>
            </w:pPr>
            <w:r>
              <w:t>This reduces complexity and makes computations manageable.</w:t>
            </w:r>
          </w:p>
          <w:p>
            <w:pPr>
              <w:pStyle w:val="78"/>
              <w:keepNext w:val="0"/>
              <w:keepLines w:val="0"/>
              <w:widowControl/>
              <w:suppressLineNumbers w:val="0"/>
              <w:ind w:left="720"/>
              <w:rPr>
                <w:rFonts w:hint="default"/>
                <w:lang w:val="en-US"/>
              </w:rPr>
            </w:pPr>
          </w:p>
        </w:tc>
      </w:tr>
    </w:tbl>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br w:type="page"/>
      </w:r>
      <w:r>
        <w:drawing>
          <wp:inline distT="0" distB="0" distL="114300" distR="114300">
            <wp:extent cx="3639185" cy="2771775"/>
            <wp:effectExtent l="0" t="0" r="18415" b="9525"/>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15"/>
                    <a:stretch>
                      <a:fillRect/>
                    </a:stretch>
                  </pic:blipFill>
                  <pic:spPr>
                    <a:xfrm>
                      <a:off x="0" y="0"/>
                      <a:ext cx="3639185" cy="2771775"/>
                    </a:xfrm>
                    <a:prstGeom prst="rect">
                      <a:avLst/>
                    </a:prstGeom>
                    <a:noFill/>
                    <a:ln>
                      <a:noFill/>
                    </a:ln>
                  </pic:spPr>
                </pic:pic>
              </a:graphicData>
            </a:graphic>
          </wp:inline>
        </w:drawing>
      </w:r>
    </w:p>
    <w:p>
      <w:pPr>
        <w:pStyle w:val="4"/>
        <w:jc w:val="center"/>
        <w:rPr>
          <w:rFonts w:hint="default"/>
          <w:b/>
          <w:bCs/>
          <w:lang w:val="en-US"/>
        </w:rPr>
      </w:pPr>
      <w:r>
        <w:rPr>
          <w:sz w:val="32"/>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505460</wp:posOffset>
                </wp:positionV>
                <wp:extent cx="5845810" cy="23495"/>
                <wp:effectExtent l="0" t="4445" r="2540" b="10160"/>
                <wp:wrapNone/>
                <wp:docPr id="17" name="Straight Connector 17"/>
                <wp:cNvGraphicFramePr/>
                <a:graphic xmlns:a="http://schemas.openxmlformats.org/drawingml/2006/main">
                  <a:graphicData uri="http://schemas.microsoft.com/office/word/2010/wordprocessingShape">
                    <wps:wsp>
                      <wps:cNvCnPr/>
                      <wps:spPr>
                        <a:xfrm flipV="1">
                          <a:off x="1146175" y="1366520"/>
                          <a:ext cx="5845810" cy="234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25pt;margin-top:39.8pt;height:1.85pt;width:460.3pt;z-index:251665408;mso-width-relative:page;mso-height-relative:page;" filled="f" stroked="t" coordsize="21600,21600" o:gfxdata="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&#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">
                <v:fill on="f" focussize="0,0"/>
                <v:stroke weight="0.5pt" color="#5B9BD5 [3204]" miterlimit="8" joinstyle="miter"/>
                <v:imagedata o:title=""/>
                <o:lock v:ext="edit" aspectratio="f"/>
              </v:line>
            </w:pict>
          </mc:Fallback>
        </mc:AlternateContent>
      </w:r>
    </w:p>
    <w:p>
      <w:pPr>
        <w:pStyle w:val="4"/>
        <w:jc w:val="center"/>
        <w:rPr>
          <w:rFonts w:hint="default"/>
          <w:b/>
          <w:bCs/>
          <w:lang w:val="en-US"/>
        </w:rPr>
      </w:pPr>
      <w:r>
        <w:rPr>
          <w:rFonts w:hint="default"/>
          <w:b/>
          <w:bCs/>
          <w:lang w:val="en-US"/>
        </w:rPr>
        <w:t xml:space="preserve">oct 8, 2025     </w:t>
      </w:r>
    </w:p>
    <w:p>
      <w:pPr>
        <w:pStyle w:val="4"/>
        <w:jc w:val="center"/>
        <w:rPr>
          <w:rFonts w:hint="default"/>
          <w:b/>
          <w:bCs/>
          <w:lang w:val="en-US"/>
        </w:rPr>
      </w:pPr>
      <w:r>
        <w:rPr>
          <w:rFonts w:hint="default"/>
          <w:b/>
          <w:bCs/>
          <w:lang w:val="en-US"/>
        </w:rPr>
        <w:t>Marcov Random Fields</w:t>
      </w:r>
    </w:p>
    <w:p>
      <w:pPr>
        <w:pStyle w:val="78"/>
        <w:keepNext w:val="0"/>
        <w:keepLines w:val="0"/>
        <w:widowControl/>
        <w:suppressLineNumbers w:val="0"/>
      </w:pPr>
      <w:r>
        <w:t>Think of an MRF like a recipe:</w:t>
      </w:r>
    </w:p>
    <w:p>
      <w:pPr>
        <w:pStyle w:val="78"/>
        <w:keepNext w:val="0"/>
        <w:keepLines w:val="0"/>
        <w:widowControl/>
        <w:suppressLineNumbers w:val="0"/>
        <w:ind w:left="720"/>
      </w:pPr>
      <w:r>
        <w:t xml:space="preserve">The </w:t>
      </w:r>
      <w:r>
        <w:rPr>
          <w:rStyle w:val="85"/>
        </w:rPr>
        <w:t>graph</w:t>
      </w:r>
      <w:r>
        <w:t xml:space="preserve"> tells you </w:t>
      </w:r>
      <w:r>
        <w:rPr>
          <w:rStyle w:val="30"/>
        </w:rPr>
        <w:t>which ingredients must mix</w:t>
      </w:r>
      <w:r>
        <w:t xml:space="preserve"> (dependencies).</w:t>
      </w:r>
    </w:p>
    <w:p>
      <w:pPr>
        <w:pStyle w:val="78"/>
        <w:keepNext w:val="0"/>
        <w:keepLines w:val="0"/>
        <w:widowControl/>
        <w:suppressLineNumbers w:val="0"/>
        <w:ind w:left="720"/>
      </w:pPr>
      <w:r>
        <w:t xml:space="preserve">The </w:t>
      </w:r>
      <w:r>
        <w:rPr>
          <w:rStyle w:val="85"/>
        </w:rPr>
        <w:t>factors</w:t>
      </w:r>
      <w:r>
        <w:t xml:space="preserve"> ψc\psi_cψc​ are the </w:t>
      </w:r>
      <w:r>
        <w:rPr>
          <w:rStyle w:val="30"/>
        </w:rPr>
        <w:t>mixing bowls</w:t>
      </w:r>
      <w:r>
        <w:t xml:space="preserve"> — you can combine them in different ways.</w:t>
      </w:r>
    </w:p>
    <w:p>
      <w:pPr>
        <w:pStyle w:val="78"/>
        <w:keepNext w:val="0"/>
        <w:keepLines w:val="0"/>
        <w:widowControl/>
        <w:suppressLineNumbers w:val="0"/>
        <w:ind w:left="720"/>
        <w:rPr>
          <w:rFonts w:hint="default"/>
          <w:lang w:val="en-US"/>
        </w:rPr>
      </w:pPr>
      <w:r>
        <w:t xml:space="preserve">As long as you end up with the same </w:t>
      </w:r>
      <w:r>
        <w:rPr>
          <w:rStyle w:val="30"/>
        </w:rPr>
        <w:t>overall mixture</w:t>
      </w:r>
      <w:r>
        <w:t xml:space="preserve"> (joint probability), your recipe is valid.</w:t>
      </w:r>
    </w:p>
    <w:p>
      <w:pPr>
        <w:pStyle w:val="5"/>
      </w:pPr>
      <w:r>
        <w:rPr>
          <w:b/>
          <w:bCs/>
        </w:rPr>
        <w:t>Formula</w:t>
      </w:r>
    </w:p>
    <w:p>
      <w:pPr>
        <w:pStyle w:val="251"/>
      </w:pPr>
      <w:r>
        <w:t xml:space="preserve">A probability distribution </w:t>
      </w:r>
      <m:oMath>
        <m:r>
          <m:rPr/>
          <m:t>p</m:t>
        </m:r>
        <m:d>
          <m:dPr>
            <m:sepChr m:val=""/>
          </m:dPr>
          <m:e>
            <m:r>
              <m:rPr/>
              <m:t>x</m:t>
            </m:r>
          </m:e>
        </m:d>
      </m:oMath>
      <w:r>
        <w:t xml:space="preserve"> over random variables </w:t>
      </w:r>
      <m:oMath>
        <m:r>
          <m:rPr/>
          <m:t>x</m:t>
        </m:r>
        <m:r>
          <m:rPr>
            <m:sty m:val="p"/>
          </m:rPr>
          <m:t>=</m:t>
        </m:r>
        <m:d>
          <m:dPr>
            <m:sepChr m:val=""/>
          </m:dPr>
          <m:e>
            <m:sSub>
              <m:sSubPr/>
              <m:e>
                <m:r>
                  <m:rPr/>
                  <m:t>x</m:t>
                </m:r>
              </m:e>
              <m:sub>
                <m:r>
                  <m:rPr/>
                  <m:t>1</m:t>
                </m:r>
              </m:sub>
            </m:sSub>
            <m:r>
              <m:rPr>
                <m:sty m:val="p"/>
              </m:rPr>
              <m:t>,…,</m:t>
            </m:r>
            <m:sSub>
              <m:sSubPr/>
              <m:e>
                <m:r>
                  <m:rPr/>
                  <m:t>x</m:t>
                </m:r>
              </m:e>
              <m:sub>
                <m:r>
                  <m:rPr/>
                  <m:t>d</m:t>
                </m:r>
              </m:sub>
            </m:sSub>
          </m:e>
        </m:d>
      </m:oMath>
      <w:r>
        <w:t xml:space="preserve"> can be expressed as:</w:t>
      </w:r>
    </w:p>
    <w:p>
      <w:pPr>
        <w:pStyle w:val="3"/>
      </w:pPr>
      <m:oMathPara>
        <m:oMathParaPr>
          <m:jc m:val="center"/>
        </m:oMathParaPr>
        <m:oMath>
          <m:r>
            <m:rPr/>
            <m:t>p</m:t>
          </m:r>
          <m:d>
            <m:dPr>
              <m:sepChr m:val=""/>
            </m:dPr>
            <m:e>
              <m:r>
                <m:rPr/>
                <m:t>x</m:t>
              </m:r>
            </m:e>
          </m:d>
          <m:r>
            <m:rPr>
              <m:sty m:val="p"/>
            </m:rPr>
            <m:t>=</m:t>
          </m:r>
          <m:f>
            <m:fPr/>
            <m:num>
              <m:r>
                <m:rPr/>
                <m:t>1</m:t>
              </m:r>
            </m:num>
            <m:den>
              <m:r>
                <m:rPr/>
                <m:t>Z</m:t>
              </m:r>
            </m:den>
          </m:f>
          <m:nary>
            <m:naryPr>
              <m:chr m:val="∏"/>
              <m:limLoc m:val="undOvr"/>
              <m:supHide m:val="1"/>
            </m:naryPr>
            <m:sub>
              <m:r>
                <m:rPr/>
                <m:t>c</m:t>
              </m:r>
              <m:r>
                <m:rPr>
                  <m:sty m:val="p"/>
                </m:rPr>
                <m:t>∈</m:t>
              </m:r>
              <m:r>
                <m:rPr>
                  <m:sty m:val="p"/>
                  <m:scr m:val="script"/>
                </m:rPr>
                <m:t>C</m:t>
              </m:r>
            </m:sub>
            <m:sup>
              <m:r>
                <m:rPr/>
                <m:t>​</m:t>
              </m:r>
            </m:sup>
            <m:e>
              <m:sSub>
                <m:sSubPr/>
                <m:e>
                  <m:r>
                    <m:rPr/>
                    <m:t>ψ</m:t>
                  </m:r>
                </m:e>
                <m:sub>
                  <m:r>
                    <m:rPr/>
                    <m:t>c</m:t>
                  </m:r>
                </m:sub>
              </m:sSub>
            </m:e>
          </m:nary>
          <m:d>
            <m:dPr>
              <m:sepChr m:val=""/>
            </m:dPr>
            <m:e>
              <m:sSub>
                <m:sSubPr/>
                <m:e>
                  <m:r>
                    <m:rPr/>
                    <m:t>x</m:t>
                  </m:r>
                </m:e>
                <m:sub>
                  <m:r>
                    <m:rPr/>
                    <m:t>c</m:t>
                  </m:r>
                </m:sub>
              </m:sSub>
            </m:e>
          </m:d>
        </m:oMath>
      </m:oMathPara>
    </w:p>
    <w:p>
      <w:pPr>
        <w:pStyle w:val="251"/>
      </w:pPr>
      <w:r>
        <w:t>where:</w:t>
      </w:r>
    </w:p>
    <w:p>
      <w:pPr>
        <w:numPr>
          <w:ilvl w:val="0"/>
          <w:numId w:val="14"/>
        </w:numPr>
      </w:pPr>
      <m:oMath>
        <m:r>
          <m:rPr>
            <m:sty m:val="p"/>
            <m:scr m:val="script"/>
          </m:rPr>
          <m:t>C</m:t>
        </m:r>
      </m:oMath>
      <w:r>
        <w:t xml:space="preserve">: a set of subsets of indices </w:t>
      </w:r>
      <m:oMath>
        <m:r>
          <m:rPr>
            <m:sty m:val="p"/>
          </m:rPr>
          <m:t>{</m:t>
        </m:r>
        <m:r>
          <m:rPr/>
          <m:t>1</m:t>
        </m:r>
        <m:r>
          <m:rPr>
            <m:sty m:val="p"/>
          </m:rPr>
          <m:t>,…,</m:t>
        </m:r>
        <m:r>
          <m:rPr/>
          <m:t>d</m:t>
        </m:r>
        <m:r>
          <m:rPr>
            <m:sty m:val="p"/>
          </m:rPr>
          <m:t>}</m:t>
        </m:r>
      </m:oMath>
      <w:r>
        <w:t>, representing groups (or cliques) of variables.</w:t>
      </w:r>
    </w:p>
    <w:p>
      <w:pPr>
        <w:numPr>
          <w:ilvl w:val="0"/>
          <w:numId w:val="14"/>
        </w:numPr>
      </w:pPr>
      <m:oMath>
        <m:sSub>
          <m:sSubPr/>
          <m:e>
            <m:r>
              <m:rPr/>
              <m:t>ψ</m:t>
            </m:r>
          </m:e>
          <m:sub>
            <m:r>
              <m:rPr/>
              <m:t>c</m:t>
            </m:r>
          </m:sub>
        </m:sSub>
        <m:d>
          <m:dPr>
            <m:sepChr m:val=""/>
          </m:dPr>
          <m:e>
            <m:sSub>
              <m:sSubPr/>
              <m:e>
                <m:r>
                  <m:rPr/>
                  <m:t>x</m:t>
                </m:r>
              </m:e>
              <m:sub>
                <m:r>
                  <m:rPr/>
                  <m:t>c</m:t>
                </m:r>
              </m:sub>
            </m:sSub>
          </m:e>
        </m:d>
      </m:oMath>
      <w:r>
        <w:t xml:space="preserve">: nonnegative </w:t>
      </w:r>
      <w:r>
        <w:rPr>
          <w:i/>
          <w:iCs/>
        </w:rPr>
        <w:t>factors</w:t>
      </w:r>
      <w:r>
        <w:t xml:space="preserve"> (also called </w:t>
      </w:r>
      <w:r>
        <w:rPr>
          <w:i/>
          <w:iCs/>
        </w:rPr>
        <w:t>potential functions</w:t>
      </w:r>
      <w:r>
        <w:t xml:space="preserve">) that describe how variables in each group </w:t>
      </w:r>
      <m:oMath>
        <m:r>
          <m:rPr/>
          <m:t>c</m:t>
        </m:r>
      </m:oMath>
      <w:r>
        <w:t xml:space="preserve"> interact.</w:t>
      </w:r>
    </w:p>
    <w:p>
      <w:pPr>
        <w:numPr>
          <w:ilvl w:val="0"/>
          <w:numId w:val="14"/>
        </w:numPr>
      </w:pPr>
      <m:oMath>
        <m:r>
          <m:rPr/>
          <m:t>Z</m:t>
        </m:r>
      </m:oMath>
      <w:r>
        <w:t xml:space="preserve">: the </w:t>
      </w:r>
      <w:r>
        <w:rPr>
          <w:i/>
          <w:iCs/>
        </w:rPr>
        <w:t>normalizing constant</w:t>
      </w:r>
      <w:r>
        <w:t xml:space="preserve"> (or </w:t>
      </w:r>
      <w:r>
        <w:rPr>
          <w:i/>
          <w:iCs/>
        </w:rPr>
        <w:t>partition function</w:t>
      </w:r>
      <w:r>
        <w:t>), ensuring the total probability sums to 1:</w:t>
      </w:r>
    </w:p>
    <w:p>
      <w:pPr>
        <w:numPr>
          <w:ilvl w:val="0"/>
          <w:numId w:val="33"/>
        </w:numPr>
        <w:rPr>
          <w:sz w:val="24"/>
          <w:szCs w:val="24"/>
        </w:rPr>
      </w:pPr>
      <m:oMath>
        <m:r>
          <m:rPr/>
          <w:rPr>
            <w:sz w:val="24"/>
            <w:szCs w:val="24"/>
          </w:rPr>
          <m:t>Z</m:t>
        </m:r>
        <m:r>
          <m:rPr>
            <m:sty m:val="p"/>
          </m:rPr>
          <w:rPr>
            <w:sz w:val="24"/>
            <w:szCs w:val="24"/>
          </w:rPr>
          <m:t>=∫</m:t>
        </m:r>
        <m:nary>
          <m:naryPr>
            <m:chr m:val="∏"/>
            <m:limLoc m:val="undOvr"/>
            <m:supHide m:val="1"/>
            <m:ctrlPr>
              <w:rPr>
                <w:sz w:val="24"/>
                <w:szCs w:val="24"/>
              </w:rPr>
            </m:ctrlPr>
          </m:naryPr>
          <m:sub>
            <m:r>
              <m:rPr/>
              <w:rPr>
                <w:sz w:val="24"/>
                <w:szCs w:val="24"/>
              </w:rPr>
              <m:t>c</m:t>
            </m:r>
            <m:r>
              <m:rPr>
                <m:sty m:val="p"/>
              </m:rPr>
              <w:rPr>
                <w:sz w:val="24"/>
                <w:szCs w:val="24"/>
              </w:rPr>
              <m:t>∈</m:t>
            </m:r>
            <m:r>
              <m:rPr>
                <m:sty m:val="p"/>
                <m:scr m:val="script"/>
              </m:rPr>
              <w:rPr>
                <w:sz w:val="24"/>
                <w:szCs w:val="24"/>
              </w:rPr>
              <m:t>C</m:t>
            </m:r>
            <m:ctrlPr>
              <w:rPr>
                <w:sz w:val="24"/>
                <w:szCs w:val="24"/>
              </w:rPr>
            </m:ctrlPr>
          </m:sub>
          <m:sup>
            <m:r>
              <m:rPr/>
              <w:rPr>
                <w:sz w:val="24"/>
                <w:szCs w:val="24"/>
              </w:rPr>
              <m:t>​</m:t>
            </m:r>
            <m:ctrlPr>
              <w:rPr>
                <w:sz w:val="24"/>
                <w:szCs w:val="24"/>
              </w:rPr>
            </m:ctrlPr>
          </m:sup>
          <m:e>
            <m:sSub>
              <m:sSubPr>
                <m:ctrlPr>
                  <w:rPr>
                    <w:sz w:val="24"/>
                    <w:szCs w:val="24"/>
                  </w:rPr>
                </m:ctrlPr>
              </m:sSubPr>
              <m:e>
                <m:r>
                  <m:rPr/>
                  <w:rPr>
                    <w:sz w:val="24"/>
                    <w:szCs w:val="24"/>
                  </w:rPr>
                  <m:t>ψ</m:t>
                </m:r>
                <m:ctrlPr>
                  <w:rPr>
                    <w:sz w:val="24"/>
                    <w:szCs w:val="24"/>
                  </w:rPr>
                </m:ctrlPr>
              </m:e>
              <m:sub>
                <m:r>
                  <m:rPr/>
                  <w:rPr>
                    <w:sz w:val="24"/>
                    <w:szCs w:val="24"/>
                  </w:rPr>
                  <m:t>c</m:t>
                </m:r>
                <m:ctrlPr>
                  <w:rPr>
                    <w:sz w:val="24"/>
                    <w:szCs w:val="24"/>
                  </w:rPr>
                </m:ctrlPr>
              </m:sub>
            </m:sSub>
            <m:ctrlPr>
              <w:rPr>
                <w:sz w:val="24"/>
                <w:szCs w:val="24"/>
              </w:rPr>
            </m:ctrlPr>
          </m:e>
        </m:nary>
        <m:d>
          <m:dPr>
            <m:sepChr m:val=""/>
            <m:ctrlPr>
              <w:rPr>
                <w:sz w:val="24"/>
                <w:szCs w:val="24"/>
              </w:rPr>
            </m:ctrlPr>
          </m:dPr>
          <m:e>
            <m:sSub>
              <m:sSubPr>
                <m:ctrlPr>
                  <w:rPr>
                    <w:sz w:val="24"/>
                    <w:szCs w:val="24"/>
                  </w:rPr>
                </m:ctrlPr>
              </m:sSubPr>
              <m:e>
                <m:r>
                  <m:rPr/>
                  <w:rPr>
                    <w:sz w:val="24"/>
                    <w:szCs w:val="24"/>
                  </w:rPr>
                  <m:t>x</m:t>
                </m:r>
                <m:ctrlPr>
                  <w:rPr>
                    <w:sz w:val="24"/>
                    <w:szCs w:val="24"/>
                  </w:rPr>
                </m:ctrlPr>
              </m:e>
              <m:sub>
                <m:r>
                  <m:rPr/>
                  <w:rPr>
                    <w:sz w:val="24"/>
                    <w:szCs w:val="24"/>
                  </w:rPr>
                  <m:t>c</m:t>
                </m:r>
                <m:ctrlPr>
                  <w:rPr>
                    <w:sz w:val="24"/>
                    <w:szCs w:val="24"/>
                  </w:rPr>
                </m:ctrlPr>
              </m:sub>
            </m:sSub>
            <m:ctrlPr>
              <w:rPr>
                <w:sz w:val="24"/>
                <w:szCs w:val="24"/>
              </w:rPr>
            </m:ctrlPr>
          </m:e>
        </m:d>
        <m:r>
          <m:rPr/>
          <w:rPr>
            <w:sz w:val="24"/>
            <w:szCs w:val="24"/>
          </w:rPr>
          <m:t> dx</m:t>
        </m:r>
      </m:oMath>
    </w:p>
    <w:p>
      <w:pPr>
        <w:pStyle w:val="251"/>
      </w:pPr>
      <w:r>
        <w:t xml:space="preserve">A </w:t>
      </w:r>
      <w:r>
        <w:rPr>
          <w:b/>
          <w:bCs/>
        </w:rPr>
        <w:t>minimal factorization</w:t>
      </w:r>
      <w:r>
        <w:t xml:space="preserve"> occurs when</w:t>
      </w:r>
      <w:r>
        <w:br w:type="textWrapping"/>
      </w:r>
    </w:p>
    <w:p>
      <w:pPr>
        <w:shd w:val="clear" w:fill="F5F5F5"/>
        <w:jc w:val="right"/>
      </w:pPr>
      <w:r>
        <w:rPr>
          <w:rFonts w:hint="default"/>
          <w:lang w:val="en-US"/>
        </w:rPr>
        <w:t>S</w:t>
      </w:r>
      <w:r>
        <w:t>how me Z using simple number example</w:t>
      </w:r>
    </w:p>
    <w:p/>
    <w:p>
      <w:pPr>
        <w:pStyle w:val="3"/>
      </w:pPr>
      <w:r>
        <w:t xml:space="preserve">Perfect — let’s make </w:t>
      </w:r>
      <m:oMath>
        <m:r>
          <m:rPr/>
          <m:t>Z</m:t>
        </m:r>
      </m:oMath>
      <w:r>
        <w:t xml:space="preserve"> (the </w:t>
      </w:r>
      <w:r>
        <w:rPr>
          <w:b/>
          <w:bCs/>
        </w:rPr>
        <w:t>normalizing constant</w:t>
      </w:r>
      <w:r>
        <w:t xml:space="preserve">) super clear with a </w:t>
      </w:r>
      <w:r>
        <w:rPr>
          <w:b/>
          <w:bCs/>
        </w:rPr>
        <w:t>simple numeric example</w:t>
      </w:r>
      <w:r>
        <w:t xml:space="preserve"> 👇</w:t>
      </w:r>
    </w:p>
    <w:p>
      <w:r>
        <w:pict>
          <v:rect id="_x0000_i1040" o:spt="1" style="height:1.5pt;width:0pt;" coordsize="21600,21600" o:hr="t" o:hrstd="t" o:hralign="center">
            <v:path/>
            <v:fill focussize="0,0"/>
            <v:stroke/>
            <v:imagedata o:title=""/>
            <o:lock v:ext="edit"/>
            <w10:wrap type="none"/>
            <w10:anchorlock/>
          </v:rect>
        </w:pict>
      </w:r>
    </w:p>
    <w:p>
      <w:pPr>
        <w:pStyle w:val="5"/>
      </w:pPr>
      <w:r>
        <w:t xml:space="preserve"> Step 1: Define a simple setup</w:t>
      </w:r>
    </w:p>
    <w:p>
      <w:pPr>
        <w:pStyle w:val="251"/>
      </w:pPr>
      <w:r>
        <w:t xml:space="preserve">Suppose we have </w:t>
      </w:r>
      <w:r>
        <w:rPr>
          <w:b/>
          <w:bCs/>
        </w:rPr>
        <w:t>two binary random variables</w:t>
      </w:r>
      <w:r>
        <w:t xml:space="preserve"> </w:t>
      </w:r>
      <m:oMath>
        <m:sSub>
          <m:sSubPr/>
          <m:e>
            <m:r>
              <m:rPr/>
              <m:t>x</m:t>
            </m:r>
          </m:e>
          <m:sub>
            <m:r>
              <m:rPr/>
              <m:t>1</m:t>
            </m:r>
          </m:sub>
        </m:sSub>
        <m:r>
          <m:rPr>
            <m:sty m:val="p"/>
          </m:rPr>
          <m:t>,</m:t>
        </m:r>
        <m:sSub>
          <m:sSubPr/>
          <m:e>
            <m:r>
              <m:rPr/>
              <m:t>x</m:t>
            </m:r>
          </m:e>
          <m:sub>
            <m:r>
              <m:rPr/>
              <m:t>2</m:t>
            </m:r>
          </m:sub>
        </m:sSub>
        <m:r>
          <m:rPr>
            <m:sty m:val="p"/>
          </m:rPr>
          <m:t>∈{</m:t>
        </m:r>
        <m:r>
          <m:rPr/>
          <m:t>0</m:t>
        </m:r>
        <m:r>
          <m:rPr>
            <m:sty m:val="p"/>
          </m:rPr>
          <m:t>,</m:t>
        </m:r>
        <m:r>
          <m:rPr/>
          <m:t>1</m:t>
        </m:r>
        <m:r>
          <m:rPr>
            <m:sty m:val="p"/>
          </m:rPr>
          <m:t>}</m:t>
        </m:r>
      </m:oMath>
      <w:r>
        <w:t>.</w:t>
      </w:r>
      <w:r>
        <w:br w:type="textWrapping"/>
      </w:r>
      <w:r>
        <w:t>We define one potential function (factor):</w:t>
      </w:r>
    </w:p>
    <w:p>
      <w:pPr>
        <w:pStyle w:val="3"/>
      </w:pPr>
      <m:oMathPara>
        <m:oMathParaPr>
          <m:jc m:val="center"/>
        </m:oMathParaPr>
        <m:oMath>
          <m:r>
            <m:rPr/>
            <m:t>ψ</m:t>
          </m:r>
          <m:d>
            <m:dPr>
              <m:sepChr m:val=""/>
            </m:dPr>
            <m:e>
              <m:sSub>
                <m:sSubPr/>
                <m:e>
                  <m:r>
                    <m:rPr/>
                    <m:t>x</m:t>
                  </m:r>
                </m:e>
                <m:sub>
                  <m:r>
                    <m:rPr/>
                    <m:t>1</m:t>
                  </m:r>
                </m:sub>
              </m:sSub>
              <m:r>
                <m:rPr>
                  <m:sty m:val="p"/>
                </m:rPr>
                <m:t>,</m:t>
              </m:r>
              <m:sSub>
                <m:sSubPr/>
                <m:e>
                  <m:r>
                    <m:rPr/>
                    <m:t>x</m:t>
                  </m:r>
                </m:e>
                <m:sub>
                  <m:r>
                    <m:rPr/>
                    <m:t>2</m:t>
                  </m:r>
                </m:sub>
              </m:sSub>
            </m:e>
          </m:d>
          <m:r>
            <m:rPr>
              <m:sty m:val="p"/>
            </m:rPr>
            <m:t>=</m:t>
          </m:r>
          <m:d>
            <m:dPr>
              <m:begChr m:val="{"/>
              <m:sepChr m:val=""/>
              <m:endChr m:val=""/>
            </m:dPr>
            <m:e>
              <m:m>
                <m:mPr>
                  <m:mcs>
                    <m:mc>
                      <m:mcPr>
                        <m:count m:val="2"/>
                        <m:mcJc m:val="left"/>
                      </m:mcPr>
                    </m:mc>
                  </m:mcs>
                  <m:plcHide m:val="1"/>
                </m:mPr>
                <m:mr>
                  <m:e>
                    <m:r>
                      <m:rPr/>
                      <m:t>2</m:t>
                    </m:r>
                  </m:e>
                  <m:e>
                    <m:r>
                      <m:rPr>
                        <m:nor/>
                        <m:sty m:val="p"/>
                      </m:rPr>
                      <w:rPr>
                        <w:b w:val="0"/>
                        <w:i w:val="0"/>
                      </w:rPr>
                      <m:t>if</m:t>
                    </m:r>
                    <m:sSub>
                      <m:sSubPr/>
                      <m:e>
                        <m:r>
                          <m:rPr/>
                          <m:t>x</m:t>
                        </m:r>
                      </m:e>
                      <m:sub>
                        <m:r>
                          <m:rPr/>
                          <m:t>1</m:t>
                        </m:r>
                      </m:sub>
                    </m:sSub>
                    <m:r>
                      <m:rPr>
                        <m:sty m:val="p"/>
                      </m:rPr>
                      <m:t>=</m:t>
                    </m:r>
                    <m:sSub>
                      <m:sSubPr/>
                      <m:e>
                        <m:r>
                          <m:rPr/>
                          <m:t>x</m:t>
                        </m:r>
                      </m:e>
                      <m:sub>
                        <m:r>
                          <m:rPr/>
                          <m:t>2</m:t>
                        </m:r>
                      </m:sub>
                    </m:sSub>
                  </m:e>
                </m:mr>
                <m:mr>
                  <m:e>
                    <m:r>
                      <m:rPr/>
                      <m:t>1</m:t>
                    </m:r>
                  </m:e>
                  <m:e>
                    <m:r>
                      <m:rPr>
                        <m:nor/>
                        <m:sty m:val="p"/>
                      </m:rPr>
                      <w:rPr>
                        <w:b w:val="0"/>
                        <w:i w:val="0"/>
                      </w:rPr>
                      <m:t>if</m:t>
                    </m:r>
                    <m:sSub>
                      <m:sSubPr/>
                      <m:e>
                        <m:r>
                          <m:rPr/>
                          <m:t>x</m:t>
                        </m:r>
                      </m:e>
                      <m:sub>
                        <m:r>
                          <m:rPr/>
                          <m:t>1</m:t>
                        </m:r>
                      </m:sub>
                    </m:sSub>
                    <m:r>
                      <m:rPr>
                        <m:sty m:val="p"/>
                      </m:rPr>
                      <m:t>≠</m:t>
                    </m:r>
                    <m:sSub>
                      <m:sSubPr/>
                      <m:e>
                        <m:r>
                          <m:rPr/>
                          <m:t>x</m:t>
                        </m:r>
                      </m:e>
                      <m:sub>
                        <m:r>
                          <m:rPr/>
                          <m:t>2</m:t>
                        </m:r>
                      </m:sub>
                    </m:sSub>
                  </m:e>
                </m:mr>
              </m:m>
            </m:e>
          </m:d>
        </m:oMath>
      </m:oMathPara>
    </w:p>
    <w:p>
      <w:pPr>
        <w:pStyle w:val="251"/>
      </w:pPr>
      <w:r>
        <w:t>This means:</w:t>
      </w:r>
    </w:p>
    <w:p>
      <w:pPr>
        <w:numPr>
          <w:ilvl w:val="0"/>
          <w:numId w:val="14"/>
        </w:numPr>
      </w:pPr>
      <w:r>
        <w:t xml:space="preserve">The system “prefers” </w:t>
      </w:r>
      <m:oMath>
        <m:sSub>
          <m:sSubPr/>
          <m:e>
            <m:r>
              <m:rPr/>
              <m:t>x</m:t>
            </m:r>
          </m:e>
          <m:sub>
            <m:r>
              <m:rPr/>
              <m:t>1</m:t>
            </m:r>
          </m:sub>
        </m:sSub>
      </m:oMath>
      <w:r>
        <w:t xml:space="preserve"> and </w:t>
      </w:r>
      <m:oMath>
        <m:sSub>
          <m:sSubPr/>
          <m:e>
            <m:r>
              <m:rPr/>
              <m:t>x</m:t>
            </m:r>
          </m:e>
          <m:sub>
            <m:r>
              <m:rPr/>
              <m:t>2</m:t>
            </m:r>
          </m:sub>
        </m:sSub>
      </m:oMath>
      <w:r>
        <w:t xml:space="preserve"> to be the same (weight 2),</w:t>
      </w:r>
    </w:p>
    <w:p>
      <w:pPr>
        <w:numPr>
          <w:ilvl w:val="0"/>
          <w:numId w:val="14"/>
        </w:numPr>
      </w:pPr>
      <w:r>
        <w:t>and gives less weight (1) when they differ.</w:t>
      </w:r>
    </w:p>
    <w:p>
      <w:r>
        <w:pict>
          <v:rect id="_x0000_i1041" o:spt="1" style="height:1.5pt;width:0pt;" coordsize="21600,21600" o:hr="t" o:hrstd="t" o:hralign="center">
            <v:path/>
            <v:fill focussize="0,0"/>
            <v:stroke/>
            <v:imagedata o:title=""/>
            <o:lock v:ext="edit"/>
            <w10:wrap type="none"/>
            <w10:anchorlock/>
          </v:rect>
        </w:pict>
      </w:r>
    </w:p>
    <w:p>
      <w:pPr>
        <w:pStyle w:val="5"/>
      </w:pPr>
      <w:r>
        <w:t xml:space="preserve"> Step 2: Compute all possible combinations</w:t>
      </w:r>
    </w:p>
    <w:tbl>
      <w:tblPr>
        <w:tblStyle w:val="253"/>
        <w:tblW w:w="0" w:type="auto"/>
        <w:tblInd w:w="0" w:type="dxa"/>
        <w:tblLayout w:type="autofit"/>
        <w:tblCellMar>
          <w:top w:w="0" w:type="dxa"/>
          <w:left w:w="108" w:type="dxa"/>
          <w:bottom w:w="0" w:type="dxa"/>
          <w:right w:w="108" w:type="dxa"/>
        </w:tblCellMar>
      </w:tblPr>
      <w:tblGrid>
        <w:gridCol w:w="431"/>
        <w:gridCol w:w="431"/>
        <w:gridCol w:w="884"/>
      </w:tblGrid>
      <w:tr>
        <w:tblPrEx>
          <w:tblCellMar>
            <w:top w:w="0" w:type="dxa"/>
            <w:left w:w="108" w:type="dxa"/>
            <w:bottom w:w="0" w:type="dxa"/>
            <w:right w:w="108" w:type="dxa"/>
          </w:tblCellMar>
        </w:tblPrEx>
        <w:trPr>
          <w:tblHeader/>
        </w:trPr>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sSub>
                  <m:sSubPr/>
                  <m:e>
                    <m:r>
                      <m:rPr/>
                      <m:t>x</m:t>
                    </m:r>
                  </m:e>
                  <m:sub>
                    <m:r>
                      <m:rPr/>
                      <m:t>1</m:t>
                    </m:r>
                  </m:sub>
                </m:sSub>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sSub>
                  <m:sSubPr/>
                  <m:e>
                    <m:r>
                      <m:rPr/>
                      <m:t>x</m:t>
                    </m:r>
                  </m:e>
                  <m:sub>
                    <m:r>
                      <m:rPr/>
                      <m:t>2</m:t>
                    </m:r>
                  </m:sub>
                </m:sSub>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r>
                  <m:rPr/>
                  <m:t>ψ</m:t>
                </m:r>
                <m:d>
                  <m:dPr>
                    <m:sepChr m:val=""/>
                  </m:dPr>
                  <m:e>
                    <m:sSub>
                      <m:sSubPr/>
                      <m:e>
                        <m:r>
                          <m:rPr/>
                          <m:t>x</m:t>
                        </m:r>
                      </m:e>
                      <m:sub>
                        <m:r>
                          <m:rPr/>
                          <m:t>1</m:t>
                        </m:r>
                      </m:sub>
                    </m:sSub>
                    <m:r>
                      <m:rPr>
                        <m:sty m:val="p"/>
                      </m:rPr>
                      <m:t>,</m:t>
                    </m:r>
                    <m:sSub>
                      <m:sSubPr/>
                      <m:e>
                        <m:r>
                          <m:rPr/>
                          <m:t>x</m:t>
                        </m:r>
                      </m:e>
                      <m:sub>
                        <m:r>
                          <m:rPr/>
                          <m:t>2</m:t>
                        </m:r>
                      </m:sub>
                    </m:sSub>
                  </m:e>
                </m:d>
              </m:oMath>
            </m:oMathPara>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2</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r>
      <w:tr>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2</w:t>
            </w:r>
          </w:p>
        </w:tc>
      </w:tr>
    </w:tbl>
    <w:p>
      <w:pPr>
        <w:pStyle w:val="3"/>
      </w:pPr>
      <w:r>
        <w:drawing>
          <wp:inline distT="0" distB="0" distL="114300" distR="114300">
            <wp:extent cx="190500" cy="190500"/>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90500" cy="190500"/>
                    </a:xfrm>
                    <a:prstGeom prst="rect">
                      <a:avLst/>
                    </a:prstGeom>
                    <a:noFill/>
                  </pic:spPr>
                </pic:pic>
              </a:graphicData>
            </a:graphic>
          </wp:inline>
        </w:drawing>
      </w:r>
    </w:p>
    <w:p>
      <w:r>
        <w:pict>
          <v:rect id="_x0000_i1042" o:spt="1" style="height:1.5pt;width:0pt;" coordsize="21600,21600" o:hr="t" o:hrstd="t" o:hralign="center">
            <v:path/>
            <v:fill focussize="0,0"/>
            <v:stroke/>
            <v:imagedata o:title=""/>
            <o:lock v:ext="edit"/>
            <w10:wrap type="none"/>
            <w10:anchorlock/>
          </v:rect>
        </w:pict>
      </w:r>
    </w:p>
    <w:p>
      <w:pPr>
        <w:pStyle w:val="5"/>
      </w:pPr>
      <w:r>
        <w:t xml:space="preserve"> Step 3: Compute </w:t>
      </w:r>
      <m:oMath>
        <m:r>
          <m:rPr/>
          <m:t>Z</m:t>
        </m:r>
      </m:oMath>
    </w:p>
    <w:p>
      <w:pPr>
        <w:pStyle w:val="251"/>
      </w:pPr>
      <m:oMath>
        <m:r>
          <m:rPr/>
          <m:t>Z</m:t>
        </m:r>
        <m:r>
          <m:rPr>
            <m:sty m:val="p"/>
          </m:rPr>
          <m:t>=</m:t>
        </m:r>
        <m:nary>
          <m:naryPr>
            <m:chr m:val="∑"/>
            <m:limLoc m:val="undOvr"/>
            <m:supHide m:val="1"/>
          </m:naryPr>
          <m:sub>
            <m:sSub>
              <m:sSubPr/>
              <m:e>
                <m:r>
                  <m:rPr/>
                  <m:t>x</m:t>
                </m:r>
              </m:e>
              <m:sub>
                <m:r>
                  <m:rPr/>
                  <m:t>1</m:t>
                </m:r>
              </m:sub>
            </m:sSub>
            <m:r>
              <m:rPr>
                <m:sty m:val="p"/>
              </m:rPr>
              <m:t>,</m:t>
            </m:r>
            <m:sSub>
              <m:sSubPr/>
              <m:e>
                <m:r>
                  <m:rPr/>
                  <m:t>x</m:t>
                </m:r>
              </m:e>
              <m:sub>
                <m:r>
                  <m:rPr/>
                  <m:t>2</m:t>
                </m:r>
              </m:sub>
            </m:sSub>
          </m:sub>
          <m:sup>
            <m:r>
              <m:rPr/>
              <m:t>​</m:t>
            </m:r>
          </m:sup>
          <m:e>
            <m:r>
              <m:rPr/>
              <m:t>ψ</m:t>
            </m:r>
          </m:e>
        </m:nary>
        <m:d>
          <m:dPr>
            <m:sepChr m:val=""/>
          </m:dPr>
          <m:e>
            <m:sSub>
              <m:sSubPr/>
              <m:e>
                <m:r>
                  <m:rPr/>
                  <m:t>x</m:t>
                </m:r>
              </m:e>
              <m:sub>
                <m:r>
                  <m:rPr/>
                  <m:t>1</m:t>
                </m:r>
              </m:sub>
            </m:sSub>
            <m:r>
              <m:rPr>
                <m:sty m:val="p"/>
              </m:rPr>
              <m:t>,</m:t>
            </m:r>
            <m:sSub>
              <m:sSubPr/>
              <m:e>
                <m:r>
                  <m:rPr/>
                  <m:t>x</m:t>
                </m:r>
              </m:e>
              <m:sub>
                <m:r>
                  <m:rPr/>
                  <m:t>2</m:t>
                </m:r>
              </m:sub>
            </m:sSub>
          </m:e>
        </m:d>
      </m:oMath>
      <w:r>
        <w:t xml:space="preserve"> </w:t>
      </w:r>
      <m:oMath>
        <m:r>
          <m:rPr/>
          <m:t>Z</m:t>
        </m:r>
        <m:r>
          <m:rPr>
            <m:sty m:val="p"/>
          </m:rPr>
          <m:t>=</m:t>
        </m:r>
        <m:r>
          <m:rPr/>
          <m:t>2</m:t>
        </m:r>
        <m:r>
          <m:rPr>
            <m:sty m:val="p"/>
          </m:rPr>
          <m:t>+</m:t>
        </m:r>
        <m:r>
          <m:rPr/>
          <m:t>1</m:t>
        </m:r>
        <m:r>
          <m:rPr>
            <m:sty m:val="p"/>
          </m:rPr>
          <m:t>+</m:t>
        </m:r>
        <m:r>
          <m:rPr/>
          <m:t>1</m:t>
        </m:r>
        <m:r>
          <m:rPr>
            <m:sty m:val="p"/>
          </m:rPr>
          <m:t>+</m:t>
        </m:r>
        <m:r>
          <m:rPr/>
          <m:t>2</m:t>
        </m:r>
        <m:r>
          <m:rPr>
            <m:sty m:val="p"/>
          </m:rPr>
          <m:t>=</m:t>
        </m:r>
        <m:r>
          <m:rPr/>
          <m:t>6</m:t>
        </m:r>
      </m:oMath>
    </w:p>
    <w:p>
      <w:pPr>
        <w:pStyle w:val="251"/>
      </w:pPr>
      <w:r>
        <w:t xml:space="preserve">So, </w:t>
      </w:r>
      <m:oMath>
        <m:r>
          <m:rPr/>
          <m:t>Z</m:t>
        </m:r>
        <m:r>
          <m:rPr>
            <m:sty m:val="p"/>
          </m:rPr>
          <m:t>=</m:t>
        </m:r>
        <m:r>
          <m:rPr/>
          <m:t>6</m:t>
        </m:r>
      </m:oMath>
      <w:r>
        <w:t>.</w:t>
      </w:r>
    </w:p>
    <w:p>
      <w:r>
        <w:pict>
          <v:rect id="_x0000_i1043" o:spt="1" style="height:1.5pt;width:0pt;" coordsize="21600,21600" o:hr="t" o:hrstd="t" o:hralign="center">
            <v:path/>
            <v:fill focussize="0,0"/>
            <v:stroke/>
            <v:imagedata o:title=""/>
            <o:lock v:ext="edit"/>
            <w10:wrap type="none"/>
            <w10:anchorlock/>
          </v:rect>
        </w:pict>
      </w:r>
    </w:p>
    <w:p>
      <w:pPr>
        <w:pStyle w:val="5"/>
      </w:pPr>
      <w:r>
        <w:t>🔹 Step 4: Get normalized probabilities</w:t>
      </w:r>
    </w:p>
    <w:p>
      <w:pPr>
        <w:pStyle w:val="251"/>
      </w:pPr>
      <w:r>
        <w:t>Each joint probability is:</w:t>
      </w:r>
    </w:p>
    <w:p>
      <w:pPr>
        <w:pStyle w:val="3"/>
      </w:pPr>
      <m:oMathPara>
        <m:oMathParaPr>
          <m:jc m:val="center"/>
        </m:oMathParaPr>
        <m:oMath>
          <m:r>
            <m:rPr/>
            <m:t>p</m:t>
          </m:r>
          <m:d>
            <m:dPr>
              <m:sepChr m:val=""/>
            </m:dPr>
            <m:e>
              <m:sSub>
                <m:sSubPr/>
                <m:e>
                  <m:r>
                    <m:rPr/>
                    <m:t>x</m:t>
                  </m:r>
                </m:e>
                <m:sub>
                  <m:r>
                    <m:rPr/>
                    <m:t>1</m:t>
                  </m:r>
                </m:sub>
              </m:sSub>
              <m:r>
                <m:rPr>
                  <m:sty m:val="p"/>
                </m:rPr>
                <m:t>,</m:t>
              </m:r>
              <m:sSub>
                <m:sSubPr/>
                <m:e>
                  <m:r>
                    <m:rPr/>
                    <m:t>x</m:t>
                  </m:r>
                </m:e>
                <m:sub>
                  <m:r>
                    <m:rPr/>
                    <m:t>2</m:t>
                  </m:r>
                </m:sub>
              </m:sSub>
            </m:e>
          </m:d>
          <m:r>
            <m:rPr>
              <m:sty m:val="p"/>
            </m:rPr>
            <m:t>=</m:t>
          </m:r>
          <m:f>
            <m:fPr/>
            <m:num>
              <m:r>
                <m:rPr/>
                <m:t>1</m:t>
              </m:r>
            </m:num>
            <m:den>
              <m:r>
                <m:rPr/>
                <m:t>Z</m:t>
              </m:r>
            </m:den>
          </m:f>
          <m:r>
            <m:rPr/>
            <m:t>ψ</m:t>
          </m:r>
          <m:d>
            <m:dPr>
              <m:sepChr m:val=""/>
            </m:dPr>
            <m:e>
              <m:sSub>
                <m:sSubPr/>
                <m:e>
                  <m:r>
                    <m:rPr/>
                    <m:t>x</m:t>
                  </m:r>
                </m:e>
                <m:sub>
                  <m:r>
                    <m:rPr/>
                    <m:t>1</m:t>
                  </m:r>
                </m:sub>
              </m:sSub>
              <m:r>
                <m:rPr>
                  <m:sty m:val="p"/>
                </m:rPr>
                <m:t>,</m:t>
              </m:r>
              <m:sSub>
                <m:sSubPr/>
                <m:e>
                  <m:r>
                    <m:rPr/>
                    <m:t>x</m:t>
                  </m:r>
                </m:e>
                <m:sub>
                  <m:r>
                    <m:rPr/>
                    <m:t>2</m:t>
                  </m:r>
                </m:sub>
              </m:sSub>
            </m:e>
          </m:d>
        </m:oMath>
      </m:oMathPara>
    </w:p>
    <w:tbl>
      <w:tblPr>
        <w:tblStyle w:val="253"/>
        <w:tblW w:w="0" w:type="auto"/>
        <w:tblInd w:w="0" w:type="dxa"/>
        <w:tblLayout w:type="autofit"/>
        <w:tblCellMar>
          <w:top w:w="0" w:type="dxa"/>
          <w:left w:w="108" w:type="dxa"/>
          <w:bottom w:w="0" w:type="dxa"/>
          <w:right w:w="108" w:type="dxa"/>
        </w:tblCellMar>
      </w:tblPr>
      <w:tblGrid>
        <w:gridCol w:w="431"/>
        <w:gridCol w:w="431"/>
        <w:gridCol w:w="884"/>
        <w:gridCol w:w="1129"/>
      </w:tblGrid>
      <w:tr>
        <w:tblPrEx>
          <w:tblCellMar>
            <w:top w:w="0" w:type="dxa"/>
            <w:left w:w="108" w:type="dxa"/>
            <w:bottom w:w="0" w:type="dxa"/>
            <w:right w:w="108" w:type="dxa"/>
          </w:tblCellMar>
        </w:tblPrEx>
        <w:trPr>
          <w:tblHeader/>
        </w:trPr>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sSub>
                  <m:sSubPr/>
                  <m:e>
                    <m:r>
                      <m:rPr/>
                      <m:t>x</m:t>
                    </m:r>
                  </m:e>
                  <m:sub>
                    <m:r>
                      <m:rPr/>
                      <m:t>1</m:t>
                    </m:r>
                  </m:sub>
                </m:sSub>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sSub>
                  <m:sSubPr/>
                  <m:e>
                    <m:r>
                      <m:rPr/>
                      <m:t>x</m:t>
                    </m:r>
                  </m:e>
                  <m:sub>
                    <m:r>
                      <m:rPr/>
                      <m:t>2</m:t>
                    </m:r>
                  </m:sub>
                </m:sSub>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r>
                  <m:rPr/>
                  <m:t>ψ</m:t>
                </m:r>
                <m:d>
                  <m:dPr>
                    <m:sepChr m:val=""/>
                  </m:dPr>
                  <m:e>
                    <m:sSub>
                      <m:sSubPr/>
                      <m:e>
                        <m:r>
                          <m:rPr/>
                          <m:t>x</m:t>
                        </m:r>
                      </m:e>
                      <m:sub>
                        <m:r>
                          <m:rPr/>
                          <m:t>1</m:t>
                        </m:r>
                      </m:sub>
                    </m:sSub>
                    <m:r>
                      <m:rPr>
                        <m:sty m:val="p"/>
                      </m:rPr>
                      <m:t>,</m:t>
                    </m:r>
                    <m:sSub>
                      <m:sSubPr/>
                      <m:e>
                        <m:r>
                          <m:rPr/>
                          <m:t>x</m:t>
                        </m:r>
                      </m:e>
                      <m:sub>
                        <m:r>
                          <m:rPr/>
                          <m:t>2</m:t>
                        </m:r>
                      </m:sub>
                    </m:sSub>
                  </m:e>
                </m:d>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r>
                  <m:rPr/>
                  <m:t>p</m:t>
                </m:r>
                <m:d>
                  <m:dPr>
                    <m:sepChr m:val=""/>
                  </m:dPr>
                  <m:e>
                    <m:sSub>
                      <m:sSubPr/>
                      <m:e>
                        <m:r>
                          <m:rPr/>
                          <m:t>x</m:t>
                        </m:r>
                      </m:e>
                      <m:sub>
                        <m:r>
                          <m:rPr/>
                          <m:t>1</m:t>
                        </m:r>
                      </m:sub>
                    </m:sSub>
                    <m:r>
                      <m:rPr>
                        <m:sty m:val="p"/>
                      </m:rPr>
                      <m:t>,</m:t>
                    </m:r>
                    <m:sSub>
                      <m:sSubPr/>
                      <m:e>
                        <m:r>
                          <m:rPr/>
                          <m:t>x</m:t>
                        </m:r>
                      </m:e>
                      <m:sub>
                        <m:r>
                          <m:rPr/>
                          <m:t>2</m:t>
                        </m:r>
                      </m:sub>
                    </m:sSub>
                  </m:e>
                </m:d>
              </m:oMath>
            </m:oMathPara>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2</w:t>
            </w:r>
          </w:p>
        </w:tc>
        <w:tc>
          <w:tcPr>
            <w:tcBorders>
              <w:top w:val="single" w:color="000000" w:sz="10" w:space="0"/>
              <w:left w:val="single" w:color="000000" w:sz="10" w:space="0"/>
              <w:bottom w:val="single" w:color="000000" w:sz="10" w:space="0"/>
              <w:right w:val="single" w:color="000000" w:sz="10" w:space="0"/>
            </w:tcBorders>
          </w:tcPr>
          <w:p>
            <w:pPr>
              <w:pStyle w:val="252"/>
              <w:jc w:val="center"/>
            </w:pPr>
            <m:oMathPara>
              <m:oMath>
                <m:r>
                  <m:rPr/>
                  <m:t>2</m:t>
                </m:r>
                <m:r>
                  <m:rPr>
                    <m:sty m:val="p"/>
                  </m:rPr>
                  <m:t>/</m:t>
                </m:r>
                <m:r>
                  <m:rPr/>
                  <m:t>6</m:t>
                </m:r>
                <m:r>
                  <m:rPr>
                    <m:sty m:val="p"/>
                  </m:rPr>
                  <m:t>=</m:t>
                </m:r>
                <m:r>
                  <m:rPr/>
                  <m:t>0.333</m:t>
                </m:r>
              </m:oMath>
            </m:oMathPara>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m:oMathPara>
              <m:oMath>
                <m:r>
                  <m:rPr/>
                  <m:t>1</m:t>
                </m:r>
                <m:r>
                  <m:rPr>
                    <m:sty m:val="p"/>
                  </m:rPr>
                  <m:t>/</m:t>
                </m:r>
                <m:r>
                  <m:rPr/>
                  <m:t>6</m:t>
                </m:r>
                <m:r>
                  <m:rPr>
                    <m:sty m:val="p"/>
                  </m:rPr>
                  <m:t>=</m:t>
                </m:r>
                <m:r>
                  <m:rPr/>
                  <m:t>0.167</m:t>
                </m:r>
              </m:oMath>
            </m:oMathPara>
          </w:p>
        </w:tc>
      </w:tr>
      <w:tr>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m:oMathPara>
              <m:oMath>
                <m:r>
                  <m:rPr/>
                  <m:t>1</m:t>
                </m:r>
                <m:r>
                  <m:rPr>
                    <m:sty m:val="p"/>
                  </m:rPr>
                  <m:t>/</m:t>
                </m:r>
                <m:r>
                  <m:rPr/>
                  <m:t>6</m:t>
                </m:r>
                <m:r>
                  <m:rPr>
                    <m:sty m:val="p"/>
                  </m:rPr>
                  <m:t>=</m:t>
                </m:r>
                <m:r>
                  <m:rPr/>
                  <m:t>0.167</m:t>
                </m:r>
              </m:oMath>
            </m:oMathPara>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2</w:t>
            </w:r>
          </w:p>
        </w:tc>
        <w:tc>
          <w:tcPr>
            <w:tcBorders>
              <w:top w:val="single" w:color="000000" w:sz="10" w:space="0"/>
              <w:left w:val="single" w:color="000000" w:sz="10" w:space="0"/>
              <w:bottom w:val="single" w:color="000000" w:sz="10" w:space="0"/>
              <w:right w:val="single" w:color="000000" w:sz="10" w:space="0"/>
            </w:tcBorders>
          </w:tcPr>
          <w:p>
            <w:pPr>
              <w:pStyle w:val="252"/>
              <w:jc w:val="center"/>
            </w:pPr>
            <m:oMathPara>
              <m:oMath>
                <m:r>
                  <m:rPr/>
                  <m:t>2</m:t>
                </m:r>
                <m:r>
                  <m:rPr>
                    <m:sty m:val="p"/>
                  </m:rPr>
                  <m:t>/</m:t>
                </m:r>
                <m:r>
                  <m:rPr/>
                  <m:t>6</m:t>
                </m:r>
                <m:r>
                  <m:rPr>
                    <m:sty m:val="p"/>
                  </m:rPr>
                  <m:t>=</m:t>
                </m:r>
                <m:r>
                  <m:rPr/>
                  <m:t>0.333</m:t>
                </m:r>
              </m:oMath>
            </m:oMathPara>
          </w:p>
        </w:tc>
      </w:tr>
    </w:tbl>
    <w:p>
      <w:pPr>
        <w:pStyle w:val="3"/>
      </w:pPr>
      <w:r>
        <w:drawing>
          <wp:inline distT="0" distB="0" distL="114300" distR="114300">
            <wp:extent cx="190500" cy="19050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90500" cy="190500"/>
                    </a:xfrm>
                    <a:prstGeom prst="rect">
                      <a:avLst/>
                    </a:prstGeom>
                    <a:noFill/>
                  </pic:spPr>
                </pic:pic>
              </a:graphicData>
            </a:graphic>
          </wp:inline>
        </w:drawing>
      </w:r>
    </w:p>
    <w:p>
      <w:pPr>
        <w:pStyle w:val="3"/>
      </w:pPr>
      <w:r>
        <w:t>✅ All probabilities sum to 1:</w:t>
      </w:r>
    </w:p>
    <w:p>
      <w:pPr>
        <w:pStyle w:val="3"/>
      </w:pPr>
      <m:oMathPara>
        <m:oMathParaPr>
          <m:jc m:val="center"/>
        </m:oMathParaPr>
        <m:oMath>
          <m:r>
            <m:rPr/>
            <m:t>0.333</m:t>
          </m:r>
          <m:r>
            <m:rPr>
              <m:sty m:val="p"/>
            </m:rPr>
            <m:t>+</m:t>
          </m:r>
          <m:r>
            <m:rPr/>
            <m:t>0.167</m:t>
          </m:r>
          <m:r>
            <m:rPr>
              <m:sty m:val="p"/>
            </m:rPr>
            <m:t>+</m:t>
          </m:r>
          <m:r>
            <m:rPr/>
            <m:t>0.167</m:t>
          </m:r>
          <m:r>
            <m:rPr>
              <m:sty m:val="p"/>
            </m:rPr>
            <m:t>+</m:t>
          </m:r>
          <m:r>
            <m:rPr/>
            <m:t>0.333</m:t>
          </m:r>
          <m:r>
            <m:rPr>
              <m:sty m:val="p"/>
            </m:rPr>
            <m:t>=</m:t>
          </m:r>
          <m:r>
            <m:rPr/>
            <m:t>1</m:t>
          </m:r>
        </m:oMath>
      </m:oMathPara>
    </w:p>
    <w:p>
      <w:r>
        <w:pict>
          <v:rect id="_x0000_i1044" o:spt="1" style="height:1.5pt;width:0pt;" coordsize="21600,21600" o:hr="t" o:hrstd="t" o:hralign="center">
            <v:path/>
            <v:fill focussize="0,0"/>
            <v:stroke/>
            <v:imagedata o:title=""/>
            <o:lock v:ext="edit"/>
            <w10:wrap type="none"/>
            <w10:anchorlock/>
          </v:rect>
        </w:pict>
      </w:r>
    </w:p>
    <w:p>
      <w:pPr>
        <w:pStyle w:val="5"/>
      </w:pPr>
      <w:r>
        <w:t>🔹 Step 5: Intuitive meaning</w:t>
      </w:r>
    </w:p>
    <w:p>
      <w:pPr>
        <w:numPr>
          <w:ilvl w:val="0"/>
          <w:numId w:val="14"/>
        </w:numPr>
      </w:pPr>
      <m:oMath>
        <m:r>
          <m:rPr/>
          <m:t>Z</m:t>
        </m:r>
        <m:r>
          <m:rPr>
            <m:sty m:val="p"/>
          </m:rPr>
          <m:t>=</m:t>
        </m:r>
        <m:r>
          <m:rPr/>
          <m:t>6</m:t>
        </m:r>
      </m:oMath>
      <w:r>
        <w:t xml:space="preserve"> acts as a </w:t>
      </w:r>
      <w:r>
        <w:rPr>
          <w:b/>
          <w:bCs/>
        </w:rPr>
        <w:t>scaling factor</w:t>
      </w:r>
      <w:r>
        <w:t xml:space="preserve"> so that all weighted combinations (the unnormalized </w:t>
      </w:r>
      <m:oMath>
        <m:r>
          <m:rPr/>
          <m:t>ψ</m:t>
        </m:r>
      </m:oMath>
      <w:r>
        <w:t xml:space="preserve"> values) turn into </w:t>
      </w:r>
      <w:r>
        <w:rPr>
          <w:b/>
          <w:bCs/>
        </w:rPr>
        <w:t>valid probabilities</w:t>
      </w:r>
      <w:r>
        <w:t>.</w:t>
      </w:r>
    </w:p>
    <w:p>
      <w:pPr>
        <w:numPr>
          <w:ilvl w:val="0"/>
          <w:numId w:val="14"/>
        </w:numPr>
      </w:pPr>
    </w:p>
    <w:p>
      <w:pPr>
        <w:numPr>
          <w:ilvl w:val="0"/>
          <w:numId w:val="14"/>
        </w:numPr>
      </w:pPr>
      <w:r>
        <w:t xml:space="preserve">Without </w:t>
      </w:r>
      <m:oMath>
        <m:r>
          <m:rPr/>
          <m:t>Z</m:t>
        </m:r>
      </m:oMath>
      <w:r>
        <w:t xml:space="preserve">, we’d only have </w:t>
      </w:r>
      <w:r>
        <w:rPr>
          <w:i/>
          <w:iCs/>
        </w:rPr>
        <w:t>relative preferences</w:t>
      </w:r>
      <w:r>
        <w:t xml:space="preserve"> (not actual probabilities).</w:t>
      </w:r>
    </w:p>
    <w:p>
      <w:r>
        <w:pict>
          <v:rect id="_x0000_i1045" o:spt="1" style="height:1.5pt;width:0pt;" coordsize="21600,21600" o:hr="t" o:hrstd="t" o:hralign="center">
            <v:path/>
            <v:fill focussize="0,0"/>
            <v:stroke/>
            <v:imagedata o:title=""/>
            <o:lock v:ext="edit"/>
            <w10:wrap type="none"/>
            <w10:anchorlock/>
          </v:rect>
        </w:pict>
      </w:r>
    </w:p>
    <w:p>
      <w:pPr>
        <w:pStyle w:val="251"/>
      </w:pPr>
    </w:p>
    <w:p>
      <w:pPr>
        <w:pStyle w:val="251"/>
      </w:pPr>
      <w:r>
        <w:t xml:space="preserve">Would you like me to extend this with an example that uses </w:t>
      </w:r>
      <w:r>
        <w:rPr>
          <w:b/>
          <w:bCs/>
        </w:rPr>
        <w:t>three variables (x₁, x₂, x₃)</w:t>
      </w:r>
      <w:r>
        <w:t xml:space="preserve"> to show how </w:t>
      </w:r>
      <m:oMath>
        <m:r>
          <m:rPr/>
          <m:t>Z</m:t>
        </m:r>
      </m:oMath>
      <w:r>
        <w:t xml:space="preserve"> scales in larger systems?</w:t>
      </w:r>
    </w:p>
    <w:p>
      <w:pPr>
        <w:pStyle w:val="3"/>
      </w:pPr>
    </w:p>
    <w:p>
      <w:pPr>
        <w:pStyle w:val="3"/>
        <w:jc w:val="center"/>
        <w:rPr>
          <w:rFonts w:hint="default"/>
          <w:b/>
          <w:bCs/>
          <w:sz w:val="36"/>
          <w:szCs w:val="36"/>
          <w:lang w:val="en-US"/>
        </w:rPr>
      </w:pPr>
      <w:r>
        <w:rPr>
          <w:rFonts w:hint="default"/>
          <w:b/>
          <w:bCs/>
          <w:sz w:val="36"/>
          <w:szCs w:val="36"/>
          <w:lang w:val="en-US"/>
        </w:rPr>
        <w:t>Variable Elimination</w:t>
      </w:r>
    </w:p>
    <w:p>
      <w:pPr>
        <w:keepNext w:val="0"/>
        <w:keepLines w:val="0"/>
        <w:widowControl/>
        <w:suppressLineNumbers w:val="0"/>
        <w:jc w:val="left"/>
        <w:rPr>
          <w:rFonts w:ascii="SimSun" w:hAnsi="SimSun" w:eastAsia="SimSun" w:cs="SimSun"/>
          <w:color w:val="auto"/>
          <w:kern w:val="0"/>
          <w:sz w:val="24"/>
          <w:szCs w:val="24"/>
          <w:lang w:val="en-US" w:eastAsia="zh-CN" w:bidi="ar"/>
        </w:rPr>
      </w:pPr>
      <w:r>
        <w:rPr>
          <w:rFonts w:hint="default"/>
          <w:b/>
          <w:bCs/>
          <w:sz w:val="36"/>
          <w:szCs w:val="36"/>
          <w:lang w:val="en-US"/>
        </w:rPr>
        <w:t xml:space="preserve">- </w:t>
      </w:r>
      <w:r>
        <w:rPr>
          <w:rFonts w:ascii="SimSun" w:hAnsi="SimSun" w:eastAsia="SimSun" w:cs="SimSun"/>
          <w:color w:val="auto"/>
          <w:kern w:val="0"/>
          <w:sz w:val="24"/>
          <w:szCs w:val="24"/>
          <w:lang w:val="en-US" w:eastAsia="zh-CN" w:bidi="ar"/>
        </w:rPr>
        <w:t xml:space="preserve">Variable Elimination is a </w:t>
      </w:r>
      <w:r>
        <w:rPr>
          <w:rStyle w:val="30"/>
          <w:rFonts w:ascii="SimSun" w:hAnsi="SimSun" w:eastAsia="SimSun" w:cs="SimSun"/>
          <w:color w:val="auto"/>
          <w:kern w:val="0"/>
          <w:sz w:val="24"/>
          <w:szCs w:val="24"/>
          <w:lang w:val="en-US" w:eastAsia="zh-CN" w:bidi="ar"/>
        </w:rPr>
        <w:t>general inference method</w:t>
      </w:r>
      <w:r>
        <w:rPr>
          <w:rFonts w:ascii="SimSun" w:hAnsi="SimSun" w:eastAsia="SimSun" w:cs="SimSun"/>
          <w:color w:val="auto"/>
          <w:kern w:val="0"/>
          <w:sz w:val="24"/>
          <w:szCs w:val="24"/>
          <w:lang w:val="en-US" w:eastAsia="zh-CN" w:bidi="ar"/>
        </w:rPr>
        <w:t xml:space="preserve"> for </w:t>
      </w:r>
      <w:r>
        <w:rPr>
          <w:rStyle w:val="30"/>
          <w:rFonts w:ascii="SimSun" w:hAnsi="SimSun" w:eastAsia="SimSun" w:cs="SimSun"/>
          <w:color w:val="auto"/>
          <w:kern w:val="0"/>
          <w:sz w:val="24"/>
          <w:szCs w:val="24"/>
          <w:lang w:val="en-US" w:eastAsia="zh-CN" w:bidi="ar"/>
        </w:rPr>
        <w:t>any</w:t>
      </w:r>
      <w:r>
        <w:rPr>
          <w:rFonts w:ascii="SimSun" w:hAnsi="SimSun" w:eastAsia="SimSun" w:cs="SimSun"/>
          <w:color w:val="auto"/>
          <w:kern w:val="0"/>
          <w:sz w:val="24"/>
          <w:szCs w:val="24"/>
          <w:lang w:val="en-US" w:eastAsia="zh-CN" w:bidi="ar"/>
        </w:rPr>
        <w:t xml:space="preserve"> factor graph </w:t>
      </w:r>
    </w:p>
    <w:p>
      <w:pPr>
        <w:keepNext w:val="0"/>
        <w:keepLines w:val="0"/>
        <w:widowControl/>
        <w:suppressLineNumbers w:val="0"/>
        <w:jc w:val="left"/>
        <w:rPr>
          <w:rFonts w:hint="default"/>
          <w:b/>
          <w:bCs/>
          <w:sz w:val="36"/>
          <w:szCs w:val="36"/>
          <w:lang w:val="en-US"/>
        </w:rPr>
      </w:pPr>
      <w:r>
        <w:rPr>
          <w:rFonts w:ascii="SimSun" w:hAnsi="SimSun" w:eastAsia="SimSun" w:cs="SimSun"/>
          <w:color w:val="auto"/>
          <w:kern w:val="0"/>
          <w:sz w:val="24"/>
          <w:szCs w:val="24"/>
          <w:lang w:val="en-US" w:eastAsia="zh-CN" w:bidi="ar"/>
        </w:rPr>
        <w:t xml:space="preserve"> it applies to both </w:t>
      </w:r>
      <w:r>
        <w:rPr>
          <w:rStyle w:val="85"/>
          <w:rFonts w:ascii="SimSun" w:hAnsi="SimSun" w:eastAsia="SimSun" w:cs="SimSun"/>
          <w:color w:val="auto"/>
          <w:kern w:val="0"/>
          <w:sz w:val="24"/>
          <w:szCs w:val="24"/>
          <w:lang w:val="en-US" w:eastAsia="zh-CN" w:bidi="ar"/>
        </w:rPr>
        <w:t>Bayesian Networks</w:t>
      </w:r>
      <w:r>
        <w:rPr>
          <w:rFonts w:ascii="SimSun" w:hAnsi="SimSun" w:eastAsia="SimSun" w:cs="SimSun"/>
          <w:color w:val="auto"/>
          <w:kern w:val="0"/>
          <w:sz w:val="24"/>
          <w:szCs w:val="24"/>
          <w:lang w:val="en-US" w:eastAsia="zh-CN" w:bidi="ar"/>
        </w:rPr>
        <w:t xml:space="preserve"> and </w:t>
      </w:r>
      <w:r>
        <w:rPr>
          <w:rStyle w:val="85"/>
          <w:rFonts w:ascii="SimSun" w:hAnsi="SimSun" w:eastAsia="SimSun" w:cs="SimSun"/>
          <w:color w:val="auto"/>
          <w:kern w:val="0"/>
          <w:sz w:val="24"/>
          <w:szCs w:val="24"/>
          <w:lang w:val="en-US" w:eastAsia="zh-CN" w:bidi="ar"/>
        </w:rPr>
        <w:t>Markov Random Fields (MRFs)</w:t>
      </w:r>
      <w:r>
        <w:rPr>
          <w:rFonts w:ascii="SimSun" w:hAnsi="SimSun" w:eastAsia="SimSun" w:cs="SimSun"/>
          <w:color w:val="auto"/>
          <w:kern w:val="0"/>
          <w:sz w:val="24"/>
          <w:szCs w:val="24"/>
          <w:lang w:val="en-US" w:eastAsia="zh-CN" w:bidi="ar"/>
        </w:rPr>
        <w:t>.</w:t>
      </w:r>
    </w:p>
    <w:p>
      <w:pPr>
        <w:rPr>
          <w:rFonts w:hint="default"/>
          <w:b w:val="0"/>
          <w:bCs w:val="0"/>
          <w:sz w:val="28"/>
          <w:szCs w:val="28"/>
          <w:lang w:val="en-US"/>
        </w:rPr>
      </w:pPr>
      <w:r>
        <w:rPr>
          <w:rFonts w:hint="default"/>
          <w:b/>
          <w:bCs/>
          <w:sz w:val="28"/>
          <w:szCs w:val="28"/>
          <w:lang w:val="en-US"/>
        </w:rPr>
        <w:t xml:space="preserve">VE </w:t>
      </w:r>
      <w:r>
        <w:rPr>
          <w:rFonts w:hint="default"/>
          <w:b w:val="0"/>
          <w:bCs w:val="0"/>
          <w:sz w:val="28"/>
          <w:szCs w:val="28"/>
          <w:lang w:val="en-US"/>
        </w:rPr>
        <w:t>works by elimination all variables in turn until there is a factor with only query variable</w:t>
      </w:r>
    </w:p>
    <w:p>
      <w:pPr>
        <w:rPr>
          <w:rFonts w:hint="default"/>
          <w:b w:val="0"/>
          <w:bCs w:val="0"/>
          <w:sz w:val="36"/>
          <w:szCs w:val="36"/>
          <w:lang w:val="en-US"/>
        </w:rPr>
      </w:pPr>
    </w:p>
    <w:p>
      <w:pPr>
        <w:rPr>
          <w:rFonts w:hint="default"/>
          <w:b w:val="0"/>
          <w:bCs w:val="0"/>
          <w:sz w:val="36"/>
          <w:szCs w:val="36"/>
          <w:lang w:val="en-US"/>
        </w:rPr>
      </w:pPr>
      <w:r>
        <w:rPr>
          <w:rFonts w:hint="default"/>
          <w:b w:val="0"/>
          <w:bCs w:val="0"/>
          <w:sz w:val="36"/>
          <w:szCs w:val="36"/>
          <w:lang w:val="en-US"/>
        </w:rPr>
        <w:t xml:space="preserve">Global Marcov: </w:t>
      </w:r>
    </w:p>
    <w:p>
      <w:r>
        <w:rPr>
          <w:lang w:val="en-US" w:eastAsia="zh-CN"/>
        </w:rPr>
        <w:t xml:space="preserve">: A distribution is Markov if and only if, for any B  separating A and C , the conditional independence holds: </w:t>
      </w:r>
    </w:p>
    <w:p>
      <w:pPr>
        <w:keepNext w:val="0"/>
        <w:keepLines w:val="0"/>
        <w:widowControl/>
        <w:numPr>
          <w:ilvl w:val="0"/>
          <w:numId w:val="34"/>
        </w:numPr>
        <w:suppressLineNumbers w:val="0"/>
        <w:spacing w:before="0" w:beforeAutospacing="1" w:after="0" w:afterAutospacing="1"/>
        <w:ind w:left="720" w:hanging="360"/>
        <w:rPr>
          <w:rFonts w:hint="default"/>
          <w:b w:val="0"/>
          <w:bCs w:val="0"/>
          <w:sz w:val="36"/>
          <w:szCs w:val="36"/>
          <w:lang w:val="en-US"/>
        </w:rPr>
      </w:pPr>
      <w:r>
        <w:rPr>
          <w:sz w:val="36"/>
        </w:rPr>
        <mc:AlternateContent>
          <mc:Choice Requires="wps">
            <w:drawing>
              <wp:anchor distT="0" distB="0" distL="114300" distR="114300" simplePos="0" relativeHeight="251674624" behindDoc="0" locked="0" layoutInCell="1" allowOverlap="1">
                <wp:simplePos x="0" y="0"/>
                <wp:positionH relativeFrom="column">
                  <wp:posOffset>2205990</wp:posOffset>
                </wp:positionH>
                <wp:positionV relativeFrom="paragraph">
                  <wp:posOffset>272415</wp:posOffset>
                </wp:positionV>
                <wp:extent cx="666750" cy="553085"/>
                <wp:effectExtent l="6350" t="6350" r="12700" b="12065"/>
                <wp:wrapNone/>
                <wp:docPr id="37" name="Oval 37"/>
                <wp:cNvGraphicFramePr/>
                <a:graphic xmlns:a="http://schemas.openxmlformats.org/drawingml/2006/main">
                  <a:graphicData uri="http://schemas.microsoft.com/office/word/2010/wordprocessingShape">
                    <wps:wsp>
                      <wps:cNvSpPr/>
                      <wps:spPr>
                        <a:xfrm>
                          <a:off x="3992880" y="8489315"/>
                          <a:ext cx="666750" cy="5530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3.7pt;margin-top:21.45pt;height:43.55pt;width:52.5pt;z-index:251674624;v-text-anchor:middle;mso-width-relative:page;mso-height-relative:page;" fillcolor="#5B9BD5 [3204]" filled="t" stroked="t" coordsize="21600,21600" o:gfxdata="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">
                <v:fill on="t" focussize="0,0"/>
                <v:stroke weight="1pt" color="#41719C [3204]" miterlimit="8" joinstyle="miter"/>
                <v:imagedata o:title=""/>
                <o:lock v:ext="edit" aspectratio="f"/>
              </v:shape>
            </w:pict>
          </mc:Fallback>
        </mc:AlternateContent>
      </w:r>
      <w:r>
        <w:t>p(xA,xC∣xB)</w:t>
      </w:r>
      <w:r>
        <w:rPr>
          <w:rFonts w:hint="default"/>
          <w:lang w:val="en-US"/>
        </w:rPr>
        <w:t xml:space="preserve"> </w:t>
      </w:r>
      <w:r>
        <w:t>=</w:t>
      </w:r>
      <w:r>
        <w:rPr>
          <w:rFonts w:hint="default"/>
          <w:lang w:val="en-US"/>
        </w:rPr>
        <w:t xml:space="preserve"> </w:t>
      </w:r>
      <w:r>
        <w:t xml:space="preserve">p(xA∣xB)p(xC∣xB) p(x_A, x_C | x_B) </w:t>
      </w:r>
    </w:p>
    <w:p>
      <w:pPr>
        <w:keepNext w:val="0"/>
        <w:keepLines w:val="0"/>
        <w:widowControl/>
        <w:numPr>
          <w:ilvl w:val="0"/>
          <w:numId w:val="0"/>
        </w:numPr>
        <w:suppressLineNumbers w:val="0"/>
        <w:spacing w:before="0" w:beforeAutospacing="1" w:after="0" w:afterAutospacing="1"/>
        <w:rPr>
          <w:rFonts w:hint="default"/>
          <w:b w:val="0"/>
          <w:bCs w:val="0"/>
          <w:sz w:val="36"/>
          <w:szCs w:val="36"/>
          <w:lang w:val="en-US"/>
        </w:rPr>
      </w:pPr>
      <w:r>
        <w:rPr>
          <w:rFonts w:hint="default"/>
          <w:b w:val="0"/>
          <w:bCs w:val="0"/>
          <w:sz w:val="36"/>
          <w:szCs w:val="36"/>
          <w:lang w:val="en-US"/>
        </w:rPr>
        <w:t>Local Marcov:</w:t>
      </w:r>
    </w:p>
    <w:p>
      <w:pPr>
        <w:keepNext w:val="0"/>
        <w:keepLines w:val="0"/>
        <w:widowControl/>
        <w:suppressLineNumbers w:val="0"/>
        <w:jc w:val="left"/>
        <w:rPr>
          <w:rFonts w:hint="default"/>
          <w:b w:val="0"/>
          <w:bCs w:val="0"/>
          <w:sz w:val="36"/>
          <w:szCs w:val="36"/>
          <w:lang w:val="en-US"/>
        </w:rPr>
      </w:pPr>
      <w:r>
        <w:rPr>
          <w:rFonts w:ascii="SimSun" w:hAnsi="SimSun" w:eastAsia="SimSun" w:cs="SimSun"/>
          <w:color w:val="auto"/>
          <w:kern w:val="0"/>
          <w:sz w:val="24"/>
          <w:szCs w:val="24"/>
          <w:lang w:val="en-US" w:eastAsia="zh-CN" w:bidi="ar"/>
        </w:rPr>
        <w:t xml:space="preserve">Each node </w:t>
      </w:r>
      <w:r>
        <w:rPr>
          <w:rFonts w:ascii="SimSun" w:hAnsi="SimSun" w:eastAsia="SimSun" w:cs="SimSun"/>
          <w:color w:val="auto"/>
          <w:kern w:val="0"/>
          <w:sz w:val="36"/>
          <w:szCs w:val="36"/>
          <w:lang w:val="en-US" w:eastAsia="zh-CN" w:bidi="ar"/>
        </w:rPr>
        <w:t>xs</w:t>
      </w:r>
      <w:r>
        <w:rPr>
          <w:rFonts w:ascii="SimSun" w:hAnsi="SimSun" w:eastAsia="SimSun" w:cs="SimSun"/>
          <w:color w:val="auto"/>
          <w:kern w:val="0"/>
          <w:sz w:val="24"/>
          <w:szCs w:val="24"/>
          <w:lang w:val="en-US" w:eastAsia="zh-CN" w:bidi="ar"/>
        </w:rPr>
        <w:t xml:space="preserve"> is independent of all other variables xV∖s</w:t>
      </w:r>
      <w:r>
        <w:rPr>
          <w:rFonts w:hint="default" w:ascii="SimSun" w:hAnsi="SimSun" w:eastAsia="SimSun" w:cs="SimSun"/>
          <w:color w:val="auto"/>
          <w:kern w:val="0"/>
          <w:sz w:val="24"/>
          <w:szCs w:val="24"/>
          <w:lang w:val="en-US" w:eastAsia="zh-CN" w:bidi="ar"/>
        </w:rPr>
        <w:t xml:space="preserve"> </w:t>
      </w:r>
      <w:r>
        <w:rPr>
          <w:rFonts w:ascii="SimSun" w:hAnsi="SimSun" w:eastAsia="SimSun" w:cs="SimSun"/>
          <w:color w:val="auto"/>
          <w:kern w:val="0"/>
          <w:sz w:val="24"/>
          <w:szCs w:val="24"/>
          <w:lang w:val="en-US" w:eastAsia="zh-CN" w:bidi="ar"/>
        </w:rPr>
        <w:t xml:space="preserve">(all variables except s s s) given its neighbors </w:t>
      </w:r>
      <w:r>
        <w:rPr>
          <w:rFonts w:ascii="SimSun" w:hAnsi="SimSun" w:eastAsia="SimSun" w:cs="SimSun"/>
          <w:color w:val="auto"/>
          <w:kern w:val="0"/>
          <w:sz w:val="32"/>
          <w:szCs w:val="32"/>
          <w:lang w:val="en-US" w:eastAsia="zh-CN" w:bidi="ar"/>
        </w:rPr>
        <w:t>xT(s)</w:t>
      </w:r>
      <w:r>
        <w:rPr>
          <w:rFonts w:ascii="SimSun" w:hAnsi="SimSun" w:eastAsia="SimSun" w:cs="SimSun"/>
          <w:color w:val="auto"/>
          <w:kern w:val="0"/>
          <w:sz w:val="24"/>
          <w:szCs w:val="24"/>
          <w:lang w:val="en-US" w:eastAsia="zh-CN" w:bidi="ar"/>
        </w:rPr>
        <w:t xml:space="preserve">, where </w:t>
      </w:r>
      <w:r>
        <w:rPr>
          <w:rFonts w:ascii="SimSun" w:hAnsi="SimSun" w:eastAsia="SimSun" w:cs="SimSun"/>
          <w:color w:val="auto"/>
          <w:kern w:val="0"/>
          <w:sz w:val="32"/>
          <w:szCs w:val="32"/>
          <w:lang w:val="en-US" w:eastAsia="zh-CN" w:bidi="ar"/>
        </w:rPr>
        <w:t xml:space="preserve">T(s) </w:t>
      </w:r>
      <w:r>
        <w:rPr>
          <w:rFonts w:ascii="SimSun" w:hAnsi="SimSun" w:eastAsia="SimSun" w:cs="SimSun"/>
          <w:color w:val="auto"/>
          <w:kern w:val="0"/>
          <w:sz w:val="24"/>
          <w:szCs w:val="24"/>
          <w:lang w:val="en-US" w:eastAsia="zh-CN" w:bidi="ar"/>
        </w:rPr>
        <w:t xml:space="preserve">is the set of neighbors of </w:t>
      </w:r>
      <w:r>
        <w:rPr>
          <w:rFonts w:ascii="SimSun" w:hAnsi="SimSun" w:eastAsia="SimSun" w:cs="SimSun"/>
          <w:color w:val="auto"/>
          <w:kern w:val="0"/>
          <w:sz w:val="36"/>
          <w:szCs w:val="36"/>
          <w:lang w:val="en-US" w:eastAsia="zh-CN" w:bidi="ar"/>
        </w:rPr>
        <w:t>s</w:t>
      </w:r>
      <w:r>
        <w:rPr>
          <w:rFonts w:ascii="SimSun" w:hAnsi="SimSun" w:eastAsia="SimSun" w:cs="SimSun"/>
          <w:color w:val="auto"/>
          <w:kern w:val="0"/>
          <w:sz w:val="24"/>
          <w:szCs w:val="24"/>
          <w:lang w:val="en-US" w:eastAsia="zh-CN" w:bidi="ar"/>
        </w:rPr>
        <w:t>. Mathematically:</w:t>
      </w:r>
    </w:p>
    <w:p>
      <w:pPr>
        <w:pStyle w:val="78"/>
        <w:keepNext w:val="0"/>
        <w:keepLines w:val="0"/>
        <w:widowControl/>
        <w:suppressLineNumbers w:val="0"/>
      </w:pPr>
      <w:r>
        <w:rPr>
          <w:rFonts w:hint="default"/>
          <w:lang w:val="en-US"/>
        </w:rPr>
        <w:t>G</w:t>
      </w:r>
      <w:r>
        <w:t>lobal property is a broader, graph-wide rule, while the local property is a specific case that applies to each node based on its local structure.</w:t>
      </w:r>
    </w:p>
    <w:p>
      <w:pPr>
        <w:keepNext w:val="0"/>
        <w:keepLines w:val="0"/>
        <w:widowControl/>
        <w:suppressLineNumbers w:val="0"/>
        <w:jc w:val="left"/>
        <w:rPr>
          <w:rFonts w:ascii="SimSun" w:hAnsi="SimSun" w:eastAsia="SimSun" w:cs="SimSun"/>
          <w:color w:val="auto"/>
          <w:kern w:val="0"/>
          <w:sz w:val="24"/>
          <w:szCs w:val="24"/>
          <w:lang w:val="en-US" w:eastAsia="zh-CN" w:bidi="ar"/>
        </w:rPr>
      </w:pPr>
      <w:r>
        <w:rPr>
          <w:rFonts w:ascii="SimSun" w:hAnsi="SimSun" w:eastAsia="SimSun" w:cs="SimSun"/>
          <w:color w:val="auto"/>
          <w:kern w:val="0"/>
          <w:sz w:val="24"/>
          <w:szCs w:val="24"/>
          <w:lang w:val="en-US" w:eastAsia="zh-CN" w:bidi="ar"/>
        </w:rPr>
        <w:t>p(xs∣xV∖s)=p(xs∣xT(s))</w:t>
      </w:r>
    </w:p>
    <w:p>
      <w:pPr>
        <w:keepNext w:val="0"/>
        <w:keepLines w:val="0"/>
        <w:widowControl/>
        <w:suppressLineNumbers w:val="0"/>
        <w:jc w:val="left"/>
        <w:rPr>
          <w:rFonts w:ascii="SimSun" w:hAnsi="SimSun" w:eastAsia="SimSun" w:cs="SimSun"/>
          <w:color w:val="auto"/>
          <w:kern w:val="0"/>
          <w:sz w:val="24"/>
          <w:szCs w:val="24"/>
          <w:lang w:val="en-US" w:eastAsia="zh-CN" w:bidi="ar"/>
        </w:rPr>
      </w:pPr>
    </w:p>
    <w:p>
      <w:pPr>
        <w:keepNext w:val="0"/>
        <w:keepLines w:val="0"/>
        <w:widowControl/>
        <w:suppressLineNumbers w:val="0"/>
        <w:jc w:val="left"/>
        <w:rPr>
          <w:rFonts w:ascii="SimSun" w:hAnsi="SimSun" w:eastAsia="SimSun" w:cs="SimSun"/>
          <w:color w:val="auto"/>
          <w:kern w:val="0"/>
          <w:sz w:val="24"/>
          <w:szCs w:val="24"/>
          <w:lang w:val="en-US" w:eastAsia="zh-CN" w:bidi="ar"/>
        </w:rPr>
      </w:pPr>
    </w:p>
    <w:p>
      <w:pPr>
        <w:keepNext w:val="0"/>
        <w:keepLines w:val="0"/>
        <w:widowControl/>
        <w:suppressLineNumbers w:val="0"/>
        <w:jc w:val="left"/>
        <w:rPr>
          <w:rFonts w:hint="default" w:ascii="SimSun" w:hAnsi="SimSun" w:eastAsia="SimSun" w:cs="SimSun"/>
          <w:color w:val="auto"/>
          <w:kern w:val="0"/>
          <w:sz w:val="36"/>
          <w:szCs w:val="36"/>
          <w:lang w:val="en-US" w:eastAsia="zh-CN" w:bidi="ar"/>
        </w:rPr>
      </w:pPr>
      <w:r>
        <w:rPr>
          <w:rFonts w:hint="default" w:ascii="SimSun" w:hAnsi="SimSun" w:eastAsia="SimSun" w:cs="SimSun"/>
          <w:color w:val="auto"/>
          <w:kern w:val="0"/>
          <w:sz w:val="36"/>
          <w:szCs w:val="36"/>
          <w:lang w:val="en-US" w:eastAsia="zh-CN" w:bidi="ar"/>
        </w:rPr>
        <w:t>Hammersley Cliford Theorem:</w:t>
      </w:r>
    </w:p>
    <w:p>
      <w:pPr>
        <w:keepNext w:val="0"/>
        <w:keepLines w:val="0"/>
        <w:widowControl/>
        <w:suppressLineNumbers w:val="0"/>
        <w:ind w:firstLine="720" w:firstLineChars="0"/>
        <w:jc w:val="left"/>
        <w:rPr>
          <w:i w:val="0"/>
          <w:sz w:val="24"/>
          <w:szCs w:val="24"/>
        </w:rPr>
      </w:pPr>
      <w:r>
        <w:rPr>
          <w:rFonts w:ascii="SimSun" w:hAnsi="SimSun" w:eastAsia="SimSun" w:cs="SimSun"/>
          <w:color w:val="auto"/>
          <w:kern w:val="0"/>
          <w:sz w:val="24"/>
          <w:szCs w:val="24"/>
          <w:lang w:val="en-US" w:eastAsia="zh-CN" w:bidi="ar"/>
        </w:rPr>
        <w:t>p(x)∝</w:t>
      </w:r>
      <w:r>
        <w:rPr>
          <w:rFonts w:hint="default" w:ascii="SimSun" w:hAnsi="SimSun" w:eastAsia="SimSun" w:cs="SimSun"/>
          <w:color w:val="auto"/>
          <w:kern w:val="0"/>
          <w:sz w:val="24"/>
          <w:szCs w:val="24"/>
          <w:lang w:val="en-US" w:eastAsia="zh-CN" w:bidi="ar"/>
        </w:rPr>
        <w:t xml:space="preserve"> </w:t>
      </w:r>
      <m:oMath>
        <m:nary>
          <m:naryPr>
            <m:chr m:val="∏"/>
            <m:limLoc m:val="undOvr"/>
            <m:supHide m:val="1"/>
            <m:ctrlPr>
              <w:rPr>
                <w:sz w:val="24"/>
                <w:szCs w:val="24"/>
              </w:rPr>
            </m:ctrlPr>
          </m:naryPr>
          <m:sub>
            <m:r>
              <m:rPr/>
              <w:rPr>
                <w:sz w:val="24"/>
                <w:szCs w:val="24"/>
              </w:rPr>
              <m:t>c</m:t>
            </m:r>
            <m:r>
              <m:rPr>
                <m:sty m:val="p"/>
              </m:rPr>
              <w:rPr>
                <w:sz w:val="24"/>
                <w:szCs w:val="24"/>
              </w:rPr>
              <m:t>∈</m:t>
            </m:r>
            <m:r>
              <m:rPr>
                <m:sty m:val="p"/>
                <m:scr m:val="script"/>
              </m:rPr>
              <w:rPr>
                <w:sz w:val="24"/>
                <w:szCs w:val="24"/>
              </w:rPr>
              <m:t>C</m:t>
            </m:r>
            <m:ctrlPr>
              <w:rPr>
                <w:sz w:val="24"/>
                <w:szCs w:val="24"/>
              </w:rPr>
            </m:ctrlPr>
          </m:sub>
          <m:sup>
            <m:ctrlPr>
              <w:rPr>
                <w:sz w:val="24"/>
                <w:szCs w:val="24"/>
              </w:rPr>
            </m:ctrlPr>
          </m:sup>
          <m:e>
            <m:sSub>
              <m:sSubPr>
                <m:ctrlPr>
                  <w:rPr>
                    <w:sz w:val="24"/>
                    <w:szCs w:val="24"/>
                  </w:rPr>
                </m:ctrlPr>
              </m:sSubPr>
              <m:e>
                <m:r>
                  <m:rPr/>
                  <w:rPr>
                    <w:sz w:val="24"/>
                    <w:szCs w:val="24"/>
                  </w:rPr>
                  <m:t>ψ</m:t>
                </m:r>
                <m:ctrlPr>
                  <w:rPr>
                    <w:sz w:val="24"/>
                    <w:szCs w:val="24"/>
                  </w:rPr>
                </m:ctrlPr>
              </m:e>
              <m:sub>
                <m:r>
                  <m:rPr/>
                  <w:rPr>
                    <w:sz w:val="24"/>
                    <w:szCs w:val="24"/>
                  </w:rPr>
                  <m:t>c</m:t>
                </m:r>
                <m:ctrlPr>
                  <w:rPr>
                    <w:sz w:val="24"/>
                    <w:szCs w:val="24"/>
                  </w:rPr>
                </m:ctrlPr>
              </m:sub>
            </m:sSub>
            <m:ctrlPr>
              <w:rPr>
                <w:sz w:val="24"/>
                <w:szCs w:val="24"/>
              </w:rPr>
            </m:ctrlPr>
          </m:e>
        </m:nary>
        <m:d>
          <m:dPr>
            <m:sepChr m:val=""/>
            <m:ctrlPr>
              <w:rPr>
                <w:sz w:val="24"/>
                <w:szCs w:val="24"/>
              </w:rPr>
            </m:ctrlPr>
          </m:dPr>
          <m:e>
            <m:sSub>
              <m:sSubPr>
                <m:ctrlPr>
                  <w:rPr>
                    <w:sz w:val="24"/>
                    <w:szCs w:val="24"/>
                  </w:rPr>
                </m:ctrlPr>
              </m:sSubPr>
              <m:e>
                <m:r>
                  <m:rPr/>
                  <w:rPr>
                    <w:sz w:val="24"/>
                    <w:szCs w:val="24"/>
                  </w:rPr>
                  <m:t>x</m:t>
                </m:r>
                <m:ctrlPr>
                  <w:rPr>
                    <w:sz w:val="24"/>
                    <w:szCs w:val="24"/>
                  </w:rPr>
                </m:ctrlPr>
              </m:e>
              <m:sub>
                <m:r>
                  <m:rPr/>
                  <w:rPr>
                    <w:sz w:val="24"/>
                    <w:szCs w:val="24"/>
                  </w:rPr>
                  <m:t>c</m:t>
                </m:r>
                <m:ctrlPr>
                  <w:rPr>
                    <w:sz w:val="24"/>
                    <w:szCs w:val="24"/>
                  </w:rPr>
                </m:ctrlPr>
              </m:sub>
            </m:sSub>
            <m:ctrlPr>
              <w:rPr>
                <w:sz w:val="24"/>
                <w:szCs w:val="24"/>
              </w:rPr>
            </m:ctrlPr>
          </m:e>
        </m:d>
        <m:r>
          <m:rPr/>
          <w:rPr>
            <w:sz w:val="24"/>
            <w:szCs w:val="24"/>
          </w:rPr>
          <m:t> dx</m:t>
        </m:r>
      </m:oMath>
    </w:p>
    <w:p>
      <w:pPr>
        <w:keepNext w:val="0"/>
        <w:keepLines w:val="0"/>
        <w:widowControl/>
        <w:suppressLineNumbers w:val="0"/>
        <w:jc w:val="left"/>
        <w:rPr>
          <w:rFonts w:hint="default"/>
          <w:i w:val="0"/>
          <w:sz w:val="24"/>
          <w:szCs w:val="24"/>
          <w:lang w:val="en-US" w:eastAsia="zh-CN"/>
        </w:rPr>
      </w:pPr>
      <w:r>
        <w:rPr>
          <w:rFonts w:hint="default"/>
          <w:i w:val="0"/>
          <w:sz w:val="24"/>
          <w:szCs w:val="24"/>
          <w:lang w:val="en-US"/>
        </w:rPr>
        <w:t xml:space="preserve">probablity distribution defined by </w:t>
      </w:r>
      <w:r>
        <w:rPr>
          <w:rFonts w:hint="default"/>
          <w:b/>
          <w:bCs/>
          <w:i w:val="0"/>
          <w:sz w:val="32"/>
          <w:szCs w:val="32"/>
          <w:u w:val="single"/>
          <w:lang w:val="en-US"/>
        </w:rPr>
        <w:t xml:space="preserve">Product of non negative potential function over a clique </w:t>
      </w:r>
      <w:r>
        <w:rPr>
          <w:rFonts w:hint="default"/>
          <w:i w:val="0"/>
          <w:sz w:val="24"/>
          <w:szCs w:val="24"/>
          <w:lang w:val="en-US"/>
        </w:rPr>
        <w:t>is always marcove with respect to the graph G.</w:t>
      </w:r>
    </w:p>
    <w:p>
      <w:pPr>
        <w:rPr>
          <w:rFonts w:hint="default"/>
          <w:b w:val="0"/>
          <w:bCs w:val="0"/>
          <w:sz w:val="36"/>
          <w:szCs w:val="36"/>
          <w:lang w:val="en-US"/>
        </w:rPr>
      </w:pPr>
    </w:p>
    <w:p>
      <w:pPr>
        <w:rPr>
          <w:rFonts w:hint="default"/>
          <w:b w:val="0"/>
          <w:bCs w:val="0"/>
          <w:sz w:val="36"/>
          <w:szCs w:val="36"/>
          <w:lang w:val="en-US"/>
        </w:rPr>
      </w:pPr>
    </w:p>
    <w:p>
      <w:pPr>
        <w:rPr>
          <w:rFonts w:hint="default"/>
          <w:b w:val="0"/>
          <w:bCs w:val="0"/>
          <w:sz w:val="36"/>
          <w:szCs w:val="36"/>
          <w:lang w:val="en-US"/>
        </w:rPr>
      </w:pPr>
    </w:p>
    <w:p>
      <w:pPr>
        <w:rPr>
          <w:rFonts w:hint="default"/>
          <w:b w:val="0"/>
          <w:bCs w:val="0"/>
          <w:sz w:val="36"/>
          <w:szCs w:val="36"/>
          <w:lang w:val="en-US"/>
        </w:rPr>
      </w:pPr>
      <w:r>
        <w:rPr>
          <w:rFonts w:hint="default"/>
          <w:b w:val="0"/>
          <w:bCs w:val="0"/>
          <w:sz w:val="36"/>
          <w:szCs w:val="36"/>
          <w:lang w:val="en-US"/>
        </w:rPr>
        <w:t>HyperGraphs:</w:t>
      </w:r>
    </w:p>
    <w:p>
      <w:pPr>
        <w:pStyle w:val="78"/>
        <w:keepNext w:val="0"/>
        <w:keepLines w:val="0"/>
        <w:widowControl/>
        <w:suppressLineNumbers w:val="0"/>
      </w:pPr>
      <w:r>
        <w:t>hypergraph is a generalization of a standard graph in mathematics and computer science, where edges (called hyperedges) can connect more than two vertices, unlike traditional graphs where edges connect exactly two vertices.</w:t>
      </w:r>
    </w:p>
    <w:p>
      <w:r>
        <w:drawing>
          <wp:inline distT="0" distB="0" distL="114300" distR="114300">
            <wp:extent cx="1095375" cy="1692910"/>
            <wp:effectExtent l="0" t="0" r="9525" b="254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8"/>
                    <a:stretch>
                      <a:fillRect/>
                    </a:stretch>
                  </pic:blipFill>
                  <pic:spPr>
                    <a:xfrm>
                      <a:off x="0" y="0"/>
                      <a:ext cx="1095375" cy="1692910"/>
                    </a:xfrm>
                    <a:prstGeom prst="rect">
                      <a:avLst/>
                    </a:prstGeom>
                    <a:noFill/>
                    <a:ln>
                      <a:noFill/>
                    </a:ln>
                  </pic:spPr>
                </pic:pic>
              </a:graphicData>
            </a:graphic>
          </wp:inline>
        </w:drawing>
      </w:r>
    </w:p>
    <w:p/>
    <w:p>
      <w:r>
        <w:br w:type="page"/>
      </w:r>
    </w:p>
    <w:p/>
    <w:p/>
    <w:p/>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AFC68"/>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FC68"/>
          </w:tcPr>
          <w:p>
            <w:pPr>
              <w:jc w:val="center"/>
              <w:rPr>
                <w:b/>
                <w:bCs/>
                <w:sz w:val="28"/>
                <w:szCs w:val="28"/>
                <w:u w:val="single"/>
              </w:rPr>
            </w:pPr>
            <w:r>
              <w:rPr>
                <w:b/>
                <w:bCs/>
                <w:sz w:val="28"/>
                <w:szCs w:val="28"/>
                <w:u w:val="single"/>
              </w:rPr>
              <w:t>Step-by-step core concepts</w:t>
            </w:r>
          </w:p>
          <w:p>
            <w:pPr>
              <w:jc w:val="center"/>
            </w:pPr>
            <w:r>
              <w:rPr>
                <w:b/>
                <w:bCs/>
                <w:sz w:val="28"/>
                <w:szCs w:val="28"/>
                <w:u w:val="single"/>
              </w:rPr>
              <w:t>(Probabilistic Graphical Models)</w:t>
            </w:r>
          </w:p>
          <w:p>
            <w:pPr>
              <w:pStyle w:val="251"/>
            </w:pPr>
            <w:r>
              <w:t>Below is a compact, ordered summary that pulls together the ideas in your text and answers the small questions you asked.</w:t>
            </w:r>
          </w:p>
          <w:p>
            <w:r>
              <w:pict>
                <v:rect id="_x0000_i1046" o:spt="1" style="height:1.5pt;width:0pt;" coordsize="21600,21600" o:hr="t" o:hrstd="t" o:hralign="center">
                  <v:path/>
                  <v:fill focussize="0,0"/>
                  <v:stroke/>
                  <v:imagedata o:title=""/>
                  <o:lock v:ext="edit"/>
                  <w10:wrap type="none"/>
                  <w10:anchorlock/>
                </v:rect>
              </w:pict>
            </w:r>
          </w:p>
          <w:p>
            <w:pPr>
              <w:numPr>
                <w:ilvl w:val="0"/>
                <w:numId w:val="35"/>
              </w:numPr>
            </w:pPr>
            <w:r>
              <w:rPr>
                <w:b/>
                <w:bCs/>
              </w:rPr>
              <w:t>Graph basics &amp; separation</w:t>
            </w:r>
          </w:p>
          <w:p>
            <w:pPr>
              <w:numPr>
                <w:ilvl w:val="1"/>
                <w:numId w:val="14"/>
              </w:numPr>
            </w:pPr>
            <w:r>
              <w:t>A graph = nodes (variables) + edges (dependencies).</w:t>
            </w:r>
          </w:p>
          <w:p>
            <w:pPr>
              <w:numPr>
                <w:ilvl w:val="1"/>
                <w:numId w:val="14"/>
              </w:numPr>
            </w:pPr>
            <w:r>
              <w:rPr>
                <w:b/>
                <w:bCs/>
              </w:rPr>
              <w:t>Separation:</w:t>
            </w:r>
            <w:r>
              <w:t xml:space="preserve"> a set </w:t>
            </w:r>
            <m:oMath>
              <m:r>
                <m:rPr/>
                <m:t>B</m:t>
              </m:r>
            </m:oMath>
            <w:r>
              <w:t xml:space="preserve"> </w:t>
            </w:r>
            <w:r>
              <w:rPr>
                <w:i/>
                <w:iCs/>
              </w:rPr>
              <w:t>separates</w:t>
            </w:r>
            <w:r>
              <w:t xml:space="preserve"> </w:t>
            </w:r>
            <m:oMath>
              <m:r>
                <m:rPr/>
                <m:t>A</m:t>
              </m:r>
            </m:oMath>
            <w:r>
              <w:t xml:space="preserve"> and </w:t>
            </w:r>
            <m:oMath>
              <m:r>
                <m:rPr/>
                <m:t>C</m:t>
              </m:r>
            </m:oMath>
            <w:r>
              <w:t xml:space="preserve"> if </w:t>
            </w:r>
            <w:r>
              <w:rPr>
                <w:b/>
                <w:bCs/>
              </w:rPr>
              <w:t>every</w:t>
            </w:r>
            <w:r>
              <w:t xml:space="preserve"> path from any node in </w:t>
            </w:r>
            <m:oMath>
              <m:r>
                <m:rPr/>
                <m:t>A</m:t>
              </m:r>
            </m:oMath>
            <w:r>
              <w:t xml:space="preserve"> to any node in </w:t>
            </w:r>
            <m:oMath>
              <m:r>
                <m:rPr/>
                <m:t>C</m:t>
              </m:r>
            </m:oMath>
            <w:r>
              <w:t xml:space="preserve"> passes through </w:t>
            </w:r>
            <m:oMath>
              <m:r>
                <m:rPr/>
                <m:t>B</m:t>
              </m:r>
            </m:oMath>
            <w:r>
              <w:t>.</w:t>
            </w:r>
          </w:p>
          <w:p>
            <w:pPr>
              <w:numPr>
                <w:ilvl w:val="1"/>
                <w:numId w:val="14"/>
              </w:numPr>
            </w:pPr>
            <w:r>
              <w:t xml:space="preserve">Intuition: if </w:t>
            </w:r>
            <m:oMath>
              <m:r>
                <m:rPr/>
                <m:t>B</m:t>
              </m:r>
            </m:oMath>
            <w:r>
              <w:t xml:space="preserve"> separates </w:t>
            </w:r>
            <m:oMath>
              <m:r>
                <m:rPr/>
                <m:t>A</m:t>
              </m:r>
            </m:oMath>
            <w:r>
              <w:t xml:space="preserve"> and </w:t>
            </w:r>
            <m:oMath>
              <m:r>
                <m:rPr/>
                <m:t>C</m:t>
              </m:r>
            </m:oMath>
            <w:r>
              <w:t xml:space="preserve">, then </w:t>
            </w:r>
            <m:oMath>
              <m:r>
                <m:rPr/>
                <m:t>B</m:t>
              </m:r>
            </m:oMath>
            <w:r>
              <w:t xml:space="preserve"> blocks all information flow between them.</w:t>
            </w:r>
          </w:p>
          <w:p>
            <w:pPr>
              <w:numPr>
                <w:numId w:val="0"/>
              </w:numPr>
              <w:ind w:left="1080" w:leftChars="0"/>
            </w:pPr>
          </w:p>
          <w:p>
            <w:pPr>
              <w:numPr>
                <w:ilvl w:val="0"/>
                <w:numId w:val="35"/>
              </w:numPr>
            </w:pPr>
            <w:r>
              <w:rPr>
                <w:b/>
                <w:bCs/>
              </w:rPr>
              <w:t>Global Markov Property (GMP)</w:t>
            </w:r>
            <w:r>
              <w:t xml:space="preserve"> — graph-level independence</w:t>
            </w:r>
          </w:p>
          <w:p>
            <w:pPr>
              <w:numPr>
                <w:ilvl w:val="1"/>
                <w:numId w:val="14"/>
              </w:numPr>
            </w:pPr>
            <w:r>
              <w:t xml:space="preserve">If </w:t>
            </w:r>
            <m:oMath>
              <m:r>
                <m:rPr/>
                <m:t>B</m:t>
              </m:r>
            </m:oMath>
            <w:r>
              <w:t xml:space="preserve"> separates </w:t>
            </w:r>
            <m:oMath>
              <m:r>
                <m:rPr/>
                <m:t>A</m:t>
              </m:r>
            </m:oMath>
            <w:r>
              <w:t xml:space="preserve"> and </w:t>
            </w:r>
            <m:oMath>
              <m:r>
                <m:rPr/>
                <m:t>C</m:t>
              </m:r>
            </m:oMath>
            <w:r>
              <w:t xml:space="preserve"> in the graph, then the distribution satisfies</w:t>
            </w:r>
          </w:p>
          <w:p>
            <w:pPr>
              <w:numPr>
                <w:ilvl w:val="1"/>
                <w:numId w:val="33"/>
              </w:numPr>
            </w:pPr>
            <m:oMath>
              <m:r>
                <m:rPr/>
                <m:t>p</m:t>
              </m:r>
              <m:d>
                <m:dPr>
                  <m:sepChr m:val=""/>
                </m:dPr>
                <m:e>
                  <m:sSub>
                    <m:sSubPr/>
                    <m:e>
                      <m:r>
                        <m:rPr/>
                        <m:t>x</m:t>
                      </m:r>
                    </m:e>
                    <m:sub>
                      <m:r>
                        <m:rPr/>
                        <m:t>A</m:t>
                      </m:r>
                    </m:sub>
                  </m:sSub>
                  <m:r>
                    <m:rPr>
                      <m:sty m:val="p"/>
                    </m:rPr>
                    <m:t>,</m:t>
                  </m:r>
                  <m:sSub>
                    <m:sSubPr/>
                    <m:e>
                      <m:r>
                        <m:rPr/>
                        <m:t>x</m:t>
                      </m:r>
                    </m:e>
                    <m:sub>
                      <m:r>
                        <m:rPr/>
                        <m:t>C</m:t>
                      </m:r>
                    </m:sub>
                  </m:sSub>
                  <m:r>
                    <m:rPr>
                      <m:sty m:val="p"/>
                    </m:rPr>
                    <m:t>∣</m:t>
                  </m:r>
                  <m:sSub>
                    <m:sSubPr/>
                    <m:e>
                      <m:r>
                        <m:rPr/>
                        <m:t>x</m:t>
                      </m:r>
                    </m:e>
                    <m:sub>
                      <m:r>
                        <m:rPr/>
                        <m:t>B</m:t>
                      </m:r>
                    </m:sub>
                  </m:sSub>
                </m:e>
              </m:d>
              <m:r>
                <m:rPr>
                  <m:sty m:val="p"/>
                </m:rPr>
                <m:t>=</m:t>
              </m:r>
              <m:r>
                <m:rPr/>
                <m:t>p</m:t>
              </m:r>
              <m:d>
                <m:dPr>
                  <m:sepChr m:val=""/>
                </m:dPr>
                <m:e>
                  <m:sSub>
                    <m:sSubPr/>
                    <m:e>
                      <m:r>
                        <m:rPr/>
                        <m:t>x</m:t>
                      </m:r>
                    </m:e>
                    <m:sub>
                      <m:r>
                        <m:rPr/>
                        <m:t>A</m:t>
                      </m:r>
                    </m:sub>
                  </m:sSub>
                  <m:r>
                    <m:rPr>
                      <m:sty m:val="p"/>
                    </m:rPr>
                    <m:t>∣</m:t>
                  </m:r>
                  <m:sSub>
                    <m:sSubPr/>
                    <m:e>
                      <m:r>
                        <m:rPr/>
                        <m:t>x</m:t>
                      </m:r>
                    </m:e>
                    <m:sub>
                      <m:r>
                        <m:rPr/>
                        <m:t>B</m:t>
                      </m:r>
                    </m:sub>
                  </m:sSub>
                </m:e>
              </m:d>
              <m:r>
                <m:rPr/>
                <m:t> p</m:t>
              </m:r>
              <m:d>
                <m:dPr>
                  <m:sepChr m:val=""/>
                </m:dPr>
                <m:e>
                  <m:sSub>
                    <m:sSubPr/>
                    <m:e>
                      <m:r>
                        <m:rPr/>
                        <m:t>x</m:t>
                      </m:r>
                    </m:e>
                    <m:sub>
                      <m:r>
                        <m:rPr/>
                        <m:t>C</m:t>
                      </m:r>
                    </m:sub>
                  </m:sSub>
                  <m:r>
                    <m:rPr>
                      <m:sty m:val="p"/>
                    </m:rPr>
                    <m:t>∣</m:t>
                  </m:r>
                  <m:sSub>
                    <m:sSubPr/>
                    <m:e>
                      <m:r>
                        <m:rPr/>
                        <m:t>x</m:t>
                      </m:r>
                    </m:e>
                    <m:sub>
                      <m:r>
                        <m:rPr/>
                        <m:t>B</m:t>
                      </m:r>
                    </m:sub>
                  </m:sSub>
                </m:e>
              </m:d>
              <m:r>
                <m:rPr>
                  <m:sty m:val="p"/>
                </m:rPr>
                <m:t>.</m:t>
              </m:r>
            </m:oMath>
          </w:p>
          <w:p>
            <w:pPr>
              <w:numPr>
                <w:ilvl w:val="1"/>
                <w:numId w:val="14"/>
              </w:numPr>
            </w:pPr>
            <w:r>
              <w:t xml:space="preserve">Equivalent conditional forms: </w:t>
            </w:r>
            <m:oMath>
              <m:r>
                <m:rPr/>
                <m:t>p</m:t>
              </m:r>
              <m:d>
                <m:dPr>
                  <m:sepChr m:val=""/>
                </m:dPr>
                <m:e>
                  <m:sSub>
                    <m:sSubPr/>
                    <m:e>
                      <m:r>
                        <m:rPr/>
                        <m:t>x</m:t>
                      </m:r>
                    </m:e>
                    <m:sub>
                      <m:r>
                        <m:rPr/>
                        <m:t>A</m:t>
                      </m:r>
                    </m:sub>
                  </m:sSub>
                  <m:r>
                    <m:rPr>
                      <m:sty m:val="p"/>
                    </m:rPr>
                    <m:t>∣</m:t>
                  </m:r>
                  <m:sSub>
                    <m:sSubPr/>
                    <m:e>
                      <m:r>
                        <m:rPr/>
                        <m:t>x</m:t>
                      </m:r>
                    </m:e>
                    <m:sub>
                      <m:r>
                        <m:rPr/>
                        <m:t>B</m:t>
                      </m:r>
                    </m:sub>
                  </m:sSub>
                  <m:r>
                    <m:rPr>
                      <m:sty m:val="p"/>
                    </m:rPr>
                    <m:t>,</m:t>
                  </m:r>
                  <m:sSub>
                    <m:sSubPr/>
                    <m:e>
                      <m:r>
                        <m:rPr/>
                        <m:t>x</m:t>
                      </m:r>
                    </m:e>
                    <m:sub>
                      <m:r>
                        <m:rPr/>
                        <m:t>C</m:t>
                      </m:r>
                    </m:sub>
                  </m:sSub>
                </m:e>
              </m:d>
              <m:r>
                <m:rPr>
                  <m:sty m:val="p"/>
                </m:rPr>
                <m:t>=</m:t>
              </m:r>
              <m:r>
                <m:rPr/>
                <m:t>p</m:t>
              </m:r>
              <m:d>
                <m:dPr>
                  <m:sepChr m:val=""/>
                </m:dPr>
                <m:e>
                  <m:sSub>
                    <m:sSubPr/>
                    <m:e>
                      <m:r>
                        <m:rPr/>
                        <m:t>x</m:t>
                      </m:r>
                    </m:e>
                    <m:sub>
                      <m:r>
                        <m:rPr/>
                        <m:t>A</m:t>
                      </m:r>
                    </m:sub>
                  </m:sSub>
                  <m:r>
                    <m:rPr>
                      <m:sty m:val="p"/>
                    </m:rPr>
                    <m:t>∣</m:t>
                  </m:r>
                  <m:sSub>
                    <m:sSubPr/>
                    <m:e>
                      <m:r>
                        <m:rPr/>
                        <m:t>x</m:t>
                      </m:r>
                    </m:e>
                    <m:sub>
                      <m:r>
                        <m:rPr/>
                        <m:t>B</m:t>
                      </m:r>
                    </m:sub>
                  </m:sSub>
                </m:e>
              </m:d>
            </m:oMath>
            <w:r>
              <w:t>, etc.</w:t>
            </w:r>
          </w:p>
          <w:p>
            <w:pPr>
              <w:numPr>
                <w:ilvl w:val="1"/>
                <w:numId w:val="14"/>
              </w:numPr>
            </w:pPr>
            <w:r>
              <w:t xml:space="preserve">Intuition: any two groups of variables separated by </w:t>
            </w:r>
            <m:oMath>
              <m:r>
                <m:rPr/>
                <m:t>B</m:t>
              </m:r>
            </m:oMath>
            <w:r>
              <w:t xml:space="preserve"> are conditionally independent given </w:t>
            </w:r>
            <m:oMath>
              <m:r>
                <m:rPr/>
                <m:t>B</m:t>
              </m:r>
            </m:oMath>
            <w:r>
              <w:t>.</w:t>
            </w:r>
          </w:p>
          <w:p>
            <w:pPr>
              <w:numPr>
                <w:numId w:val="0"/>
              </w:numPr>
              <w:ind w:left="1080" w:leftChars="0"/>
            </w:pPr>
          </w:p>
          <w:p>
            <w:pPr>
              <w:numPr>
                <w:ilvl w:val="0"/>
                <w:numId w:val="35"/>
              </w:numPr>
            </w:pPr>
            <w:r>
              <w:rPr>
                <w:b/>
                <w:bCs/>
              </w:rPr>
              <w:t>Local Markov Property (LMP)</w:t>
            </w:r>
            <w:r>
              <w:t xml:space="preserve"> — node-level independence</w:t>
            </w:r>
          </w:p>
          <w:p>
            <w:pPr>
              <w:numPr>
                <w:ilvl w:val="1"/>
                <w:numId w:val="14"/>
              </w:numPr>
            </w:pPr>
            <w:r>
              <w:t xml:space="preserve">For each node </w:t>
            </w:r>
            <m:oMath>
              <m:r>
                <m:rPr/>
                <m:t>s</m:t>
              </m:r>
            </m:oMath>
            <w:r>
              <w:t xml:space="preserve">, let </w:t>
            </w:r>
            <m:oMath>
              <m:r>
                <m:rPr/>
                <m:t>T</m:t>
              </m:r>
              <m:d>
                <m:dPr>
                  <m:sepChr m:val=""/>
                </m:dPr>
                <m:e>
                  <m:r>
                    <m:rPr/>
                    <m:t>s</m:t>
                  </m:r>
                </m:e>
              </m:d>
            </m:oMath>
            <w:r>
              <w:t xml:space="preserve"> be its neighbors. Then</w:t>
            </w:r>
          </w:p>
          <w:p>
            <w:pPr>
              <w:numPr>
                <w:ilvl w:val="1"/>
                <w:numId w:val="33"/>
              </w:numPr>
            </w:pPr>
            <m:oMath>
              <m:r>
                <m:rPr/>
                <m:t>p</m:t>
              </m:r>
              <m:d>
                <m:dPr>
                  <m:sepChr m:val=""/>
                </m:dPr>
                <m:e>
                  <m:sSub>
                    <m:sSubPr/>
                    <m:e>
                      <m:r>
                        <m:rPr/>
                        <m:t>x</m:t>
                      </m:r>
                    </m:e>
                    <m:sub>
                      <m:r>
                        <m:rPr/>
                        <m:t>s</m:t>
                      </m:r>
                    </m:sub>
                  </m:sSub>
                  <m:r>
                    <m:rPr>
                      <m:sty m:val="p"/>
                    </m:rPr>
                    <m:t>∣</m:t>
                  </m:r>
                  <m:sSub>
                    <m:sSubPr/>
                    <m:e>
                      <m:r>
                        <m:rPr/>
                        <m:t>x</m:t>
                      </m:r>
                    </m:e>
                    <m:sub>
                      <m:r>
                        <m:rPr/>
                        <m:t>V</m:t>
                      </m:r>
                      <m:r>
                        <m:rPr>
                          <m:sty m:val="p"/>
                        </m:rPr>
                        <m:t>\</m:t>
                      </m:r>
                      <m:r>
                        <m:rPr/>
                        <m:t>s</m:t>
                      </m:r>
                    </m:sub>
                  </m:sSub>
                </m:e>
              </m:d>
              <m:r>
                <m:rPr>
                  <m:sty m:val="p"/>
                </m:rPr>
                <m:t>=</m:t>
              </m:r>
              <m:r>
                <m:rPr/>
                <m:t>p</m:t>
              </m:r>
              <m:d>
                <m:dPr>
                  <m:sepChr m:val=""/>
                </m:dPr>
                <m:e>
                  <m:sSub>
                    <m:sSubPr/>
                    <m:e>
                      <m:r>
                        <m:rPr/>
                        <m:t>x</m:t>
                      </m:r>
                    </m:e>
                    <m:sub>
                      <m:r>
                        <m:rPr/>
                        <m:t>s</m:t>
                      </m:r>
                    </m:sub>
                  </m:sSub>
                  <m:r>
                    <m:rPr>
                      <m:sty m:val="p"/>
                    </m:rPr>
                    <m:t>∣</m:t>
                  </m:r>
                  <m:sSub>
                    <m:sSubPr/>
                    <m:e>
                      <m:r>
                        <m:rPr/>
                        <m:t>x</m:t>
                      </m:r>
                    </m:e>
                    <m:sub>
                      <m:r>
                        <m:rPr/>
                        <m:t>T</m:t>
                      </m:r>
                      <m:d>
                        <m:dPr>
                          <m:sepChr m:val=""/>
                        </m:dPr>
                        <m:e>
                          <m:r>
                            <m:rPr/>
                            <m:t>s</m:t>
                          </m:r>
                        </m:e>
                      </m:d>
                    </m:sub>
                  </m:sSub>
                </m:e>
              </m:d>
              <m:r>
                <m:rPr>
                  <m:sty m:val="p"/>
                </m:rPr>
                <m:t>.</m:t>
              </m:r>
            </m:oMath>
          </w:p>
          <w:p>
            <w:pPr>
              <w:numPr>
                <w:ilvl w:val="1"/>
                <w:numId w:val="14"/>
              </w:numPr>
            </w:pPr>
            <w:r>
              <w:t xml:space="preserve">The </w:t>
            </w:r>
            <w:r>
              <w:rPr>
                <w:b/>
                <w:bCs/>
              </w:rPr>
              <w:t>Markov blanket</w:t>
            </w:r>
            <w:r>
              <w:t xml:space="preserve"> for a node in an </w:t>
            </w:r>
            <w:r>
              <w:rPr>
                <w:i/>
                <w:iCs/>
              </w:rPr>
              <w:t>undirected</w:t>
            </w:r>
            <w:r>
              <w:t xml:space="preserve"> graph = its immediate neighbors. (In Bayesian networks the Markov blanket = parents ∪ children ∪ co-parents.)</w:t>
            </w:r>
          </w:p>
          <w:p>
            <w:pPr>
              <w:numPr>
                <w:ilvl w:val="1"/>
                <w:numId w:val="14"/>
              </w:numPr>
            </w:pPr>
            <w:r>
              <w:t>Relationship to GMP: LMP is the per-node instance of separation. For strictly positive distributions the Local, Pairwise and Global Markov properties are equivalent.</w:t>
            </w:r>
          </w:p>
          <w:p>
            <w:pPr>
              <w:numPr>
                <w:ilvl w:val="0"/>
                <w:numId w:val="35"/>
              </w:numPr>
            </w:pPr>
            <w:r>
              <w:rPr>
                <w:b/>
                <w:bCs/>
              </w:rPr>
              <w:t>Hammersley–Clifford Theorem (HC)</w:t>
            </w:r>
            <w:r>
              <w:t xml:space="preserve"> — factorization ↔ Markov property</w:t>
            </w:r>
          </w:p>
          <w:p>
            <w:pPr>
              <w:numPr>
                <w:ilvl w:val="1"/>
                <w:numId w:val="14"/>
              </w:numPr>
            </w:pPr>
            <w:r>
              <w:t xml:space="preserve">If a strictly positive distribution is Markov w.r.t. an undirected graph </w:t>
            </w:r>
            <m:oMath>
              <m:r>
                <m:rPr/>
                <m:t>G</m:t>
              </m:r>
            </m:oMath>
            <w:r>
              <w:t xml:space="preserve">, </w:t>
            </w:r>
            <w:r>
              <w:rPr>
                <w:b/>
                <w:bCs/>
              </w:rPr>
              <w:t>then</w:t>
            </w:r>
            <w:r>
              <w:t xml:space="preserve"> it can be written as a product of non-negative potentials over the cliques:</w:t>
            </w:r>
          </w:p>
          <w:p>
            <w:pPr>
              <w:numPr>
                <w:ilvl w:val="1"/>
                <w:numId w:val="33"/>
              </w:numPr>
            </w:pPr>
            <m:oMath>
              <m:r>
                <m:rPr/>
                <m:t>p</m:t>
              </m:r>
              <m:d>
                <m:dPr>
                  <m:sepChr m:val=""/>
                </m:dPr>
                <m:e>
                  <m:r>
                    <m:rPr/>
                    <m:t>x</m:t>
                  </m:r>
                </m:e>
              </m:d>
              <m:r>
                <m:rPr>
                  <m:sty m:val="p"/>
                </m:rPr>
                <m:t>=</m:t>
              </m:r>
              <m:f>
                <m:fPr/>
                <m:num>
                  <m:r>
                    <m:rPr/>
                    <m:t>1</m:t>
                  </m:r>
                </m:num>
                <m:den>
                  <m:r>
                    <m:rPr/>
                    <m:t>Z</m:t>
                  </m:r>
                </m:den>
              </m:f>
              <m:nary>
                <m:naryPr>
                  <m:chr m:val="∏"/>
                  <m:limLoc m:val="undOvr"/>
                  <m:supHide m:val="1"/>
                </m:naryPr>
                <m:sub>
                  <m:r>
                    <m:rPr/>
                    <m:t>C</m:t>
                  </m:r>
                  <m:r>
                    <m:rPr>
                      <m:sty m:val="p"/>
                    </m:rPr>
                    <m:t>∈</m:t>
                  </m:r>
                  <m:r>
                    <m:rPr>
                      <m:sty m:val="p"/>
                      <m:scr m:val="script"/>
                    </m:rPr>
                    <m:t>C</m:t>
                  </m:r>
                </m:sub>
                <m:sup>
                  <m:r>
                    <m:rPr/>
                    <m:t>​</m:t>
                  </m:r>
                </m:sup>
                <m:e>
                  <m:sSub>
                    <m:sSubPr/>
                    <m:e>
                      <m:r>
                        <m:rPr/>
                        <m:t>ψ</m:t>
                      </m:r>
                    </m:e>
                    <m:sub>
                      <m:r>
                        <m:rPr/>
                        <m:t>C</m:t>
                      </m:r>
                    </m:sub>
                  </m:sSub>
                </m:e>
              </m:nary>
              <m:d>
                <m:dPr>
                  <m:sepChr m:val=""/>
                </m:dPr>
                <m:e>
                  <m:sSub>
                    <m:sSubPr/>
                    <m:e>
                      <m:r>
                        <m:rPr/>
                        <m:t>x</m:t>
                      </m:r>
                    </m:e>
                    <m:sub>
                      <m:r>
                        <m:rPr/>
                        <m:t>C</m:t>
                      </m:r>
                    </m:sub>
                  </m:sSub>
                </m:e>
              </m:d>
              <m:r>
                <m:rPr>
                  <m:sty m:val="p"/>
                </m:rPr>
                <m:t>.</m:t>
              </m:r>
            </m:oMath>
          </w:p>
          <w:p>
            <w:pPr>
              <w:numPr>
                <w:ilvl w:val="1"/>
                <w:numId w:val="33"/>
              </w:numPr>
            </w:pPr>
            <w:r>
              <w:t xml:space="preserve">Here </w:t>
            </w:r>
            <m:oMath>
              <m:r>
                <m:rPr>
                  <m:sty m:val="p"/>
                  <m:scr m:val="script"/>
                </m:rPr>
                <m:t>C</m:t>
              </m:r>
            </m:oMath>
            <w:r>
              <w:t xml:space="preserve"> = set of cliques, </w:t>
            </w:r>
            <m:oMath>
              <m:sSub>
                <m:sSubPr/>
                <m:e>
                  <m:r>
                    <m:rPr/>
                    <m:t>ψ</m:t>
                  </m:r>
                </m:e>
                <m:sub>
                  <m:r>
                    <m:rPr/>
                    <m:t>C</m:t>
                  </m:r>
                </m:sub>
              </m:sSub>
              <m:r>
                <m:rPr>
                  <m:sty m:val="p"/>
                </m:rPr>
                <m:t>≥</m:t>
              </m:r>
              <m:r>
                <m:rPr/>
                <m:t>0</m:t>
              </m:r>
            </m:oMath>
            <w:r>
              <w:t xml:space="preserve"> are clique potentials, and </w:t>
            </w:r>
            <m:oMath>
              <m:r>
                <m:rPr/>
                <m:t>Z</m:t>
              </m:r>
            </m:oMath>
            <w:r>
              <w:t xml:space="preserve"> is the partition function (normalizing constant).</w:t>
            </w:r>
          </w:p>
          <w:p>
            <w:pPr>
              <w:numPr>
                <w:ilvl w:val="1"/>
                <w:numId w:val="14"/>
              </w:numPr>
            </w:pPr>
            <w:r>
              <w:t xml:space="preserve">Converse: any strictly positive distribution of that form is Markov w.r.t. </w:t>
            </w:r>
            <m:oMath>
              <m:r>
                <m:rPr/>
                <m:t>G</m:t>
              </m:r>
            </m:oMath>
            <w:r>
              <w:t>.</w:t>
            </w:r>
          </w:p>
          <w:p>
            <w:pPr>
              <w:numPr>
                <w:ilvl w:val="1"/>
                <w:numId w:val="14"/>
              </w:numPr>
            </w:pPr>
            <w:r>
              <w:rPr>
                <w:b/>
                <w:bCs/>
              </w:rPr>
              <w:t>Positivity requirement</w:t>
            </w:r>
            <w:r>
              <w:t xml:space="preserve"> is important — HC needs strictly positive densities for the equivalence.</w:t>
            </w:r>
          </w:p>
          <w:p>
            <w:pPr>
              <w:numPr>
                <w:ilvl w:val="0"/>
                <w:numId w:val="0"/>
              </w:numPr>
              <w:ind w:left="1080" w:leftChars="0"/>
            </w:pPr>
          </w:p>
          <w:p>
            <w:pPr>
              <w:numPr>
                <w:ilvl w:val="0"/>
                <w:numId w:val="35"/>
              </w:numPr>
            </w:pPr>
            <w:r>
              <w:rPr>
                <w:b/>
                <w:bCs/>
              </w:rPr>
              <w:t xml:space="preserve">Normalization and the partition function </w:t>
            </w:r>
            <m:oMath>
              <m:r>
                <m:rPr/>
                <m:t>Z</m:t>
              </m:r>
            </m:oMath>
          </w:p>
          <w:p>
            <w:pPr>
              <w:numPr>
                <w:ilvl w:val="1"/>
                <w:numId w:val="14"/>
              </w:numPr>
            </w:pPr>
            <m:oMath>
              <m:r>
                <m:rPr/>
                <m:t>Z</m:t>
              </m:r>
              <m:r>
                <m:rPr>
                  <m:sty m:val="p"/>
                </m:rPr>
                <m:t>=</m:t>
              </m:r>
              <m:nary>
                <m:naryPr>
                  <m:chr m:val="∑"/>
                  <m:limLoc m:val="undOvr"/>
                  <m:supHide m:val="1"/>
                </m:naryPr>
                <m:sub>
                  <m:r>
                    <m:rPr/>
                    <m:t>x</m:t>
                  </m:r>
                </m:sub>
                <m:sup>
                  <m:r>
                    <m:rPr/>
                    <m:t>​</m:t>
                  </m:r>
                </m:sup>
                <m:e>
                  <m:nary>
                    <m:naryPr>
                      <m:chr m:val="∏"/>
                      <m:limLoc m:val="undOvr"/>
                      <m:supHide m:val="1"/>
                    </m:naryPr>
                    <m:sub>
                      <m:r>
                        <m:rPr/>
                        <m:t>C</m:t>
                      </m:r>
                    </m:sub>
                    <m:sup>
                      <m:r>
                        <m:rPr/>
                        <m:t>​</m:t>
                      </m:r>
                    </m:sup>
                    <m:e>
                      <m:sSub>
                        <m:sSubPr/>
                        <m:e>
                          <m:r>
                            <m:rPr/>
                            <m:t>ψ</m:t>
                          </m:r>
                        </m:e>
                        <m:sub>
                          <m:r>
                            <m:rPr/>
                            <m:t>C</m:t>
                          </m:r>
                        </m:sub>
                      </m:sSub>
                    </m:e>
                  </m:nary>
                </m:e>
              </m:nary>
              <m:d>
                <m:dPr>
                  <m:sepChr m:val=""/>
                </m:dPr>
                <m:e>
                  <m:sSub>
                    <m:sSubPr/>
                    <m:e>
                      <m:r>
                        <m:rPr/>
                        <m:t>x</m:t>
                      </m:r>
                    </m:e>
                    <m:sub>
                      <m:r>
                        <m:rPr/>
                        <m:t>C</m:t>
                      </m:r>
                    </m:sub>
                  </m:sSub>
                </m:e>
              </m:d>
            </m:oMath>
            <w:r>
              <w:t xml:space="preserve"> (or integral for continuous variables).</w:t>
            </w:r>
          </w:p>
          <w:p>
            <w:pPr>
              <w:numPr>
                <w:ilvl w:val="1"/>
                <w:numId w:val="14"/>
              </w:numPr>
            </w:pPr>
            <w:r>
              <w:t xml:space="preserve">Why often omitted: texts write </w:t>
            </w:r>
            <m:oMath>
              <m:r>
                <m:rPr/>
                <m:t>p</m:t>
              </m:r>
              <m:d>
                <m:dPr>
                  <m:sepChr m:val=""/>
                </m:dPr>
                <m:e>
                  <m:r>
                    <m:rPr/>
                    <m:t>x</m:t>
                  </m:r>
                </m:e>
              </m:d>
              <m:r>
                <m:rPr>
                  <m:sty m:val="p"/>
                </m:rPr>
                <m:t>∝</m:t>
              </m:r>
              <m:nary>
                <m:naryPr>
                  <m:chr m:val="∏"/>
                  <m:limLoc m:val="undOvr"/>
                  <m:supHide m:val="1"/>
                </m:naryPr>
                <m:sub>
                  <m:r>
                    <m:rPr/>
                    <m:t>C</m:t>
                  </m:r>
                </m:sub>
                <m:sup>
                  <m:r>
                    <m:rPr/>
                    <m:t>​</m:t>
                  </m:r>
                </m:sup>
                <m:e>
                  <m:sSub>
                    <m:sSubPr/>
                    <m:e>
                      <m:r>
                        <m:rPr/>
                        <m:t>ψ</m:t>
                      </m:r>
                    </m:e>
                    <m:sub>
                      <m:r>
                        <m:rPr/>
                        <m:t>C</m:t>
                      </m:r>
                    </m:sub>
                  </m:sSub>
                </m:e>
              </m:nary>
              <m:d>
                <m:dPr>
                  <m:sepChr m:val=""/>
                </m:dPr>
                <m:e>
                  <m:sSub>
                    <m:sSubPr/>
                    <m:e>
                      <m:r>
                        <m:rPr/>
                        <m:t>x</m:t>
                      </m:r>
                    </m:e>
                    <m:sub>
                      <m:r>
                        <m:rPr/>
                        <m:t>C</m:t>
                      </m:r>
                    </m:sub>
                  </m:sSub>
                </m:e>
              </m:d>
            </m:oMath>
            <w:r>
              <w:t xml:space="preserve"> because the </w:t>
            </w:r>
            <w:r>
              <w:rPr>
                <w:i/>
                <w:iCs/>
              </w:rPr>
              <w:t>factorization form</w:t>
            </w:r>
            <w:r>
              <w:t xml:space="preserve"> is the key structural statement; the actual normalization </w:t>
            </w:r>
            <m:oMath>
              <m:r>
                <m:rPr/>
                <m:t>Z</m:t>
              </m:r>
            </m:oMath>
            <w:r>
              <w:t xml:space="preserve"> is implied. But to make </w:t>
            </w:r>
            <m:oMath>
              <m:r>
                <m:rPr/>
                <m:t>p</m:t>
              </m:r>
            </m:oMath>
            <w:r>
              <w:t xml:space="preserve"> a valid probability you </w:t>
            </w:r>
            <w:r>
              <w:rPr>
                <w:b/>
                <w:bCs/>
              </w:rPr>
              <w:t>must</w:t>
            </w:r>
            <w:r>
              <w:t xml:space="preserve"> divide by </w:t>
            </w:r>
            <m:oMath>
              <m:r>
                <m:rPr/>
                <m:t>Z</m:t>
              </m:r>
            </m:oMath>
            <w:r>
              <w:t>.</w:t>
            </w:r>
          </w:p>
          <w:p>
            <w:pPr>
              <w:numPr>
                <w:ilvl w:val="1"/>
                <w:numId w:val="14"/>
              </w:numPr>
            </w:pPr>
            <w:r>
              <w:t xml:space="preserve">Practical note: computing </w:t>
            </w:r>
            <m:oMath>
              <m:r>
                <m:rPr/>
                <m:t>Z</m:t>
              </m:r>
            </m:oMath>
            <w:r>
              <w:t xml:space="preserve"> is usually hard (combinatorial), which is why many algorithms avoid computing it directly.</w:t>
            </w:r>
          </w:p>
          <w:p>
            <w:pPr>
              <w:numPr>
                <w:ilvl w:val="0"/>
                <w:numId w:val="0"/>
              </w:numPr>
              <w:ind w:left="1080" w:leftChars="0"/>
            </w:pPr>
          </w:p>
          <w:p>
            <w:pPr>
              <w:numPr>
                <w:ilvl w:val="0"/>
                <w:numId w:val="35"/>
              </w:numPr>
            </w:pPr>
            <w:r>
              <w:rPr>
                <w:b/>
                <w:bCs/>
              </w:rPr>
              <w:t>Potential functions (scores) — what you can assign</w:t>
            </w:r>
          </w:p>
          <w:p>
            <w:pPr>
              <w:numPr>
                <w:ilvl w:val="1"/>
                <w:numId w:val="14"/>
              </w:numPr>
            </w:pPr>
            <w:r>
              <w:t xml:space="preserve">A potential </w:t>
            </w:r>
            <m:oMath>
              <m:sSub>
                <m:sSubPr/>
                <m:e>
                  <m:r>
                    <m:rPr/>
                    <m:t>ψ</m:t>
                  </m:r>
                </m:e>
                <m:sub>
                  <m:r>
                    <m:rPr/>
                    <m:t>f</m:t>
                  </m:r>
                </m:sub>
              </m:sSub>
              <m:d>
                <m:dPr>
                  <m:sepChr m:val=""/>
                </m:dPr>
                <m:e>
                  <m:sSub>
                    <m:sSubPr/>
                    <m:e>
                      <m:r>
                        <m:rPr/>
                        <m:t>x</m:t>
                      </m:r>
                    </m:e>
                    <m:sub>
                      <m:r>
                        <m:rPr/>
                        <m:t>f</m:t>
                      </m:r>
                    </m:sub>
                  </m:sSub>
                </m:e>
              </m:d>
            </m:oMath>
            <w:r>
              <w:t xml:space="preserve"> is any non-negative function that scores configurations of variables in factor </w:t>
            </w:r>
            <m:oMath>
              <m:r>
                <m:rPr/>
                <m:t>f</m:t>
              </m:r>
            </m:oMath>
            <w:r>
              <w:t xml:space="preserve">. Values are arbitrary but </w:t>
            </w:r>
            <w:r>
              <w:rPr>
                <w:b/>
                <w:bCs/>
              </w:rPr>
              <w:t>non-negative</w:t>
            </w:r>
            <w:r>
              <w:t>.</w:t>
            </w:r>
          </w:p>
          <w:p>
            <w:pPr>
              <w:numPr>
                <w:ilvl w:val="1"/>
                <w:numId w:val="14"/>
              </w:numPr>
            </w:pPr>
            <w:r>
              <w:t xml:space="preserve">Yes — you </w:t>
            </w:r>
            <w:r>
              <w:rPr>
                <w:i/>
                <w:iCs/>
              </w:rPr>
              <w:t>can</w:t>
            </w:r>
            <w:r>
              <w:t xml:space="preserve"> assign rule-based scores like:</w:t>
            </w:r>
          </w:p>
          <w:p>
            <w:pPr>
              <w:numPr>
                <w:ilvl w:val="2"/>
                <w:numId w:val="14"/>
              </w:numPr>
            </w:pPr>
            <m:oMath>
              <m:r>
                <m:rPr/>
                <m:t>ψ</m:t>
              </m:r>
              <m:d>
                <m:dPr>
                  <m:sepChr m:val=""/>
                </m:dPr>
                <m:e>
                  <m:r>
                    <m:rPr/>
                    <m:t>A</m:t>
                  </m:r>
                  <m:r>
                    <m:rPr>
                      <m:sty m:val="p"/>
                    </m:rPr>
                    <m:t>,</m:t>
                  </m:r>
                  <m:r>
                    <m:rPr/>
                    <m:t>B</m:t>
                  </m:r>
                </m:e>
              </m:d>
              <m:r>
                <m:rPr>
                  <m:sty m:val="p"/>
                </m:rPr>
                <m:t>=</m:t>
              </m:r>
              <m:r>
                <m:rPr/>
                <m:t>2</m:t>
              </m:r>
            </m:oMath>
            <w:r>
              <w:t xml:space="preserve"> if </w:t>
            </w:r>
            <m:oMath>
              <m:r>
                <m:rPr/>
                <m:t>A</m:t>
              </m:r>
              <m:r>
                <m:rPr>
                  <m:sty m:val="p"/>
                </m:rPr>
                <m:t>=</m:t>
              </m:r>
              <m:r>
                <m:rPr/>
                <m:t>B</m:t>
              </m:r>
            </m:oMath>
            <w:r>
              <w:t xml:space="preserve">, and </w:t>
            </w:r>
            <m:oMath>
              <m:r>
                <m:rPr/>
                <m:t>ψ</m:t>
              </m:r>
              <m:d>
                <m:dPr>
                  <m:sepChr m:val=""/>
                </m:dPr>
                <m:e>
                  <m:r>
                    <m:rPr/>
                    <m:t>A</m:t>
                  </m:r>
                  <m:r>
                    <m:rPr>
                      <m:sty m:val="p"/>
                    </m:rPr>
                    <m:t>,</m:t>
                  </m:r>
                  <m:r>
                    <m:rPr/>
                    <m:t>B</m:t>
                  </m:r>
                </m:e>
              </m:d>
              <m:r>
                <m:rPr>
                  <m:sty m:val="p"/>
                </m:rPr>
                <m:t>=</m:t>
              </m:r>
              <m:r>
                <m:rPr/>
                <m:t>1</m:t>
              </m:r>
            </m:oMath>
            <w:r>
              <w:t xml:space="preserve"> if </w:t>
            </w:r>
            <m:oMath>
              <m:r>
                <m:rPr/>
                <m:t>A</m:t>
              </m:r>
              <m:r>
                <m:rPr>
                  <m:sty m:val="p"/>
                </m:rPr>
                <m:t>≠</m:t>
              </m:r>
              <m:r>
                <m:rPr/>
                <m:t>B</m:t>
              </m:r>
            </m:oMath>
            <w:r>
              <w:t>.</w:t>
            </w:r>
          </w:p>
          <w:p>
            <w:pPr>
              <w:numPr>
                <w:ilvl w:val="2"/>
                <w:numId w:val="14"/>
              </w:numPr>
            </w:pPr>
            <w:r>
              <w:t xml:space="preserve">Or </w:t>
            </w:r>
            <m:oMath>
              <m:r>
                <m:rPr/>
                <m:t>ψ</m:t>
              </m:r>
              <m:d>
                <m:dPr>
                  <m:sepChr m:val=""/>
                </m:dPr>
                <m:e>
                  <m:r>
                    <m:rPr/>
                    <m:t>A</m:t>
                  </m:r>
                  <m:r>
                    <m:rPr>
                      <m:sty m:val="p"/>
                    </m:rPr>
                    <m:t>,</m:t>
                  </m:r>
                  <m:r>
                    <m:rPr/>
                    <m:t>B</m:t>
                  </m:r>
                </m:e>
              </m:d>
              <m:r>
                <m:rPr>
                  <m:sty m:val="p"/>
                </m:rPr>
                <m:t>=</m:t>
              </m:r>
              <m:r>
                <m:rPr/>
                <m:t>3</m:t>
              </m:r>
            </m:oMath>
            <w:r>
              <w:t xml:space="preserve"> when </w:t>
            </w:r>
            <m:oMath>
              <m:r>
                <m:rPr/>
                <m:t>A</m:t>
              </m:r>
              <m:r>
                <m:rPr>
                  <m:sty m:val="p"/>
                </m:rPr>
                <m:t>&gt;</m:t>
              </m:r>
              <m:r>
                <m:rPr/>
                <m:t>B</m:t>
              </m:r>
            </m:oMath>
            <w:r>
              <w:t xml:space="preserve"> (if </w:t>
            </w:r>
            <m:oMath>
              <m:r>
                <m:rPr/>
                <m:t>A</m:t>
              </m:r>
              <m:r>
                <m:rPr>
                  <m:sty m:val="p"/>
                </m:rPr>
                <m:t>,</m:t>
              </m:r>
              <m:r>
                <m:rPr/>
                <m:t>B</m:t>
              </m:r>
            </m:oMath>
            <w:r>
              <w:t xml:space="preserve"> have an order), else 1.</w:t>
            </w:r>
          </w:p>
          <w:p>
            <w:pPr>
              <w:numPr>
                <w:ilvl w:val="1"/>
                <w:numId w:val="14"/>
              </w:numPr>
            </w:pPr>
            <w:r>
              <w:t>These choices are valid; the final probabilities come from normalizing the product of all potentials.</w:t>
            </w:r>
          </w:p>
          <w:p>
            <w:pPr>
              <w:numPr>
                <w:ilvl w:val="1"/>
                <w:numId w:val="14"/>
              </w:numPr>
            </w:pPr>
            <w:r>
              <w:rPr>
                <w:b/>
                <w:bCs/>
              </w:rPr>
              <w:t>Example (tiny):</w:t>
            </w:r>
            <w:r>
              <w:t xml:space="preserve"> binary </w:t>
            </w:r>
            <m:oMath>
              <m:r>
                <m:rPr/>
                <m:t>A</m:t>
              </m:r>
              <m:r>
                <m:rPr>
                  <m:sty m:val="p"/>
                </m:rPr>
                <m:t>,</m:t>
              </m:r>
              <m:r>
                <m:rPr/>
                <m:t>B</m:t>
              </m:r>
            </m:oMath>
            <w:r>
              <w:t xml:space="preserve"> with </w:t>
            </w:r>
            <m:oMath>
              <m:r>
                <m:rPr/>
                <m:t>ψ</m:t>
              </m:r>
              <m:r>
                <m:rPr>
                  <m:sty m:val="p"/>
                </m:rPr>
                <m:t>=</m:t>
              </m:r>
              <m:r>
                <m:rPr/>
                <m:t>2</m:t>
              </m:r>
            </m:oMath>
            <w:r>
              <w:t xml:space="preserve"> when equal, 1 when different. Config weights: (00)=2, (11)=2, (01)=1, (10)=1 so </w:t>
            </w:r>
            <m:oMath>
              <m:r>
                <m:rPr/>
                <m:t>Z</m:t>
              </m:r>
              <m:r>
                <m:rPr>
                  <m:sty m:val="p"/>
                </m:rPr>
                <m:t>=</m:t>
              </m:r>
              <m:r>
                <m:rPr/>
                <m:t>6</m:t>
              </m:r>
            </m:oMath>
            <w:r>
              <w:t xml:space="preserve">. Then </w:t>
            </w:r>
            <m:oMath>
              <m:r>
                <m:rPr/>
                <m:t>p</m:t>
              </m:r>
              <m:d>
                <m:dPr>
                  <m:sepChr m:val=""/>
                </m:dPr>
                <m:e>
                  <m:r>
                    <m:rPr/>
                    <m:t>00</m:t>
                  </m:r>
                </m:e>
              </m:d>
              <m:r>
                <m:rPr>
                  <m:sty m:val="p"/>
                </m:rPr>
                <m:t>=</m:t>
              </m:r>
              <m:r>
                <m:rPr/>
                <m:t>2</m:t>
              </m:r>
              <m:r>
                <m:rPr>
                  <m:sty m:val="p"/>
                </m:rPr>
                <m:t>/</m:t>
              </m:r>
              <m:r>
                <m:rPr/>
                <m:t>6</m:t>
              </m:r>
              <m:r>
                <m:rPr>
                  <m:sty m:val="p"/>
                </m:rPr>
                <m:t>=</m:t>
              </m:r>
              <m:r>
                <m:rPr/>
                <m:t>1</m:t>
              </m:r>
              <m:r>
                <m:rPr>
                  <m:sty m:val="p"/>
                </m:rPr>
                <m:t>/</m:t>
              </m:r>
              <m:r>
                <m:rPr/>
                <m:t>3</m:t>
              </m:r>
            </m:oMath>
            <w:r>
              <w:t xml:space="preserve">, </w:t>
            </w:r>
            <m:oMath>
              <m:r>
                <m:rPr/>
                <m:t>p</m:t>
              </m:r>
              <m:d>
                <m:dPr>
                  <m:sepChr m:val=""/>
                </m:dPr>
                <m:e>
                  <m:r>
                    <m:rPr/>
                    <m:t>01</m:t>
                  </m:r>
                </m:e>
              </m:d>
              <m:r>
                <m:rPr>
                  <m:sty m:val="p"/>
                </m:rPr>
                <m:t>=</m:t>
              </m:r>
              <m:r>
                <m:rPr/>
                <m:t>1</m:t>
              </m:r>
              <m:r>
                <m:rPr>
                  <m:sty m:val="p"/>
                </m:rPr>
                <m:t>/</m:t>
              </m:r>
              <m:r>
                <m:rPr/>
                <m:t>6</m:t>
              </m:r>
            </m:oMath>
            <w:r>
              <w:t>, etc. This shows how normalization changes scores into probabilities.</w:t>
            </w:r>
          </w:p>
          <w:p>
            <w:pPr>
              <w:numPr>
                <w:ilvl w:val="0"/>
                <w:numId w:val="35"/>
              </w:numPr>
            </w:pPr>
            <w:r>
              <w:rPr>
                <w:b/>
                <w:bCs/>
              </w:rPr>
              <w:t>Transformations: marginalization vs conditioning</w:t>
            </w:r>
          </w:p>
          <w:p>
            <w:pPr>
              <w:numPr>
                <w:ilvl w:val="1"/>
                <w:numId w:val="14"/>
              </w:numPr>
            </w:pPr>
            <w:r>
              <w:rPr>
                <w:b/>
                <w:bCs/>
              </w:rPr>
              <w:t xml:space="preserve">Marginalizing out </w:t>
            </w:r>
            <m:oMath>
              <m:r>
                <m:rPr/>
                <m:t>C</m:t>
              </m:r>
            </m:oMath>
            <w:r>
              <w:rPr>
                <w:b/>
                <w:bCs/>
              </w:rPr>
              <w:t>:</w:t>
            </w:r>
            <w:r>
              <w:t xml:space="preserve"> compute </w:t>
            </w:r>
            <m:oMath>
              <m:r>
                <m:rPr/>
                <m:t>p</m:t>
              </m:r>
              <m:d>
                <m:dPr>
                  <m:sepChr m:val=""/>
                </m:dPr>
                <m:e>
                  <m:r>
                    <m:rPr/>
                    <m:t>A</m:t>
                  </m:r>
                  <m:r>
                    <m:rPr>
                      <m:sty m:val="p"/>
                    </m:rPr>
                    <m:t>,</m:t>
                  </m:r>
                  <m:r>
                    <m:rPr/>
                    <m:t>B</m:t>
                  </m:r>
                </m:e>
              </m:d>
              <m:r>
                <m:rPr>
                  <m:sty m:val="p"/>
                </m:rPr>
                <m:t>=</m:t>
              </m:r>
              <m:nary>
                <m:naryPr>
                  <m:chr m:val="∑"/>
                  <m:limLoc m:val="undOvr"/>
                  <m:supHide m:val="1"/>
                </m:naryPr>
                <m:sub>
                  <m:r>
                    <m:rPr/>
                    <m:t>C</m:t>
                  </m:r>
                </m:sub>
                <m:sup>
                  <m:r>
                    <m:rPr/>
                    <m:t>​</m:t>
                  </m:r>
                </m:sup>
                <m:e>
                  <m:r>
                    <m:rPr/>
                    <m:t>p</m:t>
                  </m:r>
                </m:e>
              </m:nary>
              <m:d>
                <m:dPr>
                  <m:sepChr m:val=""/>
                </m:dPr>
                <m:e>
                  <m:r>
                    <m:rPr/>
                    <m:t>A</m:t>
                  </m:r>
                  <m:r>
                    <m:rPr>
                      <m:sty m:val="p"/>
                    </m:rPr>
                    <m:t>,</m:t>
                  </m:r>
                  <m:r>
                    <m:rPr/>
                    <m:t>B</m:t>
                  </m:r>
                  <m:r>
                    <m:rPr>
                      <m:sty m:val="p"/>
                    </m:rPr>
                    <m:t>,</m:t>
                  </m:r>
                  <m:r>
                    <m:rPr/>
                    <m:t>C</m:t>
                  </m:r>
                </m:e>
              </m:d>
            </m:oMath>
            <w:r>
              <w:t xml:space="preserve">. Removing (summing over) </w:t>
            </w:r>
            <m:oMath>
              <m:r>
                <m:rPr/>
                <m:t>C</m:t>
              </m:r>
            </m:oMath>
            <w:r>
              <w:t xml:space="preserve"> can </w:t>
            </w:r>
            <w:r>
              <w:rPr>
                <w:i/>
                <w:iCs/>
              </w:rPr>
              <w:t>create</w:t>
            </w:r>
            <w:r>
              <w:t xml:space="preserve"> a direct dependence between </w:t>
            </w:r>
            <m:oMath>
              <m:r>
                <m:rPr/>
                <m:t>A</m:t>
              </m:r>
            </m:oMath>
            <w:r>
              <w:t xml:space="preserve"> and </w:t>
            </w:r>
            <m:oMath>
              <m:r>
                <m:rPr/>
                <m:t>B</m:t>
              </m:r>
            </m:oMath>
            <w:r>
              <w:t xml:space="preserve"> even if they were only connected through </w:t>
            </w:r>
            <m:oMath>
              <m:r>
                <m:rPr/>
                <m:t>C</m:t>
              </m:r>
            </m:oMath>
            <w:r>
              <w:t xml:space="preserve">. Intuition: different values of </w:t>
            </w:r>
            <m:oMath>
              <m:r>
                <m:rPr/>
                <m:t>C</m:t>
              </m:r>
            </m:oMath>
            <w:r>
              <w:t xml:space="preserve"> couple </w:t>
            </w:r>
            <m:oMath>
              <m:r>
                <m:rPr/>
                <m:t>A</m:t>
              </m:r>
            </m:oMath>
            <w:r>
              <w:t xml:space="preserve"> and </w:t>
            </w:r>
            <m:oMath>
              <m:r>
                <m:rPr/>
                <m:t>B</m:t>
              </m:r>
            </m:oMath>
            <w:r>
              <w:t xml:space="preserve"> when you ignore </w:t>
            </w:r>
            <m:oMath>
              <m:r>
                <m:rPr/>
                <m:t>C</m:t>
              </m:r>
            </m:oMath>
            <w:r>
              <w:t>.</w:t>
            </w:r>
          </w:p>
          <w:p>
            <w:pPr>
              <w:numPr>
                <w:ilvl w:val="1"/>
                <w:numId w:val="14"/>
              </w:numPr>
            </w:pPr>
            <w:r>
              <w:rPr>
                <w:b/>
                <w:bCs/>
              </w:rPr>
              <w:t xml:space="preserve">Conditioning on </w:t>
            </w:r>
            <m:oMath>
              <m:r>
                <m:rPr/>
                <m:t>C</m:t>
              </m:r>
            </m:oMath>
            <w:r>
              <w:rPr>
                <w:b/>
                <w:bCs/>
              </w:rPr>
              <w:t>:</w:t>
            </w:r>
            <w:r>
              <w:t xml:space="preserve"> compute </w:t>
            </w:r>
            <m:oMath>
              <m:r>
                <m:rPr/>
                <m:t>p</m:t>
              </m:r>
              <m:d>
                <m:dPr>
                  <m:sepChr m:val=""/>
                </m:dPr>
                <m:e>
                  <m:r>
                    <m:rPr/>
                    <m:t>A</m:t>
                  </m:r>
                  <m:r>
                    <m:rPr>
                      <m:sty m:val="p"/>
                    </m:rPr>
                    <m:t>,</m:t>
                  </m:r>
                  <m:r>
                    <m:rPr/>
                    <m:t>B</m:t>
                  </m:r>
                  <m:r>
                    <m:rPr>
                      <m:sty m:val="p"/>
                    </m:rPr>
                    <m:t>∣</m:t>
                  </m:r>
                  <m:r>
                    <m:rPr/>
                    <m:t>C</m:t>
                  </m:r>
                </m:e>
              </m:d>
            </m:oMath>
            <w:r>
              <w:t xml:space="preserve">. If </w:t>
            </w:r>
            <m:oMath>
              <m:r>
                <m:rPr/>
                <m:t>C</m:t>
              </m:r>
            </m:oMath>
            <w:r>
              <w:t xml:space="preserve"> separates </w:t>
            </w:r>
            <m:oMath>
              <m:r>
                <m:rPr/>
                <m:t>A</m:t>
              </m:r>
            </m:oMath>
            <w:r>
              <w:t xml:space="preserve"> and </w:t>
            </w:r>
            <m:oMath>
              <m:r>
                <m:rPr/>
                <m:t>B</m:t>
              </m:r>
            </m:oMath>
            <w:r>
              <w:t xml:space="preserve">, conditioning on </w:t>
            </w:r>
            <m:oMath>
              <m:r>
                <m:rPr/>
                <m:t>C</m:t>
              </m:r>
            </m:oMath>
            <w:r>
              <w:t xml:space="preserve"> can </w:t>
            </w:r>
            <w:r>
              <w:rPr>
                <w:i/>
                <w:iCs/>
              </w:rPr>
              <w:t>break</w:t>
            </w:r>
            <w:r>
              <w:t xml:space="preserve"> the dependency: </w:t>
            </w:r>
            <m:oMath>
              <m:r>
                <m:rPr/>
                <m:t>p</m:t>
              </m:r>
              <m:d>
                <m:dPr>
                  <m:sepChr m:val=""/>
                </m:dPr>
                <m:e>
                  <m:r>
                    <m:rPr/>
                    <m:t>A</m:t>
                  </m:r>
                  <m:r>
                    <m:rPr>
                      <m:sty m:val="p"/>
                    </m:rPr>
                    <m:t>,</m:t>
                  </m:r>
                  <m:r>
                    <m:rPr/>
                    <m:t>B</m:t>
                  </m:r>
                  <m:r>
                    <m:rPr>
                      <m:sty m:val="p"/>
                    </m:rPr>
                    <m:t>∣</m:t>
                  </m:r>
                  <m:r>
                    <m:rPr/>
                    <m:t>C</m:t>
                  </m:r>
                </m:e>
              </m:d>
              <m:r>
                <m:rPr>
                  <m:sty m:val="p"/>
                </m:rPr>
                <m:t>=</m:t>
              </m:r>
              <m:r>
                <m:rPr/>
                <m:t>p</m:t>
              </m:r>
              <m:d>
                <m:dPr>
                  <m:sepChr m:val=""/>
                </m:dPr>
                <m:e>
                  <m:r>
                    <m:rPr/>
                    <m:t>A</m:t>
                  </m:r>
                  <m:r>
                    <m:rPr>
                      <m:sty m:val="p"/>
                    </m:rPr>
                    <m:t>∣</m:t>
                  </m:r>
                  <m:r>
                    <m:rPr/>
                    <m:t>C</m:t>
                  </m:r>
                </m:e>
              </m:d>
              <m:r>
                <m:rPr/>
                <m:t>p</m:t>
              </m:r>
              <m:d>
                <m:dPr>
                  <m:sepChr m:val=""/>
                </m:dPr>
                <m:e>
                  <m:r>
                    <m:rPr/>
                    <m:t>B</m:t>
                  </m:r>
                  <m:r>
                    <m:rPr>
                      <m:sty m:val="p"/>
                    </m:rPr>
                    <m:t>∣</m:t>
                  </m:r>
                  <m:r>
                    <m:rPr/>
                    <m:t>C</m:t>
                  </m:r>
                </m:e>
              </m:d>
            </m:oMath>
            <w:r>
              <w:t>.</w:t>
            </w:r>
          </w:p>
          <w:p>
            <w:pPr>
              <w:numPr>
                <w:ilvl w:val="1"/>
                <w:numId w:val="14"/>
              </w:numPr>
            </w:pPr>
            <w:r>
              <w:t xml:space="preserve">Short rule: </w:t>
            </w:r>
            <w:r>
              <w:rPr>
                <w:i/>
                <w:iCs/>
              </w:rPr>
              <w:t>marginalize → can create edges (dependencies); condition → can remove edges (independence) when the conditioned set blocks paths.</w:t>
            </w:r>
          </w:p>
          <w:p>
            <w:pPr>
              <w:numPr>
                <w:ilvl w:val="0"/>
                <w:numId w:val="35"/>
              </w:numPr>
            </w:pPr>
            <w:r>
              <w:rPr>
                <w:b/>
                <w:bCs/>
              </w:rPr>
              <w:t>Factor graphs &amp; hypergraphs</w:t>
            </w:r>
          </w:p>
          <w:p>
            <w:pPr>
              <w:numPr>
                <w:ilvl w:val="1"/>
                <w:numId w:val="14"/>
              </w:numPr>
            </w:pPr>
            <w:r>
              <w:t xml:space="preserve">A </w:t>
            </w:r>
            <w:r>
              <w:rPr>
                <w:b/>
                <w:bCs/>
              </w:rPr>
              <w:t>factor graph</w:t>
            </w:r>
            <w:r>
              <w:t xml:space="preserve"> is a bipartite graph: variable nodes (circles) and factor nodes (squares). Each factor node connects to all variables it involves. It explicitly shows the factorization</w:t>
            </w:r>
          </w:p>
          <w:p>
            <w:pPr>
              <w:numPr>
                <w:ilvl w:val="1"/>
                <w:numId w:val="33"/>
              </w:numPr>
            </w:pPr>
            <m:oMath>
              <m:r>
                <m:rPr/>
                <m:t>p</m:t>
              </m:r>
              <m:d>
                <m:dPr>
                  <m:sepChr m:val=""/>
                </m:dPr>
                <m:e>
                  <m:r>
                    <m:rPr/>
                    <m:t>x</m:t>
                  </m:r>
                </m:e>
              </m:d>
              <m:r>
                <m:rPr>
                  <m:sty m:val="p"/>
                </m:rPr>
                <m:t>∝</m:t>
              </m:r>
              <m:nary>
                <m:naryPr>
                  <m:chr m:val="∏"/>
                  <m:limLoc m:val="undOvr"/>
                  <m:supHide m:val="1"/>
                </m:naryPr>
                <m:sub>
                  <m:r>
                    <m:rPr/>
                    <m:t>f</m:t>
                  </m:r>
                  <m:r>
                    <m:rPr>
                      <m:sty m:val="p"/>
                    </m:rPr>
                    <m:t>∈</m:t>
                  </m:r>
                  <m:r>
                    <m:rPr>
                      <m:sty m:val="p"/>
                      <m:scr m:val="script"/>
                    </m:rPr>
                    <m:t>ℱ</m:t>
                  </m:r>
                </m:sub>
                <m:sup>
                  <m:r>
                    <m:rPr/>
                    <m:t>​</m:t>
                  </m:r>
                </m:sup>
                <m:e>
                  <m:sSub>
                    <m:sSubPr/>
                    <m:e>
                      <m:r>
                        <m:rPr/>
                        <m:t>ψ</m:t>
                      </m:r>
                    </m:e>
                    <m:sub>
                      <m:r>
                        <m:rPr/>
                        <m:t>f</m:t>
                      </m:r>
                    </m:sub>
                  </m:sSub>
                </m:e>
              </m:nary>
              <m:d>
                <m:dPr>
                  <m:sepChr m:val=""/>
                </m:dPr>
                <m:e>
                  <m:sSub>
                    <m:sSubPr/>
                    <m:e>
                      <m:r>
                        <m:rPr/>
                        <m:t>x</m:t>
                      </m:r>
                    </m:e>
                    <m:sub>
                      <m:r>
                        <m:rPr/>
                        <m:t>f</m:t>
                      </m:r>
                    </m:sub>
                  </m:sSub>
                </m:e>
              </m:d>
              <m:r>
                <m:rPr>
                  <m:sty m:val="p"/>
                </m:rPr>
                <m:t>.</m:t>
              </m:r>
            </m:oMath>
          </w:p>
          <w:p>
            <w:pPr>
              <w:numPr>
                <w:ilvl w:val="1"/>
                <w:numId w:val="14"/>
              </w:numPr>
            </w:pPr>
            <w:r>
              <w:t xml:space="preserve">A </w:t>
            </w:r>
            <w:r>
              <w:rPr>
                <w:b/>
                <w:bCs/>
              </w:rPr>
              <w:t>hypergraph</w:t>
            </w:r>
            <w:r>
              <w:t xml:space="preserve"> generalizes edges: a hyperedge can join any number of vertices (not just pairs). Factor graphs can be seen as hypergraphs where each factor = hyperedge connecting its variables.</w:t>
            </w:r>
          </w:p>
          <w:p>
            <w:pPr>
              <w:numPr>
                <w:ilvl w:val="1"/>
                <w:numId w:val="14"/>
              </w:numPr>
            </w:pPr>
            <w:r>
              <w:t xml:space="preserve">Factor graphs make complex interactions (e.g. </w:t>
            </w:r>
            <m:oMath>
              <m:r>
                <m:rPr/>
                <m:t>ψ</m:t>
              </m:r>
              <m:d>
                <m:dPr>
                  <m:sepChr m:val=""/>
                </m:dPr>
                <m:e>
                  <m:sSub>
                    <m:sSubPr/>
                    <m:e>
                      <m:r>
                        <m:rPr/>
                        <m:t>x</m:t>
                      </m:r>
                    </m:e>
                    <m:sub>
                      <m:r>
                        <m:rPr/>
                        <m:t>1</m:t>
                      </m:r>
                    </m:sub>
                  </m:sSub>
                  <m:r>
                    <m:rPr>
                      <m:sty m:val="p"/>
                    </m:rPr>
                    <m:t>,</m:t>
                  </m:r>
                  <m:sSub>
                    <m:sSubPr/>
                    <m:e>
                      <m:r>
                        <m:rPr/>
                        <m:t>x</m:t>
                      </m:r>
                    </m:e>
                    <m:sub>
                      <m:r>
                        <m:rPr/>
                        <m:t>2</m:t>
                      </m:r>
                    </m:sub>
                  </m:sSub>
                  <m:r>
                    <m:rPr>
                      <m:sty m:val="p"/>
                    </m:rPr>
                    <m:t>,</m:t>
                  </m:r>
                  <m:sSub>
                    <m:sSubPr/>
                    <m:e>
                      <m:r>
                        <m:rPr/>
                        <m:t>x</m:t>
                      </m:r>
                    </m:e>
                    <m:sub>
                      <m:r>
                        <m:rPr/>
                        <m:t>3</m:t>
                      </m:r>
                    </m:sub>
                  </m:sSub>
                </m:e>
              </m:d>
            </m:oMath>
            <w:r>
              <w:t>) explicit and are convenient for message-passing algorithms.</w:t>
            </w:r>
          </w:p>
          <w:p>
            <w:pPr>
              <w:numPr>
                <w:ilvl w:val="0"/>
                <w:numId w:val="35"/>
              </w:numPr>
            </w:pPr>
            <w:r>
              <w:rPr>
                <w:b/>
                <w:bCs/>
              </w:rPr>
              <w:t>LDPC codes as an application of PGMs</w:t>
            </w:r>
          </w:p>
          <w:p>
            <w:pPr>
              <w:numPr>
                <w:ilvl w:val="1"/>
                <w:numId w:val="14"/>
              </w:numPr>
            </w:pPr>
            <w:r>
              <w:t xml:space="preserve">LDPC codes ↔ factor graphs: variable nodes = code bits, factor nodes = parity checks. The sparse parity check matrix </w:t>
            </w:r>
            <m:oMath>
              <m:r>
                <m:rPr/>
                <m:t>H</m:t>
              </m:r>
            </m:oMath>
            <w:r>
              <w:t xml:space="preserve"> defines which bits each check touches.</w:t>
            </w:r>
          </w:p>
          <w:p>
            <w:pPr>
              <w:numPr>
                <w:ilvl w:val="1"/>
                <w:numId w:val="14"/>
              </w:numPr>
            </w:pPr>
            <w:r>
              <w:t xml:space="preserve">Valid codewords satisfy hard constraints: indicator potentials </w:t>
            </w:r>
            <m:oMath>
              <m:r>
                <m:rPr/>
                <m:t>I</m:t>
              </m:r>
              <m:d>
                <m:dPr>
                  <m:sepChr m:val=""/>
                </m:dPr>
                <m:e>
                  <m:sSub>
                    <m:sSubPr/>
                    <m:e>
                      <m:r>
                        <m:rPr/>
                        <m:t>H</m:t>
                      </m:r>
                    </m:e>
                    <m:sub>
                      <m:r>
                        <m:rPr/>
                        <m:t>i</m:t>
                      </m:r>
                    </m:sub>
                  </m:sSub>
                  <m:r>
                    <m:rPr/>
                    <m:t>t</m:t>
                  </m:r>
                  <m:r>
                    <m:rPr>
                      <m:sty m:val="p"/>
                    </m:rPr>
                    <m:t>=</m:t>
                  </m:r>
                  <m:r>
                    <m:rPr/>
                    <m:t>0 </m:t>
                  </m:r>
                  <m:r>
                    <m:rPr>
                      <m:sty m:val="p"/>
                    </m:rPr>
                    <m:t>mod</m:t>
                  </m:r>
                  <m:r>
                    <m:rPr/>
                    <m:t> 2</m:t>
                  </m:r>
                </m:e>
              </m:d>
            </m:oMath>
            <w:r>
              <w:t xml:space="preserve">. With channel noise, soft likelihoods </w:t>
            </w:r>
            <m:oMath>
              <m:r>
                <m:rPr/>
                <m:t>p</m:t>
              </m:r>
              <m:d>
                <m:dPr>
                  <m:sepChr m:val=""/>
                </m:dPr>
                <m:e>
                  <m:r>
                    <m:rPr/>
                    <m:t>r</m:t>
                  </m:r>
                  <m:r>
                    <m:rPr>
                      <m:sty m:val="p"/>
                    </m:rPr>
                    <m:t>∣</m:t>
                  </m:r>
                  <m:r>
                    <m:rPr/>
                    <m:t>t</m:t>
                  </m:r>
                </m:e>
              </m:d>
              <m:r>
                <m:rPr>
                  <m:sty m:val="p"/>
                </m:rPr>
                <m:t>=</m:t>
              </m:r>
              <m:nary>
                <m:naryPr>
                  <m:chr m:val="∏"/>
                  <m:limLoc m:val="undOvr"/>
                  <m:supHide m:val="1"/>
                </m:naryPr>
                <m:sub>
                  <m:r>
                    <m:rPr/>
                    <m:t>n</m:t>
                  </m:r>
                </m:sub>
                <m:sup>
                  <m:r>
                    <m:rPr/>
                    <m:t>​</m:t>
                  </m:r>
                </m:sup>
                <m:e>
                  <m:r>
                    <m:rPr/>
                    <m:t>p</m:t>
                  </m:r>
                </m:e>
              </m:nary>
              <m:d>
                <m:dPr>
                  <m:sepChr m:val=""/>
                </m:dPr>
                <m:e>
                  <m:sSub>
                    <m:sSubPr/>
                    <m:e>
                      <m:r>
                        <m:rPr/>
                        <m:t>r</m:t>
                      </m:r>
                    </m:e>
                    <m:sub>
                      <m:r>
                        <m:rPr/>
                        <m:t>n</m:t>
                      </m:r>
                    </m:sub>
                  </m:sSub>
                  <m:r>
                    <m:rPr>
                      <m:sty m:val="p"/>
                    </m:rPr>
                    <m:t>∣</m:t>
                  </m:r>
                  <m:sSub>
                    <m:sSubPr/>
                    <m:e>
                      <m:r>
                        <m:rPr/>
                        <m:t>t</m:t>
                      </m:r>
                    </m:e>
                    <m:sub>
                      <m:r>
                        <m:rPr/>
                        <m:t>n</m:t>
                      </m:r>
                    </m:sub>
                  </m:sSub>
                </m:e>
              </m:d>
            </m:oMath>
            <w:r>
              <w:t xml:space="preserve"> produce soft potentials.</w:t>
            </w:r>
          </w:p>
          <w:p>
            <w:pPr>
              <w:numPr>
                <w:ilvl w:val="1"/>
                <w:numId w:val="14"/>
              </w:numPr>
            </w:pPr>
            <w:r>
              <w:t xml:space="preserve">Inference (decoding) uses </w:t>
            </w:r>
            <w:r>
              <w:rPr>
                <w:b/>
                <w:bCs/>
              </w:rPr>
              <w:t>belief propagation</w:t>
            </w:r>
            <w:r>
              <w:t xml:space="preserve"> (message passing) exploiting local independence: each variable updates beliefs from neighboring checks. This is exactly the local Markov idea in action.</w:t>
            </w:r>
          </w:p>
          <w:p>
            <w:pPr>
              <w:numPr>
                <w:ilvl w:val="1"/>
                <w:numId w:val="14"/>
              </w:numPr>
            </w:pPr>
            <w:r>
              <w:t>Sampling/inference note: undirected models need iterative methods (Gibbs, BP, MCMC) because there are no locally normalized conditional distributions as in Bayesian Networks.</w:t>
            </w:r>
          </w:p>
          <w:p>
            <w:pPr>
              <w:numPr>
                <w:ilvl w:val="0"/>
                <w:numId w:val="0"/>
              </w:numPr>
              <w:ind w:left="1080" w:leftChars="0"/>
            </w:pPr>
          </w:p>
          <w:p>
            <w:pPr>
              <w:numPr>
                <w:ilvl w:val="0"/>
                <w:numId w:val="35"/>
              </w:numPr>
            </w:pPr>
            <w:r>
              <w:rPr>
                <w:b/>
                <w:bCs/>
              </w:rPr>
              <w:t>Inference &amp; simulation differences (BN vs MRF)</w:t>
            </w:r>
          </w:p>
          <w:p>
            <w:pPr>
              <w:numPr>
                <w:ilvl w:val="0"/>
                <w:numId w:val="14"/>
              </w:numPr>
            </w:pPr>
            <w:r>
              <w:rPr>
                <w:b/>
                <w:bCs/>
              </w:rPr>
              <w:t>Bayesian Networks (directed):</w:t>
            </w:r>
            <w:r>
              <w:t xml:space="preserve"> give locally normalized conditionals </w:t>
            </w:r>
            <m:oMath>
              <m:r>
                <m:rPr/>
                <m:t>p</m:t>
              </m:r>
              <m:d>
                <m:dPr>
                  <m:sepChr m:val=""/>
                </m:dPr>
                <m:e>
                  <m:sSub>
                    <m:sSubPr/>
                    <m:e>
                      <m:r>
                        <m:rPr/>
                        <m:t>x</m:t>
                      </m:r>
                    </m:e>
                    <m:sub>
                      <m:r>
                        <m:rPr/>
                        <m:t>i</m:t>
                      </m:r>
                    </m:sub>
                  </m:sSub>
                  <m:r>
                    <m:rPr>
                      <m:sty m:val="p"/>
                    </m:rPr>
                    <m:t>∣parents</m:t>
                  </m:r>
                </m:e>
              </m:d>
            </m:oMath>
            <w:r>
              <w:t xml:space="preserve"> → can do </w:t>
            </w:r>
            <w:r>
              <w:rPr>
                <w:b/>
                <w:bCs/>
              </w:rPr>
              <w:t>ancestral sampling</w:t>
            </w:r>
            <w:r>
              <w:t xml:space="preserve"> (sample parents → children).</w:t>
            </w:r>
          </w:p>
          <w:p>
            <w:pPr>
              <w:numPr>
                <w:ilvl w:val="0"/>
                <w:numId w:val="14"/>
              </w:numPr>
            </w:pPr>
            <w:r>
              <w:rPr>
                <w:b/>
                <w:bCs/>
              </w:rPr>
              <w:t>Markov Random Fields / factor graphs (undirected):</w:t>
            </w:r>
            <w:r>
              <w:t xml:space="preserve"> only a global normalization </w:t>
            </w:r>
            <m:oMath>
              <m:r>
                <m:rPr/>
                <m:t>Z</m:t>
              </m:r>
            </m:oMath>
            <w:r>
              <w:t xml:space="preserve"> → ancestral sampling not available; use Gibbs sampling, MCMC, or belief propagation instead.</w:t>
            </w:r>
          </w:p>
          <w:p>
            <w:pPr>
              <w:numPr>
                <w:ilvl w:val="0"/>
                <w:numId w:val="14"/>
              </w:numPr>
            </w:pPr>
            <w:r>
              <w:t xml:space="preserve">Computationally important: computing marginals or </w:t>
            </w:r>
            <m:oMath>
              <m:r>
                <m:rPr/>
                <m:t>Z</m:t>
              </m:r>
            </m:oMath>
            <w:r>
              <w:t xml:space="preserve"> is often intractable for large graphs; approximate methods are common.</w:t>
            </w:r>
          </w:p>
          <w:p>
            <w:r>
              <w:pict>
                <v:rect id="_x0000_i1047" o:spt="1" style="height:1.5pt;width:0pt;" coordsize="21600,21600" o:hr="t" o:hrstd="t" o:hralign="center">
                  <v:path/>
                  <v:fill focussize="0,0"/>
                  <v:stroke/>
                  <v:imagedata o:title=""/>
                  <o:lock v:ext="edit"/>
                  <w10:wrap type="none"/>
                  <w10:anchorlock/>
                </v:rect>
              </w:pict>
            </w:r>
          </w:p>
          <w:p>
            <w:pPr>
              <w:pStyle w:val="4"/>
            </w:pPr>
            <w:r>
              <w:t>Quick cheat-summary (one-liners)</w:t>
            </w:r>
          </w:p>
          <w:p>
            <w:pPr>
              <w:pStyle w:val="3"/>
            </w:pPr>
          </w:p>
          <w:p>
            <w:pPr>
              <w:pStyle w:val="3"/>
              <w:ind w:firstLine="800" w:firstLineChars="400"/>
              <w:rPr>
                <w:rFonts w:hint="default"/>
                <w:highlight w:val="yellow"/>
                <w:lang w:val="en-US"/>
              </w:rPr>
            </w:pPr>
          </w:p>
          <w:p>
            <w:pPr>
              <w:pStyle w:val="3"/>
              <w:ind w:firstLine="900" w:firstLineChars="450"/>
              <w:rPr>
                <w:rFonts w:hint="default"/>
                <w:lang w:val="en-US"/>
              </w:rPr>
            </w:pPr>
            <w:r>
              <w:rPr>
                <w:rFonts w:hint="default"/>
                <w:highlight w:val="yellow"/>
                <w:lang w:val="en-US"/>
              </w:rPr>
              <w:t>A</w:t>
            </w:r>
            <w:r>
              <w:rPr>
                <w:rFonts w:hint="default"/>
                <w:lang w:val="en-US"/>
              </w:rPr>
              <w:t xml:space="preserve"> -&gt; B -&gt; C  </w:t>
            </w:r>
          </w:p>
          <w:p>
            <w:pPr>
              <w:pStyle w:val="3"/>
              <w:ind w:firstLine="900" w:firstLineChars="450"/>
              <w:rPr>
                <w:rFonts w:hint="default"/>
                <w:lang w:val="en-US"/>
              </w:rPr>
            </w:pPr>
          </w:p>
          <w:p>
            <w:pPr>
              <w:pStyle w:val="3"/>
              <w:ind w:firstLine="900" w:firstLineChars="450"/>
              <w:rPr>
                <w:rFonts w:hint="default"/>
                <w:lang w:val="en-US"/>
              </w:rPr>
            </w:pPr>
          </w:p>
          <w:p>
            <w:pPr>
              <w:numPr>
                <w:ilvl w:val="0"/>
                <w:numId w:val="14"/>
              </w:numPr>
            </w:pPr>
            <w:r>
              <w:rPr>
                <w:b/>
                <w:bCs/>
              </w:rPr>
              <w:t>Global:</w:t>
            </w:r>
            <w:r>
              <w:t xml:space="preserve"> separation in graph ⇒ conditional independence.</w:t>
            </w:r>
          </w:p>
          <w:p>
            <w:pPr>
              <w:numPr>
                <w:ilvl w:val="0"/>
                <w:numId w:val="14"/>
              </w:numPr>
            </w:pPr>
            <w:r>
              <w:rPr>
                <w:b/>
                <w:bCs/>
              </w:rPr>
              <w:t>Local:</w:t>
            </w:r>
            <w:r>
              <w:t xml:space="preserve"> node independent of non-neighbors given neighbors (Markov blanket).</w:t>
            </w:r>
          </w:p>
          <w:p>
            <w:pPr>
              <w:numPr>
                <w:ilvl w:val="0"/>
                <w:numId w:val="14"/>
              </w:numPr>
            </w:pPr>
            <w:r>
              <w:rPr>
                <w:b/>
                <w:bCs/>
              </w:rPr>
              <w:t>Hammersley–Clifford:</w:t>
            </w:r>
            <w:r>
              <w:t xml:space="preserve"> positive Markov distributions factor over cliques (with partition function </w:t>
            </w:r>
            <m:oMath>
              <m:r>
                <m:rPr/>
                <m:t>Z</m:t>
              </m:r>
            </m:oMath>
            <w:r>
              <w:t>).</w:t>
            </w:r>
          </w:p>
          <w:p>
            <w:pPr>
              <w:numPr>
                <w:ilvl w:val="0"/>
                <w:numId w:val="14"/>
              </w:numPr>
            </w:pPr>
            <w:r>
              <w:rPr>
                <w:b/>
                <w:bCs/>
              </w:rPr>
              <w:t>Potentials:</w:t>
            </w:r>
            <w:r>
              <w:t xml:space="preserve"> arbitrary non-negative scores (relative scale matters; normalize with </w:t>
            </w:r>
            <m:oMath>
              <m:r>
                <m:rPr/>
                <m:t>Z</m:t>
              </m:r>
            </m:oMath>
            <w:r>
              <w:t>).</w:t>
            </w:r>
          </w:p>
          <w:p>
            <w:pPr>
              <w:numPr>
                <w:ilvl w:val="0"/>
                <w:numId w:val="14"/>
              </w:numPr>
            </w:pPr>
            <w:r>
              <w:rPr>
                <w:b/>
                <w:bCs/>
              </w:rPr>
              <w:t>Marginalize:</w:t>
            </w:r>
            <w:r>
              <w:t xml:space="preserve"> sum out a variable → may create dependencies.</w:t>
            </w:r>
          </w:p>
          <w:p>
            <w:pPr>
              <w:numPr>
                <w:ilvl w:val="0"/>
                <w:numId w:val="14"/>
              </w:numPr>
            </w:pPr>
            <w:r>
              <w:rPr>
                <w:b/>
                <w:bCs/>
              </w:rPr>
              <w:t>Condition:</w:t>
            </w:r>
            <w:r>
              <w:t xml:space="preserve"> fix a variable → may break dependencies.</w:t>
            </w:r>
          </w:p>
          <w:p>
            <w:pPr>
              <w:numPr>
                <w:ilvl w:val="0"/>
                <w:numId w:val="14"/>
              </w:numPr>
            </w:pPr>
            <w:r>
              <w:rPr>
                <w:b/>
                <w:bCs/>
              </w:rPr>
              <w:t>Factor graph:</w:t>
            </w:r>
            <w:r>
              <w:t xml:space="preserve"> explicit factors (hyperedges) → good for message passing.</w:t>
            </w:r>
          </w:p>
          <w:p>
            <w:pPr>
              <w:numPr>
                <w:ilvl w:val="0"/>
                <w:numId w:val="14"/>
              </w:numPr>
            </w:pPr>
            <w:r>
              <w:rPr>
                <w:b/>
                <w:bCs/>
              </w:rPr>
              <w:t>LDPC:</w:t>
            </w:r>
            <w:r>
              <w:t xml:space="preserve"> parity checks = factors; decoding = belief propagation on a factor graph.</w:t>
            </w:r>
          </w:p>
          <w:p>
            <w:pPr>
              <w:widowControl/>
              <w:numPr>
                <w:ilvl w:val="0"/>
                <w:numId w:val="0"/>
              </w:numPr>
              <w:suppressAutoHyphens/>
              <w:bidi w:val="0"/>
              <w:spacing w:before="0" w:after="0"/>
              <w:jc w:val="left"/>
            </w:pPr>
          </w:p>
          <w:p>
            <w:pPr>
              <w:widowControl/>
              <w:numPr>
                <w:ilvl w:val="0"/>
                <w:numId w:val="0"/>
              </w:numPr>
              <w:suppressAutoHyphens/>
              <w:bidi w:val="0"/>
              <w:spacing w:before="0" w:after="0"/>
              <w:jc w:val="left"/>
            </w:pPr>
          </w:p>
          <w:p>
            <w:pPr>
              <w:widowControl/>
              <w:numPr>
                <w:ilvl w:val="0"/>
                <w:numId w:val="0"/>
              </w:numPr>
              <w:suppressAutoHyphens/>
              <w:bidi w:val="0"/>
              <w:spacing w:before="0" w:after="0"/>
              <w:jc w:val="left"/>
            </w:pPr>
          </w:p>
          <w:p>
            <w:pPr>
              <w:widowControl/>
              <w:numPr>
                <w:ilvl w:val="0"/>
                <w:numId w:val="0"/>
              </w:numPr>
              <w:suppressAutoHyphens/>
              <w:bidi w:val="0"/>
              <w:spacing w:before="0" w:after="0"/>
              <w:jc w:val="left"/>
              <w:rPr>
                <w:rFonts w:hint="default"/>
                <w:lang w:val="en-US"/>
              </w:rPr>
            </w:pPr>
          </w:p>
          <w:p>
            <w:pPr>
              <w:rPr>
                <w:rFonts w:hint="default"/>
                <w:vertAlign w:val="baseline"/>
                <w:lang w:val="en-US"/>
              </w:rPr>
            </w:pPr>
          </w:p>
        </w:tc>
      </w:tr>
    </w:tbl>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br w:type="page"/>
      </w:r>
      <w:r>
        <w:pict>
          <v:rect id="_x0000_i1048" o:spt="1" style="height:1.5pt;width:0pt;" coordsize="21600,21600" o:hr="t" o:hrstd="t" o:hralign="center">
            <v:path/>
            <v:fill focussize="0,0"/>
            <v:stroke/>
            <v:imagedata o:title=""/>
            <o:lock v:ext="edit"/>
            <w10:wrap type="none"/>
            <w10:anchorlock/>
          </v:rect>
        </w:pict>
      </w:r>
    </w:p>
    <w:p>
      <w:pPr>
        <w:rPr>
          <w:rFonts w:hint="default"/>
          <w:lang w:val="en-US"/>
        </w:rPr>
      </w:pPr>
    </w:p>
    <w:p>
      <w:pPr>
        <w:rPr>
          <w:rFonts w:hint="default"/>
          <w:lang w:val="en-US"/>
        </w:rPr>
      </w:pPr>
    </w:p>
    <w:p>
      <w:pPr>
        <w:jc w:val="center"/>
        <w:rPr>
          <w:rFonts w:hint="default"/>
          <w:sz w:val="24"/>
          <w:szCs w:val="24"/>
          <w:lang w:val="en-US"/>
        </w:rPr>
      </w:pPr>
      <w:r>
        <w:rPr>
          <w:rFonts w:hint="default"/>
          <w:sz w:val="36"/>
          <w:szCs w:val="36"/>
          <w:lang w:val="en-US"/>
        </w:rPr>
        <w:t>Variable Elimination:</w:t>
      </w:r>
    </w:p>
    <w:p>
      <w:pPr>
        <w:pStyle w:val="78"/>
        <w:keepNext w:val="0"/>
        <w:keepLines w:val="0"/>
        <w:widowControl/>
        <w:suppressLineNumbers w:val="0"/>
        <w:rPr>
          <w:rFonts w:hint="default"/>
          <w:sz w:val="24"/>
          <w:szCs w:val="24"/>
          <w:lang w:val="en-US"/>
        </w:rPr>
      </w:pPr>
      <w:r>
        <w:t>For a chain graph (e.g., A → B → C → D), marginals can be computed efficiently by reusing computations instead of naive summation.</w:t>
      </w:r>
    </w:p>
    <w:p>
      <w:pPr>
        <w:jc w:val="both"/>
        <w:rPr>
          <w:rFonts w:hint="default"/>
          <w:sz w:val="24"/>
          <w:szCs w:val="24"/>
          <w:lang w:val="en-US"/>
        </w:rPr>
      </w:pPr>
    </w:p>
    <w:p>
      <w:pPr>
        <w:keepNext w:val="0"/>
        <w:keepLines w:val="0"/>
        <w:widowControl/>
        <w:suppressLineNumbers w:val="0"/>
        <w:jc w:val="left"/>
        <w:rPr>
          <w:sz w:val="6"/>
          <w:szCs w:val="6"/>
        </w:rPr>
      </w:pPr>
      <w:r>
        <w:rPr>
          <w:rFonts w:ascii="SimSun" w:hAnsi="SimSun" w:eastAsia="SimSun" w:cs="SimSun"/>
          <w:color w:val="000000"/>
          <w:kern w:val="0"/>
          <w:sz w:val="28"/>
          <w:szCs w:val="28"/>
          <w:lang w:val="en-US" w:eastAsia="zh-CN" w:bidi="ar"/>
        </w:rPr>
        <w:t xml:space="preserve">Two major limitations of variable elimination: </w:t>
      </w:r>
    </w:p>
    <w:p>
      <w:pPr>
        <w:keepNext w:val="0"/>
        <w:keepLines w:val="0"/>
        <w:widowControl/>
        <w:suppressLineNumbers w:val="0"/>
        <w:jc w:val="left"/>
        <w:rPr>
          <w:sz w:val="6"/>
          <w:szCs w:val="6"/>
        </w:rPr>
      </w:pPr>
      <w:r>
        <w:rPr>
          <w:rFonts w:ascii="SimSun" w:hAnsi="SimSun" w:eastAsia="SimSun" w:cs="SimSun"/>
          <w:color w:val="000000"/>
          <w:kern w:val="0"/>
          <w:sz w:val="24"/>
          <w:szCs w:val="24"/>
          <w:lang w:val="en-US" w:eastAsia="zh-CN" w:bidi="ar"/>
        </w:rPr>
        <w:t xml:space="preserve">1. Computation </w:t>
      </w:r>
      <w:r>
        <w:rPr>
          <w:rFonts w:ascii="SimSun" w:hAnsi="SimSun" w:eastAsia="SimSun" w:cs="SimSun"/>
          <w:b/>
          <w:bCs/>
          <w:color w:val="000000"/>
          <w:kern w:val="0"/>
          <w:sz w:val="24"/>
          <w:szCs w:val="24"/>
          <w:lang w:val="en-US" w:eastAsia="zh-CN" w:bidi="ar"/>
        </w:rPr>
        <w:t xml:space="preserve">exponential </w:t>
      </w:r>
      <w:r>
        <w:rPr>
          <w:rFonts w:ascii="SimSun" w:hAnsi="SimSun" w:eastAsia="SimSun" w:cs="SimSun"/>
          <w:color w:val="000000"/>
          <w:kern w:val="0"/>
          <w:sz w:val="24"/>
          <w:szCs w:val="24"/>
          <w:lang w:val="en-US" w:eastAsia="zh-CN" w:bidi="ar"/>
        </w:rPr>
        <w:t xml:space="preserve">in size of the largest intermediate factor </w:t>
      </w:r>
    </w:p>
    <w:p>
      <w:pPr>
        <w:keepNext w:val="0"/>
        <w:keepLines w:val="0"/>
        <w:widowControl/>
        <w:suppressLineNumbers w:val="0"/>
        <w:jc w:val="left"/>
        <w:rPr>
          <w:sz w:val="6"/>
          <w:szCs w:val="6"/>
        </w:rPr>
      </w:pPr>
      <w:r>
        <w:rPr>
          <w:rFonts w:ascii="SimSun" w:hAnsi="SimSun" w:eastAsia="SimSun" w:cs="SimSun"/>
          <w:color w:val="000000"/>
          <w:kern w:val="0"/>
          <w:sz w:val="24"/>
          <w:szCs w:val="24"/>
          <w:lang w:val="en-US" w:eastAsia="zh-CN" w:bidi="ar"/>
        </w:rPr>
        <w:t xml:space="preserve">(equivalently, largest clique in clique tree) </w:t>
      </w:r>
    </w:p>
    <w:p>
      <w:pPr>
        <w:keepNext w:val="0"/>
        <w:keepLines w:val="0"/>
        <w:widowControl/>
        <w:numPr>
          <w:ilvl w:val="0"/>
          <w:numId w:val="26"/>
        </w:numPr>
        <w:suppressLineNumbers w:val="0"/>
        <w:ind w:left="0" w:leftChars="0" w:firstLine="0" w:firstLineChars="0"/>
        <w:jc w:val="left"/>
        <w:rPr>
          <w:rFonts w:ascii="SimSun" w:hAnsi="SimSun" w:eastAsia="SimSun" w:cs="SimSun"/>
          <w:color w:val="000000"/>
          <w:kern w:val="0"/>
          <w:sz w:val="24"/>
          <w:szCs w:val="24"/>
          <w:lang w:val="en-US" w:eastAsia="zh-CN" w:bidi="ar"/>
        </w:rPr>
      </w:pPr>
      <w:r>
        <w:rPr>
          <w:rFonts w:ascii="SimSun" w:hAnsi="SimSun" w:eastAsia="SimSun" w:cs="SimSun"/>
          <w:color w:val="000000"/>
          <w:kern w:val="0"/>
          <w:sz w:val="24"/>
          <w:szCs w:val="24"/>
          <w:lang w:val="en-US" w:eastAsia="zh-CN" w:bidi="ar"/>
        </w:rPr>
        <w:t>Computation is not reused for computing a series of marginals</w:t>
      </w:r>
    </w:p>
    <w:p>
      <w:pPr>
        <w:keepNext w:val="0"/>
        <w:keepLines w:val="0"/>
        <w:widowControl/>
        <w:numPr>
          <w:ilvl w:val="0"/>
          <w:numId w:val="0"/>
        </w:numPr>
        <w:suppressLineNumbers w:val="0"/>
        <w:ind w:leftChars="0"/>
        <w:jc w:val="left"/>
        <w:rPr>
          <w:rFonts w:ascii="SimSun" w:hAnsi="SimSun" w:eastAsia="SimSun" w:cs="SimSun"/>
          <w:color w:val="000000"/>
          <w:kern w:val="0"/>
          <w:sz w:val="24"/>
          <w:szCs w:val="24"/>
          <w:lang w:val="en-US" w:eastAsia="zh-CN" w:bidi="ar"/>
        </w:rPr>
      </w:pPr>
    </w:p>
    <w:p>
      <w:pPr>
        <w:rPr>
          <w:rFonts w:hint="default"/>
          <w:lang w:val="en-US"/>
        </w:rPr>
      </w:pPr>
    </w:p>
    <w:p>
      <w:pPr>
        <w:rPr>
          <w:rFonts w:hint="default"/>
          <w:lang w:val="en-US"/>
        </w:rPr>
      </w:pPr>
      <w:r>
        <w:rPr>
          <w:rFonts w:hint="default"/>
          <w:lang w:val="en-US" w:eastAsia="zh-CN"/>
        </w:rPr>
        <w:t>✅ Belief Propagation = Message-passing framework</w:t>
      </w:r>
      <w:r>
        <w:rPr>
          <w:rFonts w:hint="default"/>
          <w:lang w:val="en-US" w:eastAsia="zh-CN"/>
        </w:rPr>
        <w:br w:type="textWrapping"/>
      </w:r>
      <w:r>
        <w:rPr>
          <w:rFonts w:hint="default"/>
          <w:lang w:val="en-US" w:eastAsia="zh-CN"/>
        </w:rPr>
        <w:t>✅ Sum-Product Algorithm = Belief Propagation applied to compute marginals</w:t>
      </w:r>
      <w:r>
        <w:rPr>
          <w:rFonts w:hint="default"/>
          <w:lang w:val="en-US" w:eastAsia="zh-CN"/>
        </w:rPr>
        <w:br w:type="textWrapping"/>
      </w:r>
      <w:r>
        <w:rPr>
          <w:rFonts w:hint="default"/>
          <w:lang w:val="en-US" w:eastAsia="zh-CN"/>
        </w:rPr>
        <w:t>✅ Max-Product Algorithm = Belief Propagation applied to find the most likely assignment (MAP)</w:t>
      </w:r>
    </w:p>
    <w:p>
      <w:pPr>
        <w:rPr>
          <w:rFonts w:hint="default"/>
          <w:lang w:val="en-US"/>
        </w:rPr>
      </w:pPr>
    </w:p>
    <w:p>
      <w:pPr>
        <w:keepNext w:val="0"/>
        <w:keepLines w:val="0"/>
        <w:widowControl/>
        <w:numPr>
          <w:ilvl w:val="0"/>
          <w:numId w:val="36"/>
        </w:numPr>
        <w:suppressLineNumbers w:val="0"/>
        <w:ind w:left="420" w:leftChars="0" w:hanging="420" w:firstLineChars="0"/>
        <w:jc w:val="left"/>
      </w:pPr>
      <w:r>
        <w:rPr>
          <w:rStyle w:val="85"/>
          <w:rFonts w:hint="default" w:ascii="SimSun" w:hAnsi="SimSun" w:eastAsia="SimSun" w:cs="SimSun"/>
          <w:color w:val="auto"/>
          <w:kern w:val="0"/>
          <w:sz w:val="24"/>
          <w:szCs w:val="24"/>
          <w:lang w:val="en-US" w:eastAsia="zh-CN" w:bidi="ar"/>
        </w:rPr>
        <w:t>F</w:t>
      </w:r>
      <w:r>
        <w:rPr>
          <w:rStyle w:val="85"/>
          <w:rFonts w:ascii="SimSun" w:hAnsi="SimSun" w:eastAsia="SimSun" w:cs="SimSun"/>
          <w:color w:val="auto"/>
          <w:kern w:val="0"/>
          <w:sz w:val="24"/>
          <w:szCs w:val="24"/>
          <w:lang w:val="en-US" w:eastAsia="zh-CN" w:bidi="ar"/>
        </w:rPr>
        <w:t>actor node</w:t>
      </w:r>
      <w:r>
        <w:rPr>
          <w:rFonts w:ascii="SimSun" w:hAnsi="SimSun" w:eastAsia="SimSun" w:cs="SimSun"/>
          <w:color w:val="auto"/>
          <w:kern w:val="0"/>
          <w:sz w:val="24"/>
          <w:szCs w:val="24"/>
          <w:lang w:val="en-US" w:eastAsia="zh-CN" w:bidi="ar"/>
        </w:rPr>
        <w:t xml:space="preserve"> represents a function (or factor) that defines the relationship between a set of variables in the model. This function, often denoted as ψ\psiψ or fff, encodes the joint probability distribution or a local potential over the variables it connects.</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E599" w:themeFill="accent4" w:themeFillTint="66"/>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E599" w:themeFill="accent4" w:themeFillTint="66"/>
          </w:tcPr>
          <w:p>
            <w:pPr>
              <w:pStyle w:val="6"/>
              <w:keepNext w:val="0"/>
              <w:keepLines w:val="0"/>
              <w:widowControl/>
              <w:suppressLineNumbers w:val="0"/>
            </w:pPr>
            <w:r>
              <w:t>Sum-Product / Max-Product Algorithm</w:t>
            </w:r>
          </w:p>
          <w:p>
            <w:pPr>
              <w:keepNext w:val="0"/>
              <w:keepLines w:val="0"/>
              <w:widowControl/>
              <w:numPr>
                <w:ilvl w:val="0"/>
                <w:numId w:val="37"/>
              </w:numPr>
              <w:suppressLineNumbers w:val="0"/>
              <w:spacing w:before="0" w:beforeAutospacing="1" w:after="0" w:afterAutospacing="1"/>
              <w:ind w:left="720" w:hanging="360"/>
            </w:pPr>
            <w:r>
              <w:rPr>
                <w:rStyle w:val="85"/>
              </w:rPr>
              <w:t>Forward-Backward Algorithm (for Chains/HMMs)</w:t>
            </w:r>
            <w:r>
              <w:t xml:space="preserve">: </w:t>
            </w:r>
          </w:p>
          <w:p>
            <w:pPr>
              <w:keepNext w:val="0"/>
              <w:keepLines w:val="0"/>
              <w:widowControl/>
              <w:numPr>
                <w:ilvl w:val="1"/>
                <w:numId w:val="37"/>
              </w:numPr>
              <w:suppressLineNumbers w:val="0"/>
              <w:spacing w:before="0" w:beforeAutospacing="1" w:after="0" w:afterAutospacing="1"/>
              <w:ind w:left="1440" w:hanging="360"/>
            </w:pPr>
            <w:r>
              <w:t>Forward messages: Filtered posteriors incorporating past observations.</w:t>
            </w:r>
          </w:p>
          <w:p>
            <w:pPr>
              <w:keepNext w:val="0"/>
              <w:keepLines w:val="0"/>
              <w:widowControl/>
              <w:numPr>
                <w:ilvl w:val="1"/>
                <w:numId w:val="37"/>
              </w:numPr>
              <w:suppressLineNumbers w:val="0"/>
              <w:spacing w:before="0" w:beforeAutospacing="1" w:after="0" w:afterAutospacing="1"/>
              <w:ind w:left="1440" w:hanging="360"/>
            </w:pPr>
            <w:r>
              <w:t>Backward messages: Incorporate future observations for smoothed posteriors.</w:t>
            </w:r>
          </w:p>
          <w:p>
            <w:pPr>
              <w:keepNext w:val="0"/>
              <w:keepLines w:val="0"/>
              <w:widowControl/>
              <w:numPr>
                <w:ilvl w:val="1"/>
                <w:numId w:val="37"/>
              </w:numPr>
              <w:suppressLineNumbers w:val="0"/>
              <w:spacing w:before="0" w:beforeAutospacing="1" w:after="0" w:afterAutospacing="1"/>
              <w:ind w:left="1440" w:hanging="360"/>
            </w:pPr>
            <w:r>
              <w:t>Marginal: Product of forward/backward messages.</w:t>
            </w:r>
          </w:p>
          <w:p>
            <w:pPr>
              <w:keepNext w:val="0"/>
              <w:keepLines w:val="0"/>
              <w:widowControl/>
              <w:numPr>
                <w:ilvl w:val="1"/>
                <w:numId w:val="37"/>
              </w:numPr>
              <w:suppressLineNumbers w:val="0"/>
              <w:spacing w:before="0" w:beforeAutospacing="1" w:after="0" w:afterAutospacing="1"/>
              <w:ind w:left="1440" w:hanging="360"/>
            </w:pPr>
            <w:r>
              <w:t>Time: O(T K^2) for T nodes, K states.</w:t>
            </w:r>
          </w:p>
          <w:p>
            <w:pPr>
              <w:keepNext w:val="0"/>
              <w:keepLines w:val="0"/>
              <w:widowControl/>
              <w:numPr>
                <w:ilvl w:val="0"/>
                <w:numId w:val="37"/>
              </w:numPr>
              <w:suppressLineNumbers w:val="0"/>
              <w:spacing w:before="0" w:beforeAutospacing="1" w:after="0" w:afterAutospacing="1"/>
              <w:ind w:left="720" w:hanging="360"/>
            </w:pPr>
            <w:r>
              <w:rPr>
                <w:rStyle w:val="85"/>
              </w:rPr>
              <w:t>Sum-Product Belief Propagation (BP) for Trees</w:t>
            </w:r>
            <w:r>
              <w:t xml:space="preserve">: </w:t>
            </w:r>
          </w:p>
          <w:p>
            <w:pPr>
              <w:keepNext w:val="0"/>
              <w:keepLines w:val="0"/>
              <w:widowControl/>
              <w:numPr>
                <w:ilvl w:val="1"/>
                <w:numId w:val="38"/>
              </w:numPr>
              <w:suppressLineNumbers w:val="0"/>
              <w:tabs>
                <w:tab w:val="left" w:pos="1440"/>
              </w:tabs>
              <w:spacing w:before="0" w:beforeAutospacing="1" w:after="0" w:afterAutospacing="1"/>
              <w:ind w:left="1440" w:hanging="360"/>
            </w:pPr>
            <w:r>
              <w:t>Generalizes to tree-structured pairwise MRFs or factor graphs.</w:t>
            </w:r>
          </w:p>
          <w:p>
            <w:pPr>
              <w:keepNext w:val="0"/>
              <w:keepLines w:val="0"/>
              <w:widowControl/>
              <w:numPr>
                <w:ilvl w:val="1"/>
                <w:numId w:val="38"/>
              </w:numPr>
              <w:suppressLineNumbers w:val="0"/>
              <w:tabs>
                <w:tab w:val="left" w:pos="1440"/>
              </w:tabs>
              <w:spacing w:before="0" w:beforeAutospacing="1" w:after="0" w:afterAutospacing="1"/>
              <w:ind w:left="1440" w:hanging="360"/>
            </w:pPr>
            <w:r>
              <w:t>Messages passed from leaves to root, then root to leaves.</w:t>
            </w:r>
          </w:p>
          <w:p>
            <w:pPr>
              <w:keepNext w:val="0"/>
              <w:keepLines w:val="0"/>
              <w:widowControl/>
              <w:numPr>
                <w:ilvl w:val="1"/>
                <w:numId w:val="38"/>
              </w:numPr>
              <w:suppressLineNumbers w:val="0"/>
              <w:tabs>
                <w:tab w:val="left" w:pos="1440"/>
              </w:tabs>
              <w:spacing w:before="0" w:beforeAutospacing="1" w:after="0" w:afterAutospacing="1"/>
              <w:ind w:left="1440" w:hanging="360"/>
            </w:pPr>
            <w:r>
              <w:t>Variable-to-factor message: Product of incoming messages.</w:t>
            </w:r>
          </w:p>
          <w:p>
            <w:pPr>
              <w:keepNext w:val="0"/>
              <w:keepLines w:val="0"/>
              <w:widowControl/>
              <w:numPr>
                <w:ilvl w:val="1"/>
                <w:numId w:val="38"/>
              </w:numPr>
              <w:suppressLineNumbers w:val="0"/>
              <w:tabs>
                <w:tab w:val="left" w:pos="1440"/>
              </w:tabs>
              <w:spacing w:before="0" w:beforeAutospacing="1" w:after="0" w:afterAutospacing="1"/>
              <w:ind w:left="1440" w:hanging="360"/>
            </w:pPr>
            <w:r>
              <w:t>Factor-to-variable message: Sum over product of factor and incoming messages.</w:t>
            </w:r>
          </w:p>
          <w:p>
            <w:pPr>
              <w:keepNext w:val="0"/>
              <w:keepLines w:val="0"/>
              <w:widowControl/>
              <w:numPr>
                <w:ilvl w:val="1"/>
                <w:numId w:val="38"/>
              </w:numPr>
              <w:suppressLineNumbers w:val="0"/>
              <w:tabs>
                <w:tab w:val="left" w:pos="1440"/>
              </w:tabs>
              <w:spacing w:before="0" w:beforeAutospacing="1" w:after="0" w:afterAutospacing="1"/>
              <w:ind w:left="1440" w:hanging="360"/>
            </w:pPr>
            <w:r>
              <w:t>Marginal: Product of incoming messages (normalized).</w:t>
            </w:r>
          </w:p>
          <w:p>
            <w:pPr>
              <w:keepNext w:val="0"/>
              <w:keepLines w:val="0"/>
              <w:widowControl/>
              <w:numPr>
                <w:ilvl w:val="1"/>
                <w:numId w:val="38"/>
              </w:numPr>
              <w:suppressLineNumbers w:val="0"/>
              <w:tabs>
                <w:tab w:val="left" w:pos="1440"/>
              </w:tabs>
              <w:spacing w:before="0" w:beforeAutospacing="1" w:after="0" w:afterAutospacing="1"/>
              <w:ind w:left="1440" w:hanging="360"/>
            </w:pPr>
            <w:r>
              <w:t>Key: Messages depend on Markov blanket; recursive decomposition of subtrees.</w:t>
            </w:r>
          </w:p>
          <w:p>
            <w:pPr>
              <w:keepNext w:val="0"/>
              <w:keepLines w:val="0"/>
              <w:widowControl/>
              <w:numPr>
                <w:ilvl w:val="1"/>
                <w:numId w:val="38"/>
              </w:numPr>
              <w:suppressLineNumbers w:val="0"/>
              <w:tabs>
                <w:tab w:val="left" w:pos="1440"/>
              </w:tabs>
              <w:spacing w:before="0" w:beforeAutospacing="1" w:after="0" w:afterAutospacing="1"/>
              <w:ind w:left="1440" w:hanging="360"/>
            </w:pPr>
            <w:r>
              <w:t>Complexity: O(|E| K^2) for edges E (linear in graph size).</w:t>
            </w:r>
          </w:p>
          <w:p>
            <w:pPr>
              <w:keepNext w:val="0"/>
              <w:keepLines w:val="0"/>
              <w:widowControl/>
              <w:numPr>
                <w:ilvl w:val="0"/>
                <w:numId w:val="37"/>
              </w:numPr>
              <w:suppressLineNumbers w:val="0"/>
              <w:spacing w:before="0" w:beforeAutospacing="1" w:after="0" w:afterAutospacing="1"/>
              <w:ind w:left="720" w:hanging="360"/>
            </w:pPr>
            <w:r>
              <w:rPr>
                <w:rStyle w:val="85"/>
              </w:rPr>
              <w:t>Non-Pairwise MRFs</w:t>
            </w:r>
            <w:r>
              <w:t xml:space="preserve">: </w:t>
            </w:r>
          </w:p>
          <w:p>
            <w:pPr>
              <w:keepNext w:val="0"/>
              <w:keepLines w:val="0"/>
              <w:widowControl/>
              <w:numPr>
                <w:ilvl w:val="1"/>
                <w:numId w:val="39"/>
              </w:numPr>
              <w:suppressLineNumbers w:val="0"/>
              <w:tabs>
                <w:tab w:val="left" w:pos="1440"/>
              </w:tabs>
              <w:spacing w:before="0" w:beforeAutospacing="1" w:after="0" w:afterAutospacing="1"/>
              <w:ind w:left="1440" w:hanging="360"/>
            </w:pPr>
            <w:r>
              <w:t>Convert to factor graphs; messages handle higher-order factors (complexity O(K^{M+1}) for M-variable factor).</w:t>
            </w:r>
          </w:p>
          <w:p>
            <w:pPr>
              <w:keepNext w:val="0"/>
              <w:keepLines w:val="0"/>
              <w:widowControl/>
              <w:numPr>
                <w:ilvl w:val="0"/>
                <w:numId w:val="0"/>
              </w:numPr>
              <w:suppressLineNumbers w:val="0"/>
              <w:spacing w:before="0" w:beforeAutospacing="1" w:after="0" w:afterAutospacing="1"/>
              <w:ind w:left="1080" w:leftChars="0"/>
            </w:pPr>
            <w:r>
              <w:drawing>
                <wp:inline distT="0" distB="0" distL="114300" distR="114300">
                  <wp:extent cx="4315460" cy="2543175"/>
                  <wp:effectExtent l="0" t="0" r="8890" b="9525"/>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19"/>
                          <a:srcRect t="10702"/>
                          <a:stretch>
                            <a:fillRect/>
                          </a:stretch>
                        </pic:blipFill>
                        <pic:spPr>
                          <a:xfrm>
                            <a:off x="0" y="0"/>
                            <a:ext cx="4315460" cy="2543175"/>
                          </a:xfrm>
                          <a:prstGeom prst="rect">
                            <a:avLst/>
                          </a:prstGeom>
                          <a:noFill/>
                          <a:ln>
                            <a:noFill/>
                          </a:ln>
                        </pic:spPr>
                      </pic:pic>
                    </a:graphicData>
                  </a:graphic>
                </wp:inline>
              </w:drawing>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function SumProductVE(Φ, Z):</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 Φ = list of all factors (like tables of numbers)</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 Z = list of variables we want to eliminate (sum over)</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w:t>
            </w:r>
            <w:r>
              <w:rPr>
                <w:rFonts w:hint="default"/>
                <w:b/>
                <w:bCs/>
                <w:sz w:val="18"/>
                <w:szCs w:val="18"/>
                <w:highlight w:val="yellow"/>
              </w:rPr>
              <w:t>while Z is not empty:</w:t>
            </w:r>
            <w:r>
              <w:rPr>
                <w:rFonts w:hint="default"/>
                <w:b/>
                <w:bCs/>
                <w:sz w:val="18"/>
                <w:szCs w:val="18"/>
              </w:rPr>
              <w:t xml:space="preserve"> </w:t>
            </w:r>
            <w:r>
              <w:rPr>
                <w:rFonts w:hint="default"/>
                <w:sz w:val="18"/>
                <w:szCs w:val="18"/>
              </w:rPr>
              <w:t xml:space="preserve">                         // Keep going until all variables are gone</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w:t>
            </w:r>
            <w:r>
              <w:rPr>
                <w:rFonts w:hint="default"/>
                <w:b/>
                <w:bCs/>
                <w:sz w:val="18"/>
                <w:szCs w:val="18"/>
              </w:rPr>
              <w:t xml:space="preserve"> </w:t>
            </w:r>
            <w:r>
              <w:rPr>
                <w:rFonts w:hint="default"/>
                <w:b/>
                <w:bCs/>
                <w:sz w:val="18"/>
                <w:szCs w:val="18"/>
                <w:highlight w:val="yellow"/>
              </w:rPr>
              <w:t>pick next variable Z_i from Z</w:t>
            </w:r>
            <w:r>
              <w:rPr>
                <w:rFonts w:hint="default"/>
                <w:sz w:val="18"/>
                <w:szCs w:val="18"/>
                <w:highlight w:val="yellow"/>
              </w:rPr>
              <w:t xml:space="preserve">   </w:t>
            </w:r>
            <w:r>
              <w:rPr>
                <w:rFonts w:hint="default"/>
                <w:sz w:val="18"/>
                <w:szCs w:val="18"/>
              </w:rPr>
              <w:t xml:space="preserve">            // Choose one variable to eliminate now</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w:t>
            </w:r>
            <w:r>
              <w:rPr>
                <w:rFonts w:hint="default"/>
                <w:b/>
                <w:bCs/>
                <w:sz w:val="18"/>
                <w:szCs w:val="18"/>
                <w:highlight w:val="yellow"/>
              </w:rPr>
              <w:t xml:space="preserve">factors_with_Zi = all φ in Φ that include Z_i </w:t>
            </w:r>
            <w:r>
              <w:rPr>
                <w:rFonts w:hint="default"/>
                <w:sz w:val="18"/>
                <w:szCs w:val="18"/>
              </w:rPr>
              <w:t xml:space="preserve"> // Find all factors that depend on Z_i</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w:t>
            </w:r>
            <w:r>
              <w:rPr>
                <w:rFonts w:hint="default"/>
                <w:b/>
                <w:bCs/>
                <w:sz w:val="18"/>
                <w:szCs w:val="18"/>
                <w:highlight w:val="yellow"/>
              </w:rPr>
              <w:t xml:space="preserve">ψ = product of factors_with_Zi  </w:t>
            </w:r>
            <w:r>
              <w:rPr>
                <w:rFonts w:hint="default"/>
                <w:sz w:val="18"/>
                <w:szCs w:val="18"/>
              </w:rPr>
              <w:t xml:space="preserve">            // Multiply those factors together → new big factor</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w:t>
            </w:r>
            <w:r>
              <w:rPr>
                <w:rFonts w:hint="default"/>
                <w:b/>
                <w:bCs/>
                <w:sz w:val="18"/>
                <w:szCs w:val="18"/>
                <w:highlight w:val="yellow"/>
              </w:rPr>
              <w:t xml:space="preserve">  τ = sum out Z_i from ψ </w:t>
            </w:r>
            <w:r>
              <w:rPr>
                <w:rFonts w:hint="default"/>
                <w:sz w:val="18"/>
                <w:szCs w:val="18"/>
              </w:rPr>
              <w:t xml:space="preserve">                     // Sum over all values of Z_i → remove Z_i</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w:t>
            </w:r>
            <w:r>
              <w:rPr>
                <w:rFonts w:hint="default"/>
                <w:b/>
                <w:bCs/>
                <w:sz w:val="18"/>
                <w:szCs w:val="18"/>
                <w:highlight w:val="yellow"/>
              </w:rPr>
              <w:t>remove factors_with_Zi from Φ</w:t>
            </w:r>
            <w:r>
              <w:rPr>
                <w:rFonts w:hint="default"/>
                <w:sz w:val="18"/>
                <w:szCs w:val="18"/>
              </w:rPr>
              <w:t xml:space="preserve">               // Remove the old factors we used</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w:t>
            </w:r>
            <w:r>
              <w:rPr>
                <w:rFonts w:hint="default"/>
                <w:sz w:val="18"/>
                <w:szCs w:val="18"/>
                <w:highlight w:val="yellow"/>
              </w:rPr>
              <w:t xml:space="preserve"> add τ to Φ     </w:t>
            </w:r>
            <w:r>
              <w:rPr>
                <w:rFonts w:hint="default"/>
                <w:sz w:val="18"/>
                <w:szCs w:val="18"/>
              </w:rPr>
              <w:t xml:space="preserve">                             // Add the new factor (without Z_i) back</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w:t>
            </w:r>
            <w:r>
              <w:rPr>
                <w:rFonts w:hint="default"/>
                <w:b/>
                <w:bCs/>
                <w:sz w:val="18"/>
                <w:szCs w:val="18"/>
                <w:highlight w:val="yellow"/>
              </w:rPr>
              <w:t xml:space="preserve"> remove Z_i from Z </w:t>
            </w:r>
            <w:r>
              <w:rPr>
                <w:rFonts w:hint="default"/>
                <w:sz w:val="18"/>
                <w:szCs w:val="18"/>
              </w:rPr>
              <w:t xml:space="preserve">                          // Z_i is gone forever from the list</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w:t>
            </w:r>
            <w:r>
              <w:rPr>
                <w:rFonts w:hint="default"/>
                <w:b/>
                <w:bCs/>
                <w:sz w:val="18"/>
                <w:szCs w:val="18"/>
                <w:highlight w:val="yellow"/>
              </w:rPr>
              <w:t xml:space="preserve">  end    </w:t>
            </w:r>
            <w:r>
              <w:rPr>
                <w:rFonts w:hint="default"/>
                <w:sz w:val="18"/>
                <w:szCs w:val="18"/>
              </w:rPr>
              <w:t xml:space="preserve">                                        // Loop repeats with remaining variables</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rFonts w:hint="default"/>
                <w:sz w:val="18"/>
                <w:szCs w:val="18"/>
              </w:rPr>
            </w:pPr>
            <w:r>
              <w:rPr>
                <w:rFonts w:hint="default"/>
                <w:sz w:val="18"/>
                <w:szCs w:val="18"/>
              </w:rPr>
              <w:t xml:space="preserve">    return product of all values in the final factor  // At the end, only one factor left → multiply all its values</w:t>
            </w:r>
          </w:p>
          <w:p>
            <w:pPr>
              <w:keepNext w:val="0"/>
              <w:keepLines w:val="0"/>
              <w:widowControl/>
              <w:numPr>
                <w:ilvl w:val="0"/>
                <w:numId w:val="37"/>
              </w:numPr>
              <w:suppressLineNumbers w:val="0"/>
              <w:tabs>
                <w:tab w:val="left" w:pos="240"/>
                <w:tab w:val="clear" w:pos="720"/>
              </w:tabs>
              <w:spacing w:before="0" w:beforeAutospacing="1" w:after="0" w:afterAutospacing="1"/>
              <w:ind w:left="240" w:leftChars="0" w:hanging="240" w:firstLineChars="0"/>
              <w:rPr>
                <w:sz w:val="18"/>
                <w:szCs w:val="18"/>
              </w:rPr>
            </w:pPr>
            <w:r>
              <w:rPr>
                <w:rFonts w:hint="default"/>
                <w:sz w:val="18"/>
                <w:szCs w:val="18"/>
              </w:rPr>
              <w:t>end</w:t>
            </w:r>
          </w:p>
          <w:p>
            <w:pPr>
              <w:keepNext w:val="0"/>
              <w:keepLines w:val="0"/>
              <w:widowControl/>
              <w:numPr>
                <w:ilvl w:val="0"/>
                <w:numId w:val="37"/>
              </w:numPr>
              <w:suppressLineNumbers w:val="0"/>
              <w:spacing w:before="0" w:beforeAutospacing="1" w:after="0" w:afterAutospacing="1"/>
              <w:ind w:left="720" w:hanging="360"/>
            </w:pPr>
          </w:p>
          <w:p>
            <w:pPr>
              <w:keepNext w:val="0"/>
              <w:keepLines w:val="0"/>
              <w:widowControl/>
              <w:numPr>
                <w:ilvl w:val="0"/>
                <w:numId w:val="37"/>
              </w:numPr>
              <w:suppressLineNumbers w:val="0"/>
              <w:spacing w:before="0" w:beforeAutospacing="1" w:after="0" w:afterAutospacing="1"/>
              <w:ind w:left="720" w:hanging="360"/>
            </w:pPr>
            <w:r>
              <w:rPr>
                <w:rStyle w:val="85"/>
              </w:rPr>
              <w:t>Maximum A Posteriori (MAP) Inference</w:t>
            </w:r>
            <w:r>
              <w:t xml:space="preserve">: </w:t>
            </w:r>
          </w:p>
          <w:p>
            <w:pPr>
              <w:keepNext w:val="0"/>
              <w:keepLines w:val="0"/>
              <w:widowControl/>
              <w:numPr>
                <w:ilvl w:val="1"/>
                <w:numId w:val="40"/>
              </w:numPr>
              <w:suppressLineNumbers w:val="0"/>
              <w:tabs>
                <w:tab w:val="left" w:pos="1440"/>
              </w:tabs>
              <w:spacing w:before="0" w:beforeAutospacing="1" w:after="0" w:afterAutospacing="1"/>
              <w:ind w:left="1440" w:hanging="360"/>
            </w:pPr>
            <w:r>
              <w:rPr>
                <w:b/>
                <w:bCs/>
              </w:rPr>
              <w:t>Max-Product/Max-Sum</w:t>
            </w:r>
            <w:r>
              <w:t>: Replace sums with max (log-domain for stability).</w:t>
            </w:r>
          </w:p>
          <w:p>
            <w:pPr>
              <w:keepNext w:val="0"/>
              <w:keepLines w:val="0"/>
              <w:widowControl/>
              <w:numPr>
                <w:ilvl w:val="1"/>
                <w:numId w:val="40"/>
              </w:numPr>
              <w:suppressLineNumbers w:val="0"/>
              <w:tabs>
                <w:tab w:val="left" w:pos="1440"/>
              </w:tabs>
              <w:spacing w:before="0" w:beforeAutospacing="1" w:after="0" w:afterAutospacing="1"/>
              <w:ind w:left="1440" w:hanging="360"/>
            </w:pPr>
            <w:r>
              <w:rPr>
                <w:b/>
                <w:bCs/>
              </w:rPr>
              <w:t>Viterbi Algorithm:</w:t>
            </w:r>
            <w:r>
              <w:t xml:space="preserve"> Special case for HMMs; forward max messages, backward traceback for joint maximizer.</w:t>
            </w:r>
          </w:p>
          <w:p>
            <w:pPr>
              <w:keepNext w:val="0"/>
              <w:keepLines w:val="0"/>
              <w:widowControl/>
              <w:numPr>
                <w:ilvl w:val="1"/>
                <w:numId w:val="40"/>
              </w:numPr>
              <w:suppressLineNumbers w:val="0"/>
              <w:tabs>
                <w:tab w:val="left" w:pos="1440"/>
              </w:tabs>
              <w:spacing w:before="0" w:beforeAutospacing="1" w:after="0" w:afterAutospacing="1"/>
              <w:ind w:left="1440" w:hanging="360"/>
            </w:pPr>
            <w:r>
              <w:rPr>
                <w:b/>
                <w:bCs/>
              </w:rPr>
              <w:t>Max-marginal:</w:t>
            </w:r>
            <w:r>
              <w:t xml:space="preserve"> Gives per-node maximizers (Viterbi-style backtrack resolves ties).</w:t>
            </w:r>
          </w:p>
          <w:p>
            <w:pPr>
              <w:keepNext w:val="0"/>
              <w:keepLines w:val="0"/>
              <w:widowControl/>
              <w:numPr>
                <w:ilvl w:val="0"/>
                <w:numId w:val="37"/>
              </w:numPr>
              <w:suppressLineNumbers w:val="0"/>
              <w:spacing w:before="0" w:beforeAutospacing="1" w:after="0" w:afterAutospacing="1"/>
              <w:ind w:left="720" w:hanging="360"/>
            </w:pPr>
            <w:r>
              <w:rPr>
                <w:rStyle w:val="85"/>
              </w:rPr>
              <w:t>Example</w:t>
            </w:r>
            <w:r>
              <w:t xml:space="preserve">: </w:t>
            </w:r>
          </w:p>
          <w:p>
            <w:pPr>
              <w:keepNext w:val="0"/>
              <w:keepLines w:val="0"/>
              <w:widowControl/>
              <w:numPr>
                <w:ilvl w:val="1"/>
                <w:numId w:val="41"/>
              </w:numPr>
              <w:suppressLineNumbers w:val="0"/>
              <w:tabs>
                <w:tab w:val="left" w:pos="1440"/>
              </w:tabs>
              <w:spacing w:before="0" w:beforeAutospacing="1" w:after="0" w:afterAutospacing="1"/>
              <w:ind w:left="1440" w:hanging="360"/>
            </w:pPr>
            <w:r>
              <w:t>Detailed walkthrough of sum-product on a small factor graph, computing marginals by passing messages.</w:t>
            </w:r>
          </w:p>
          <w:p>
            <w:pPr>
              <w:keepNext w:val="0"/>
              <w:keepLines w:val="0"/>
              <w:widowControl/>
              <w:numPr>
                <w:ilvl w:val="0"/>
                <w:numId w:val="37"/>
              </w:numPr>
              <w:suppressLineNumbers w:val="0"/>
              <w:spacing w:before="0" w:beforeAutospacing="1" w:after="0" w:afterAutospacing="1"/>
              <w:ind w:left="720" w:hanging="360"/>
            </w:pPr>
            <w:r>
              <w:rPr>
                <w:rStyle w:val="85"/>
              </w:rPr>
              <w:t>Homework Mention</w:t>
            </w:r>
            <w:r>
              <w:t xml:space="preserve">: </w:t>
            </w:r>
          </w:p>
          <w:p>
            <w:pPr>
              <w:keepNext w:val="0"/>
              <w:keepLines w:val="0"/>
              <w:widowControl/>
              <w:numPr>
                <w:ilvl w:val="1"/>
                <w:numId w:val="42"/>
              </w:numPr>
              <w:suppressLineNumbers w:val="0"/>
              <w:tabs>
                <w:tab w:val="left" w:pos="1440"/>
              </w:tabs>
              <w:spacing w:before="0" w:beforeAutospacing="1" w:after="0" w:afterAutospacing="1"/>
              <w:ind w:left="1440" w:hanging="360"/>
            </w:pPr>
            <w:r>
              <w:t>Q1: Variable Elimination (hand calculation).</w:t>
            </w:r>
          </w:p>
          <w:p>
            <w:pPr>
              <w:keepNext w:val="0"/>
              <w:keepLines w:val="0"/>
              <w:widowControl/>
              <w:numPr>
                <w:ilvl w:val="1"/>
                <w:numId w:val="42"/>
              </w:numPr>
              <w:suppressLineNumbers w:val="0"/>
              <w:tabs>
                <w:tab w:val="left" w:pos="1440"/>
              </w:tabs>
              <w:spacing w:before="0" w:beforeAutospacing="1" w:after="0" w:afterAutospacing="1"/>
              <w:ind w:left="1440" w:hanging="360"/>
            </w:pPr>
            <w:r>
              <w:t>Q2: Implement sum-product BP for tree factor graph.</w:t>
            </w:r>
          </w:p>
          <w:p>
            <w:pPr>
              <w:keepNext w:val="0"/>
              <w:keepLines w:val="0"/>
              <w:widowControl/>
              <w:numPr>
                <w:ilvl w:val="1"/>
                <w:numId w:val="42"/>
              </w:numPr>
              <w:suppressLineNumbers w:val="0"/>
              <w:tabs>
                <w:tab w:val="left" w:pos="1440"/>
              </w:tabs>
              <w:spacing w:before="0" w:beforeAutospacing="1" w:after="0" w:afterAutospacing="1"/>
              <w:ind w:left="1440" w:hanging="360"/>
            </w:pPr>
            <w:r>
              <w:t>Q3: LDPC using loopy sum-product BP.</w:t>
            </w:r>
          </w:p>
          <w:p>
            <w:pPr>
              <w:keepNext w:val="0"/>
              <w:keepLines w:val="0"/>
              <w:widowControl/>
              <w:numPr>
                <w:ilvl w:val="0"/>
                <w:numId w:val="37"/>
              </w:numPr>
              <w:suppressLineNumbers w:val="0"/>
              <w:spacing w:before="0" w:beforeAutospacing="1" w:after="0" w:afterAutospacing="1"/>
              <w:ind w:left="720" w:hanging="360"/>
            </w:pPr>
            <w:r>
              <w:rPr>
                <w:rStyle w:val="85"/>
              </w:rPr>
              <w:t>Summary</w:t>
            </w:r>
            <w:r>
              <w:t xml:space="preserve">: </w:t>
            </w:r>
          </w:p>
          <w:p>
            <w:pPr>
              <w:keepNext w:val="0"/>
              <w:keepLines w:val="0"/>
              <w:widowControl/>
              <w:numPr>
                <w:ilvl w:val="1"/>
                <w:numId w:val="43"/>
              </w:numPr>
              <w:suppressLineNumbers w:val="0"/>
              <w:tabs>
                <w:tab w:val="left" w:pos="1440"/>
              </w:tabs>
              <w:spacing w:before="0" w:beforeAutospacing="1" w:after="0" w:afterAutospacing="1"/>
              <w:ind w:left="1440" w:hanging="360"/>
            </w:pPr>
            <w:r>
              <w:t>Exact marginal/MAP inference in trees.</w:t>
            </w:r>
          </w:p>
          <w:p>
            <w:pPr>
              <w:keepNext w:val="0"/>
              <w:keepLines w:val="0"/>
              <w:widowControl/>
              <w:numPr>
                <w:ilvl w:val="1"/>
                <w:numId w:val="43"/>
              </w:numPr>
              <w:suppressLineNumbers w:val="0"/>
              <w:tabs>
                <w:tab w:val="left" w:pos="1440"/>
              </w:tabs>
              <w:spacing w:before="0" w:beforeAutospacing="1" w:after="0" w:afterAutospacing="1"/>
              <w:ind w:left="1440" w:hanging="360"/>
            </w:pPr>
            <w:r>
              <w:t>Generalizes Forward-Backward/Viterbi.</w:t>
            </w:r>
          </w:p>
          <w:p>
            <w:pPr>
              <w:pStyle w:val="6"/>
              <w:keepNext w:val="0"/>
              <w:keepLines w:val="0"/>
              <w:widowControl/>
              <w:suppressLineNumbers w:val="0"/>
            </w:pPr>
            <w:r>
              <w:t>Junction Tree Algorithm</w:t>
            </w:r>
          </w:p>
          <w:p>
            <w:pPr>
              <w:keepNext w:val="0"/>
              <w:keepLines w:val="0"/>
              <w:widowControl/>
              <w:numPr>
                <w:ilvl w:val="0"/>
                <w:numId w:val="44"/>
              </w:numPr>
              <w:suppressLineNumbers w:val="0"/>
              <w:spacing w:before="0" w:beforeAutospacing="1" w:after="0" w:afterAutospacing="1"/>
              <w:ind w:left="720" w:hanging="360"/>
            </w:pPr>
            <w:r>
              <w:rPr>
                <w:rStyle w:val="85"/>
              </w:rPr>
              <w:t>Limitations of Variable Elimination</w:t>
            </w:r>
            <w:r>
              <w:t xml:space="preserve">: </w:t>
            </w:r>
          </w:p>
          <w:p>
            <w:pPr>
              <w:keepNext w:val="0"/>
              <w:keepLines w:val="0"/>
              <w:widowControl/>
              <w:numPr>
                <w:ilvl w:val="1"/>
                <w:numId w:val="45"/>
              </w:numPr>
              <w:suppressLineNumbers w:val="0"/>
              <w:tabs>
                <w:tab w:val="left" w:pos="1440"/>
              </w:tabs>
              <w:spacing w:before="0" w:beforeAutospacing="1" w:after="0" w:afterAutospacing="1"/>
              <w:ind w:left="1440" w:hanging="360"/>
            </w:pPr>
            <w:r>
              <w:t>Exponential in largest clique; no reuse for multiple marginals (e.g., all HMM marginals: O(T K^2) vs. naive O(T^2 K^2)).</w:t>
            </w:r>
          </w:p>
          <w:p>
            <w:pPr>
              <w:keepNext w:val="0"/>
              <w:keepLines w:val="0"/>
              <w:widowControl/>
              <w:numPr>
                <w:ilvl w:val="0"/>
                <w:numId w:val="44"/>
              </w:numPr>
              <w:suppressLineNumbers w:val="0"/>
              <w:spacing w:before="0" w:beforeAutospacing="1" w:after="0" w:afterAutospacing="1"/>
              <w:ind w:left="720" w:hanging="360"/>
            </w:pPr>
            <w:r>
              <w:rPr>
                <w:rStyle w:val="85"/>
              </w:rPr>
              <w:t>Clique Tree</w:t>
            </w:r>
            <w:r>
              <w:t xml:space="preserve">: </w:t>
            </w:r>
          </w:p>
          <w:p>
            <w:pPr>
              <w:keepNext w:val="0"/>
              <w:keepLines w:val="0"/>
              <w:widowControl/>
              <w:numPr>
                <w:ilvl w:val="1"/>
                <w:numId w:val="46"/>
              </w:numPr>
              <w:suppressLineNumbers w:val="0"/>
              <w:tabs>
                <w:tab w:val="left" w:pos="1440"/>
              </w:tabs>
              <w:spacing w:before="0" w:beforeAutospacing="1" w:after="0" w:afterAutospacing="1"/>
              <w:ind w:left="1440" w:hanging="360"/>
            </w:pPr>
            <w:r>
              <w:t>Built from elimination order; nodes are maximal cliques.</w:t>
            </w:r>
          </w:p>
          <w:p>
            <w:pPr>
              <w:keepNext w:val="0"/>
              <w:keepLines w:val="0"/>
              <w:widowControl/>
              <w:numPr>
                <w:ilvl w:val="0"/>
                <w:numId w:val="44"/>
              </w:numPr>
              <w:suppressLineNumbers w:val="0"/>
              <w:spacing w:before="0" w:beforeAutospacing="1" w:after="0" w:afterAutospacing="1"/>
              <w:ind w:left="720" w:hanging="360"/>
            </w:pPr>
            <w:r>
              <w:rPr>
                <w:rStyle w:val="85"/>
              </w:rPr>
              <w:t>Junction Tree</w:t>
            </w:r>
            <w:r>
              <w:t xml:space="preserve">: </w:t>
            </w:r>
          </w:p>
          <w:p>
            <w:pPr>
              <w:keepNext w:val="0"/>
              <w:keepLines w:val="0"/>
              <w:widowControl/>
              <w:numPr>
                <w:ilvl w:val="1"/>
                <w:numId w:val="47"/>
              </w:numPr>
              <w:suppressLineNumbers w:val="0"/>
              <w:tabs>
                <w:tab w:val="left" w:pos="1440"/>
              </w:tabs>
              <w:spacing w:before="0" w:beforeAutospacing="1" w:after="0" w:afterAutospacing="1"/>
              <w:ind w:left="1440" w:hanging="360"/>
            </w:pPr>
            <w:r>
              <w:t>Clique tree with running intersection property (shared variables on paths).</w:t>
            </w:r>
          </w:p>
          <w:p>
            <w:pPr>
              <w:keepNext w:val="0"/>
              <w:keepLines w:val="0"/>
              <w:widowControl/>
              <w:numPr>
                <w:ilvl w:val="1"/>
                <w:numId w:val="47"/>
              </w:numPr>
              <w:suppressLineNumbers w:val="0"/>
              <w:tabs>
                <w:tab w:val="left" w:pos="1440"/>
              </w:tabs>
              <w:spacing w:before="0" w:beforeAutospacing="1" w:after="0" w:afterAutospacing="1"/>
              <w:ind w:left="1440" w:hanging="360"/>
            </w:pPr>
            <w:r>
              <w:t>From triangulated (chordal) graphs (no chordless cycles ≥4).</w:t>
            </w:r>
          </w:p>
          <w:p>
            <w:pPr>
              <w:keepNext w:val="0"/>
              <w:keepLines w:val="0"/>
              <w:widowControl/>
              <w:numPr>
                <w:ilvl w:val="1"/>
                <w:numId w:val="47"/>
              </w:numPr>
              <w:suppressLineNumbers w:val="0"/>
              <w:tabs>
                <w:tab w:val="left" w:pos="1440"/>
              </w:tabs>
              <w:spacing w:before="0" w:beforeAutospacing="1" w:after="0" w:afterAutospacing="1"/>
              <w:ind w:left="1440" w:hanging="360"/>
            </w:pPr>
            <w:r>
              <w:t>Theorem: Clique trees from elimination are junction trees.</w:t>
            </w:r>
          </w:p>
          <w:p>
            <w:pPr>
              <w:keepNext w:val="0"/>
              <w:keepLines w:val="0"/>
              <w:widowControl/>
              <w:numPr>
                <w:ilvl w:val="1"/>
                <w:numId w:val="47"/>
              </w:numPr>
              <w:suppressLineNumbers w:val="0"/>
              <w:tabs>
                <w:tab w:val="left" w:pos="1440"/>
              </w:tabs>
              <w:spacing w:before="0" w:beforeAutospacing="1" w:after="0" w:afterAutospacing="1"/>
              <w:ind w:left="1440" w:hanging="360"/>
            </w:pPr>
            <w:r>
              <w:t>Encodes conditional independencies via separators.</w:t>
            </w:r>
          </w:p>
          <w:p>
            <w:pPr>
              <w:keepNext w:val="0"/>
              <w:keepLines w:val="0"/>
              <w:widowControl/>
              <w:numPr>
                <w:ilvl w:val="0"/>
                <w:numId w:val="44"/>
              </w:numPr>
              <w:suppressLineNumbers w:val="0"/>
              <w:spacing w:before="0" w:beforeAutospacing="1" w:after="0" w:afterAutospacing="1"/>
              <w:ind w:left="720" w:hanging="360"/>
            </w:pPr>
            <w:r>
              <w:rPr>
                <w:rStyle w:val="85"/>
              </w:rPr>
              <w:t>Algorithm (Shafer-Shenoy BP)</w:t>
            </w:r>
            <w:r>
              <w:t xml:space="preserve">: </w:t>
            </w:r>
          </w:p>
          <w:p>
            <w:pPr>
              <w:keepNext w:val="0"/>
              <w:keepLines w:val="0"/>
              <w:widowControl/>
              <w:numPr>
                <w:ilvl w:val="1"/>
                <w:numId w:val="48"/>
              </w:numPr>
              <w:suppressLineNumbers w:val="0"/>
              <w:tabs>
                <w:tab w:val="left" w:pos="1440"/>
              </w:tabs>
              <w:spacing w:before="0" w:beforeAutospacing="1" w:after="0" w:afterAutospacing="1"/>
              <w:ind w:left="1440" w:hanging="360"/>
            </w:pPr>
            <w:r>
              <w:t>Triangulate graph (any elimination order works; optimal NP-hard).</w:t>
            </w:r>
          </w:p>
          <w:p>
            <w:pPr>
              <w:keepNext w:val="0"/>
              <w:keepLines w:val="0"/>
              <w:widowControl/>
              <w:numPr>
                <w:ilvl w:val="1"/>
                <w:numId w:val="48"/>
              </w:numPr>
              <w:suppressLineNumbers w:val="0"/>
              <w:tabs>
                <w:tab w:val="left" w:pos="1440"/>
              </w:tabs>
              <w:spacing w:before="0" w:beforeAutospacing="1" w:after="0" w:afterAutospacing="1"/>
              <w:ind w:left="1440" w:hanging="360"/>
            </w:pPr>
            <w:r>
              <w:t>Build junction tree (quadratic time worst-case).</w:t>
            </w:r>
          </w:p>
          <w:p>
            <w:pPr>
              <w:keepNext w:val="0"/>
              <w:keepLines w:val="0"/>
              <w:widowControl/>
              <w:numPr>
                <w:ilvl w:val="1"/>
                <w:numId w:val="48"/>
              </w:numPr>
              <w:suppressLineNumbers w:val="0"/>
              <w:tabs>
                <w:tab w:val="left" w:pos="1440"/>
              </w:tabs>
              <w:spacing w:before="0" w:beforeAutospacing="1" w:after="0" w:afterAutospacing="1"/>
              <w:ind w:left="1440" w:hanging="360"/>
            </w:pPr>
            <w:r>
              <w:t>Run sum-product BP on cliques: Messages over separators, marginals by summing residuals.</w:t>
            </w:r>
          </w:p>
          <w:p>
            <w:pPr>
              <w:keepNext w:val="0"/>
              <w:keepLines w:val="0"/>
              <w:widowControl/>
              <w:numPr>
                <w:ilvl w:val="1"/>
                <w:numId w:val="48"/>
              </w:numPr>
              <w:suppressLineNumbers w:val="0"/>
              <w:tabs>
                <w:tab w:val="left" w:pos="1440"/>
              </w:tabs>
              <w:spacing w:before="0" w:beforeAutospacing="1" w:after="0" w:afterAutospacing="1"/>
              <w:ind w:left="1440" w:hanging="360"/>
            </w:pPr>
            <w:r>
              <w:t>Computes all clique marginals efficiently (reuses messages).</w:t>
            </w:r>
          </w:p>
          <w:p>
            <w:pPr>
              <w:keepNext w:val="0"/>
              <w:keepLines w:val="0"/>
              <w:widowControl/>
              <w:numPr>
                <w:ilvl w:val="1"/>
                <w:numId w:val="48"/>
              </w:numPr>
              <w:suppressLineNumbers w:val="0"/>
              <w:tabs>
                <w:tab w:val="left" w:pos="1440"/>
              </w:tabs>
              <w:spacing w:before="0" w:beforeAutospacing="1" w:after="0" w:afterAutospacing="1"/>
              <w:ind w:left="1440" w:hanging="360"/>
            </w:pPr>
            <w:r>
              <w:t>Complexity: Exponential in maximal clique size.</w:t>
            </w:r>
          </w:p>
          <w:p>
            <w:pPr>
              <w:keepNext w:val="0"/>
              <w:keepLines w:val="0"/>
              <w:widowControl/>
              <w:numPr>
                <w:ilvl w:val="0"/>
                <w:numId w:val="44"/>
              </w:numPr>
              <w:suppressLineNumbers w:val="0"/>
              <w:spacing w:before="0" w:beforeAutospacing="1" w:after="0" w:afterAutospacing="1"/>
              <w:ind w:left="720" w:hanging="360"/>
            </w:pPr>
            <w:r>
              <w:rPr>
                <w:rStyle w:val="85"/>
              </w:rPr>
              <w:t>Steps</w:t>
            </w:r>
            <w:r>
              <w:t xml:space="preserve">: </w:t>
            </w:r>
          </w:p>
          <w:p>
            <w:pPr>
              <w:keepNext w:val="0"/>
              <w:keepLines w:val="0"/>
              <w:widowControl/>
              <w:numPr>
                <w:ilvl w:val="1"/>
                <w:numId w:val="49"/>
              </w:numPr>
              <w:suppressLineNumbers w:val="0"/>
              <w:tabs>
                <w:tab w:val="left" w:pos="1440"/>
              </w:tabs>
              <w:spacing w:before="0" w:beforeAutospacing="1" w:after="0" w:afterAutospacing="1"/>
              <w:ind w:left="1440" w:hanging="360"/>
            </w:pPr>
            <w:r>
              <w:t>Convert to undirected if needed.</w:t>
            </w:r>
          </w:p>
          <w:p>
            <w:pPr>
              <w:keepNext w:val="0"/>
              <w:keepLines w:val="0"/>
              <w:widowControl/>
              <w:numPr>
                <w:ilvl w:val="1"/>
                <w:numId w:val="49"/>
              </w:numPr>
              <w:suppressLineNumbers w:val="0"/>
              <w:tabs>
                <w:tab w:val="left" w:pos="1440"/>
              </w:tabs>
              <w:spacing w:before="0" w:beforeAutospacing="1" w:after="0" w:afterAutospacing="1"/>
              <w:ind w:left="1440" w:hanging="360"/>
            </w:pPr>
            <w:r>
              <w:t>Triangulate, build tree, execute BP.</w:t>
            </w:r>
          </w:p>
          <w:p>
            <w:pPr>
              <w:keepNext w:val="0"/>
              <w:keepLines w:val="0"/>
              <w:widowControl/>
              <w:numPr>
                <w:ilvl w:val="0"/>
                <w:numId w:val="44"/>
              </w:numPr>
              <w:suppressLineNumbers w:val="0"/>
              <w:spacing w:before="0" w:beforeAutospacing="1" w:after="0" w:afterAutospacing="1"/>
              <w:ind w:left="720" w:hanging="360"/>
            </w:pPr>
            <w:r>
              <w:rPr>
                <w:rStyle w:val="85"/>
              </w:rPr>
              <w:t>Summary</w:t>
            </w:r>
            <w:r>
              <w:t xml:space="preserve">: </w:t>
            </w:r>
          </w:p>
          <w:p>
            <w:pPr>
              <w:keepNext w:val="0"/>
              <w:keepLines w:val="0"/>
              <w:widowControl/>
              <w:numPr>
                <w:ilvl w:val="1"/>
                <w:numId w:val="50"/>
              </w:numPr>
              <w:suppressLineNumbers w:val="0"/>
              <w:tabs>
                <w:tab w:val="left" w:pos="1440"/>
              </w:tabs>
              <w:spacing w:before="0" w:beforeAutospacing="1" w:after="0" w:afterAutospacing="1"/>
              <w:ind w:left="1440" w:hanging="360"/>
            </w:pPr>
            <w:r>
              <w:t>Exact all-marginals in general graphs.</w:t>
            </w:r>
          </w:p>
          <w:p>
            <w:pPr>
              <w:keepNext w:val="0"/>
              <w:keepLines w:val="0"/>
              <w:widowControl/>
              <w:numPr>
                <w:ilvl w:val="1"/>
                <w:numId w:val="50"/>
              </w:numPr>
              <w:suppressLineNumbers w:val="0"/>
              <w:tabs>
                <w:tab w:val="left" w:pos="1440"/>
              </w:tabs>
              <w:spacing w:before="0" w:beforeAutospacing="1" w:after="0" w:afterAutospacing="1"/>
              <w:ind w:left="1440" w:hanging="360"/>
            </w:pPr>
            <w:r>
              <w:t>BP on clique tree; caches computations.</w:t>
            </w:r>
          </w:p>
          <w:p>
            <w:pPr>
              <w:pStyle w:val="6"/>
              <w:keepNext w:val="0"/>
              <w:keepLines w:val="0"/>
              <w:widowControl/>
              <w:suppressLineNumbers w:val="0"/>
            </w:pPr>
            <w:r>
              <w:t>Loopy Belief Propagation</w:t>
            </w:r>
          </w:p>
          <w:p>
            <w:pPr>
              <w:keepNext w:val="0"/>
              <w:keepLines w:val="0"/>
              <w:widowControl/>
              <w:numPr>
                <w:ilvl w:val="0"/>
                <w:numId w:val="51"/>
              </w:numPr>
              <w:suppressLineNumbers w:val="0"/>
              <w:spacing w:before="0" w:beforeAutospacing="1" w:after="0" w:afterAutospacing="1"/>
              <w:ind w:left="720" w:hanging="360"/>
            </w:pPr>
            <w:r>
              <w:rPr>
                <w:rStyle w:val="85"/>
              </w:rPr>
              <w:t>Motivation</w:t>
            </w:r>
            <w:r>
              <w:t xml:space="preserve">: </w:t>
            </w:r>
          </w:p>
          <w:p>
            <w:pPr>
              <w:keepNext w:val="0"/>
              <w:keepLines w:val="0"/>
              <w:widowControl/>
              <w:numPr>
                <w:ilvl w:val="1"/>
                <w:numId w:val="52"/>
              </w:numPr>
              <w:suppressLineNumbers w:val="0"/>
              <w:tabs>
                <w:tab w:val="left" w:pos="1440"/>
              </w:tabs>
              <w:spacing w:before="0" w:beforeAutospacing="1" w:after="0" w:afterAutospacing="1"/>
              <w:ind w:left="1440" w:hanging="360"/>
            </w:pPr>
            <w:r>
              <w:t>For graphs with cycles, exact methods (e.g., junction tree) may be intractable.</w:t>
            </w:r>
          </w:p>
          <w:p>
            <w:pPr>
              <w:keepNext w:val="0"/>
              <w:keepLines w:val="0"/>
              <w:widowControl/>
              <w:numPr>
                <w:ilvl w:val="1"/>
                <w:numId w:val="52"/>
              </w:numPr>
              <w:suppressLineNumbers w:val="0"/>
              <w:tabs>
                <w:tab w:val="left" w:pos="1440"/>
              </w:tabs>
              <w:spacing w:before="0" w:beforeAutospacing="1" w:after="0" w:afterAutospacing="1"/>
              <w:ind w:left="1440" w:hanging="360"/>
            </w:pPr>
            <w:r>
              <w:t>Approximate by iterating BP updates on cyclic graphs.</w:t>
            </w:r>
          </w:p>
          <w:p>
            <w:pPr>
              <w:keepNext w:val="0"/>
              <w:keepLines w:val="0"/>
              <w:widowControl/>
              <w:numPr>
                <w:ilvl w:val="0"/>
                <w:numId w:val="51"/>
              </w:numPr>
              <w:suppressLineNumbers w:val="0"/>
              <w:spacing w:before="0" w:beforeAutospacing="1" w:after="0" w:afterAutospacing="1"/>
              <w:ind w:left="720" w:hanging="360"/>
            </w:pPr>
            <w:r>
              <w:rPr>
                <w:rStyle w:val="85"/>
              </w:rPr>
              <w:t>Algorithm (Sum-Product)</w:t>
            </w:r>
            <w:r>
              <w:t xml:space="preserve">: </w:t>
            </w:r>
          </w:p>
          <w:p>
            <w:pPr>
              <w:keepNext w:val="0"/>
              <w:keepLines w:val="0"/>
              <w:widowControl/>
              <w:numPr>
                <w:ilvl w:val="1"/>
                <w:numId w:val="53"/>
              </w:numPr>
              <w:suppressLineNumbers w:val="0"/>
              <w:tabs>
                <w:tab w:val="left" w:pos="1440"/>
              </w:tabs>
              <w:spacing w:before="0" w:beforeAutospacing="1" w:after="0" w:afterAutospacing="1"/>
              <w:ind w:left="1440" w:hanging="360"/>
            </w:pPr>
            <w:r>
              <w:t>Initialize messages (constant or random).</w:t>
            </w:r>
          </w:p>
          <w:p>
            <w:pPr>
              <w:keepNext w:val="0"/>
              <w:keepLines w:val="0"/>
              <w:widowControl/>
              <w:numPr>
                <w:ilvl w:val="1"/>
                <w:numId w:val="53"/>
              </w:numPr>
              <w:suppressLineNumbers w:val="0"/>
              <w:tabs>
                <w:tab w:val="left" w:pos="1440"/>
              </w:tabs>
              <w:spacing w:before="0" w:beforeAutospacing="1" w:after="0" w:afterAutospacing="1"/>
              <w:ind w:left="1440" w:hanging="360"/>
            </w:pPr>
            <w:r>
              <w:t>Parallel (synchronous): Update all messages using previous iteration.</w:t>
            </w:r>
          </w:p>
          <w:p>
            <w:pPr>
              <w:keepNext w:val="0"/>
              <w:keepLines w:val="0"/>
              <w:widowControl/>
              <w:numPr>
                <w:ilvl w:val="1"/>
                <w:numId w:val="53"/>
              </w:numPr>
              <w:suppressLineNumbers w:val="0"/>
              <w:tabs>
                <w:tab w:val="left" w:pos="1440"/>
              </w:tabs>
              <w:spacing w:before="0" w:beforeAutospacing="1" w:after="0" w:afterAutospacing="1"/>
              <w:ind w:left="1440" w:hanging="360"/>
            </w:pPr>
            <w:r>
              <w:t>Asynchronous (sequential): Update using latest messages (faster convergence).</w:t>
            </w:r>
          </w:p>
          <w:p>
            <w:pPr>
              <w:keepNext w:val="0"/>
              <w:keepLines w:val="0"/>
              <w:widowControl/>
              <w:numPr>
                <w:ilvl w:val="1"/>
                <w:numId w:val="53"/>
              </w:numPr>
              <w:suppressLineNumbers w:val="0"/>
              <w:tabs>
                <w:tab w:val="left" w:pos="1440"/>
              </w:tabs>
              <w:spacing w:before="0" w:beforeAutospacing="1" w:after="0" w:afterAutospacing="1"/>
              <w:ind w:left="1440" w:hanging="360"/>
            </w:pPr>
            <w:r>
              <w:t>Beliefs: Approximate marginals from product of incoming messages.</w:t>
            </w:r>
          </w:p>
          <w:p>
            <w:pPr>
              <w:keepNext w:val="0"/>
              <w:keepLines w:val="0"/>
              <w:widowControl/>
              <w:numPr>
                <w:ilvl w:val="1"/>
                <w:numId w:val="53"/>
              </w:numPr>
              <w:suppressLineNumbers w:val="0"/>
              <w:tabs>
                <w:tab w:val="left" w:pos="1440"/>
              </w:tabs>
              <w:spacing w:before="0" w:beforeAutospacing="1" w:after="0" w:afterAutospacing="1"/>
              <w:ind w:left="1440" w:hanging="360"/>
            </w:pPr>
            <w:r>
              <w:t>For factor graphs: Similar, with factor/variable marginals.</w:t>
            </w:r>
          </w:p>
          <w:p>
            <w:pPr>
              <w:keepNext w:val="0"/>
              <w:keepLines w:val="0"/>
              <w:widowControl/>
              <w:numPr>
                <w:ilvl w:val="0"/>
                <w:numId w:val="51"/>
              </w:numPr>
              <w:suppressLineNumbers w:val="0"/>
              <w:spacing w:before="0" w:beforeAutospacing="1" w:after="0" w:afterAutospacing="1"/>
              <w:ind w:left="720" w:hanging="360"/>
            </w:pPr>
            <w:r>
              <w:rPr>
                <w:rStyle w:val="85"/>
              </w:rPr>
              <w:t>Convergence</w:t>
            </w:r>
            <w:r>
              <w:t xml:space="preserve">: </w:t>
            </w:r>
          </w:p>
          <w:p>
            <w:pPr>
              <w:keepNext w:val="0"/>
              <w:keepLines w:val="0"/>
              <w:widowControl/>
              <w:numPr>
                <w:ilvl w:val="1"/>
                <w:numId w:val="54"/>
              </w:numPr>
              <w:suppressLineNumbers w:val="0"/>
              <w:tabs>
                <w:tab w:val="left" w:pos="1440"/>
              </w:tabs>
              <w:spacing w:before="0" w:beforeAutospacing="1" w:after="0" w:afterAutospacing="1"/>
              <w:ind w:left="1440" w:hanging="360"/>
            </w:pPr>
            <w:r>
              <w:t>No guarantees; may oscillate or enter limit cycles.</w:t>
            </w:r>
          </w:p>
          <w:p>
            <w:pPr>
              <w:keepNext w:val="0"/>
              <w:keepLines w:val="0"/>
              <w:widowControl/>
              <w:numPr>
                <w:ilvl w:val="1"/>
                <w:numId w:val="54"/>
              </w:numPr>
              <w:suppressLineNumbers w:val="0"/>
              <w:tabs>
                <w:tab w:val="left" w:pos="1440"/>
              </w:tabs>
              <w:spacing w:before="0" w:beforeAutospacing="1" w:after="0" w:afterAutospacing="1"/>
              <w:ind w:left="1440" w:hanging="360"/>
            </w:pPr>
            <w:r>
              <w:t>Measures: Max/total change in messages/beliefs &lt; epsilon.</w:t>
            </w:r>
          </w:p>
          <w:p>
            <w:pPr>
              <w:keepNext w:val="0"/>
              <w:keepLines w:val="0"/>
              <w:widowControl/>
              <w:numPr>
                <w:ilvl w:val="1"/>
                <w:numId w:val="54"/>
              </w:numPr>
              <w:suppressLineNumbers w:val="0"/>
              <w:tabs>
                <w:tab w:val="left" w:pos="1440"/>
              </w:tabs>
              <w:spacing w:before="0" w:beforeAutospacing="1" w:after="0" w:afterAutospacing="1"/>
              <w:ind w:left="1440" w:hanging="360"/>
            </w:pPr>
            <w:r>
              <w:t>Improves with: Message damping (partial updates), asynchronous schedules.</w:t>
            </w:r>
          </w:p>
          <w:p>
            <w:pPr>
              <w:keepNext w:val="0"/>
              <w:keepLines w:val="0"/>
              <w:widowControl/>
              <w:numPr>
                <w:ilvl w:val="1"/>
                <w:numId w:val="54"/>
              </w:numPr>
              <w:suppressLineNumbers w:val="0"/>
              <w:tabs>
                <w:tab w:val="left" w:pos="1440"/>
              </w:tabs>
              <w:spacing w:before="0" w:beforeAutospacing="1" w:after="0" w:afterAutospacing="1"/>
              <w:ind w:left="1440" w:hanging="360"/>
            </w:pPr>
            <w:r>
              <w:t>Computation tree view: Iterations approximate tree unrolling; converges if edges weak.</w:t>
            </w:r>
          </w:p>
          <w:p>
            <w:pPr>
              <w:keepNext w:val="0"/>
              <w:keepLines w:val="0"/>
              <w:widowControl/>
              <w:numPr>
                <w:ilvl w:val="0"/>
                <w:numId w:val="51"/>
              </w:numPr>
              <w:suppressLineNumbers w:val="0"/>
              <w:spacing w:before="0" w:beforeAutospacing="1" w:after="0" w:afterAutospacing="1"/>
              <w:ind w:left="720" w:hanging="360"/>
            </w:pPr>
            <w:r>
              <w:rPr>
                <w:rStyle w:val="85"/>
              </w:rPr>
              <w:t>Examples</w:t>
            </w:r>
            <w:r>
              <w:t xml:space="preserve">: </w:t>
            </w:r>
          </w:p>
          <w:p>
            <w:pPr>
              <w:keepNext w:val="0"/>
              <w:keepLines w:val="0"/>
              <w:widowControl/>
              <w:numPr>
                <w:ilvl w:val="1"/>
                <w:numId w:val="55"/>
              </w:numPr>
              <w:suppressLineNumbers w:val="0"/>
              <w:tabs>
                <w:tab w:val="left" w:pos="1440"/>
              </w:tabs>
              <w:spacing w:before="0" w:beforeAutospacing="1" w:after="0" w:afterAutospacing="1"/>
              <w:ind w:left="1440" w:hanging="360"/>
            </w:pPr>
            <w:r>
              <w:t>Ising model: Convergence depends on small cycles; damping helps.</w:t>
            </w:r>
          </w:p>
          <w:p>
            <w:pPr>
              <w:keepNext w:val="0"/>
              <w:keepLines w:val="0"/>
              <w:widowControl/>
              <w:numPr>
                <w:ilvl w:val="1"/>
                <w:numId w:val="55"/>
              </w:numPr>
              <w:suppressLineNumbers w:val="0"/>
              <w:tabs>
                <w:tab w:val="left" w:pos="1440"/>
              </w:tabs>
              <w:spacing w:before="0" w:beforeAutospacing="1" w:after="0" w:afterAutospacing="1"/>
              <w:ind w:left="1440" w:hanging="360"/>
            </w:pPr>
            <w:r>
              <w:t>LDPC Codes: Binary variables, parity check factors; loopy BP decodes efficiently.</w:t>
            </w:r>
          </w:p>
          <w:p>
            <w:pPr>
              <w:rPr>
                <w:rFonts w:hint="default"/>
                <w:vertAlign w:val="baseline"/>
                <w:lang w:val="en-US"/>
              </w:rPr>
            </w:pPr>
          </w:p>
        </w:tc>
      </w:tr>
    </w:tbl>
    <w:p>
      <w:pPr>
        <w:rPr>
          <w:rFonts w:hint="default"/>
          <w:lang w:val="en-US"/>
        </w:rPr>
      </w:pPr>
    </w:p>
    <w:p>
      <w:pPr>
        <w:rPr>
          <w:rFonts w:hint="default"/>
          <w:lang w:val="en-US"/>
        </w:rPr>
      </w:pPr>
    </w:p>
    <w:p>
      <w:pPr>
        <w:rPr>
          <w:rFonts w:hint="default"/>
          <w:lang w:val="en-US"/>
        </w:rPr>
      </w:pPr>
      <w:r>
        <w:rPr>
          <w:rFonts w:hint="default"/>
          <w:lang w:val="en-US"/>
        </w:rPr>
        <w:br w:type="page"/>
      </w: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sz w:val="32"/>
          <w:szCs w:val="32"/>
          <w:lang w:val="en-US"/>
        </w:rPr>
        <w:t>Loopy Belife Propagation:</w:t>
      </w:r>
    </w:p>
    <w:p>
      <w:pPr>
        <w:pStyle w:val="78"/>
        <w:keepNext w:val="0"/>
        <w:keepLines w:val="0"/>
        <w:widowControl/>
        <w:suppressLineNumbers w:val="0"/>
        <w:rPr>
          <w:rFonts w:hint="default"/>
          <w:lang w:val="en-US"/>
        </w:rPr>
      </w:pPr>
      <w:r>
        <w:t>LBP works by iteratively passing "messages" between nodes along edges, updating beliefs until convergence. It's called "loopy" because it handles graphs with cycles (loops)</w:t>
      </w:r>
      <w:r>
        <w:rPr>
          <w:rFonts w:hint="default"/>
          <w:lang w:val="en-US"/>
        </w:rPr>
        <w:t>.</w:t>
      </w:r>
    </w:p>
    <w:p>
      <w:pPr>
        <w:pStyle w:val="5"/>
        <w:keepNext w:val="0"/>
        <w:keepLines w:val="0"/>
        <w:widowControl/>
        <w:suppressLineNumbers w:val="0"/>
      </w:pPr>
      <w:r>
        <w:t>Junction Tree Algorithm</w:t>
      </w:r>
    </w:p>
    <w:p>
      <w:pPr>
        <w:keepNext w:val="0"/>
        <w:keepLines w:val="0"/>
        <w:widowControl/>
        <w:numPr>
          <w:ilvl w:val="0"/>
          <w:numId w:val="56"/>
        </w:numPr>
        <w:suppressLineNumbers w:val="0"/>
        <w:spacing w:before="0" w:beforeAutospacing="1" w:after="0" w:afterAutospacing="1"/>
      </w:pPr>
      <w:r>
        <w:rPr>
          <w:rStyle w:val="85"/>
          <w:rFonts w:hint="default"/>
          <w:lang w:val="en-US"/>
        </w:rPr>
        <w:t xml:space="preserve"> </w:t>
      </w:r>
      <w:r>
        <w:rPr>
          <w:rStyle w:val="85"/>
        </w:rPr>
        <w:t>Cluster nodes to break cycles</w:t>
      </w:r>
      <w:r>
        <w:t xml:space="preserve">: This step transforms the original graph (which may have cycles) into a tree structure by grouping variables into clusters (or cliques). The goal is to eliminate loops, making exact inference possible. </w:t>
      </w:r>
    </w:p>
    <w:p>
      <w:pPr>
        <w:keepNext w:val="0"/>
        <w:keepLines w:val="0"/>
        <w:widowControl/>
        <w:numPr>
          <w:ilvl w:val="0"/>
          <w:numId w:val="0"/>
        </w:numPr>
        <w:suppressLineNumbers w:val="0"/>
        <w:spacing w:before="0" w:beforeAutospacing="1" w:after="0" w:afterAutospacing="1"/>
      </w:pPr>
    </w:p>
    <w:p>
      <w:pPr>
        <w:keepNext w:val="0"/>
        <w:keepLines w:val="0"/>
        <w:widowControl/>
        <w:numPr>
          <w:ilvl w:val="0"/>
          <w:numId w:val="56"/>
        </w:numPr>
        <w:suppressLineNumbers w:val="0"/>
        <w:spacing w:before="0" w:beforeAutospacing="1" w:after="0" w:afterAutospacing="1"/>
      </w:pPr>
      <w:r>
        <w:t>Once the junction tree is built, Belief Propagation (BP) is applied exactly. Messages are passed between clusters, and marginal probabilities are computed by collecting and distributing evidence across the tree. This leverages the tree's property where information flows without ambiguity.</w:t>
      </w:r>
    </w:p>
    <w:p>
      <w:pPr>
        <w:pStyle w:val="4"/>
        <w:keepNext w:val="0"/>
        <w:keepLines w:val="0"/>
        <w:widowControl/>
        <w:suppressLineNumbers w:val="0"/>
      </w:pPr>
      <w:r>
        <w:t>Rule for building the clique tree</w:t>
      </w:r>
    </w:p>
    <w:p>
      <w:pPr>
        <w:pStyle w:val="78"/>
        <w:keepNext w:val="0"/>
        <w:keepLines w:val="0"/>
        <w:widowControl/>
        <w:suppressLineNumbers w:val="0"/>
        <w:ind w:left="720" w:right="720"/>
      </w:pPr>
      <w:r>
        <w:rPr>
          <w:rFonts w:hint="eastAsia" w:ascii="SimSun" w:hAnsi="SimSun" w:eastAsia="SimSun" w:cs="SimSun"/>
          <w:sz w:val="24"/>
          <w:szCs w:val="24"/>
        </w:rPr>
        <w:t xml:space="preserve">Connect cliques by the </w:t>
      </w:r>
      <w:r>
        <w:rPr>
          <w:rStyle w:val="85"/>
          <w:rFonts w:hint="eastAsia" w:ascii="SimSun" w:hAnsi="SimSun" w:eastAsia="SimSun" w:cs="SimSun"/>
          <w:sz w:val="24"/>
          <w:szCs w:val="24"/>
        </w:rPr>
        <w:t>largest possible intersection</w:t>
      </w:r>
      <w:r>
        <w:rPr>
          <w:rFonts w:hint="eastAsia" w:ascii="SimSun" w:hAnsi="SimSun" w:eastAsia="SimSun" w:cs="SimSun"/>
          <w:sz w:val="24"/>
          <w:szCs w:val="24"/>
        </w:rPr>
        <w:t>, ensuring all cliques remain connected and satisfy the running intersection property.</w:t>
      </w:r>
    </w:p>
    <w:p>
      <w:pPr>
        <w:pStyle w:val="78"/>
        <w:keepNext w:val="0"/>
        <w:keepLines w:val="0"/>
        <w:widowControl/>
        <w:suppressLineNumbers w:val="0"/>
      </w:pPr>
      <w:r>
        <w:t>The typical construction algorithm is:</w:t>
      </w:r>
    </w:p>
    <w:p>
      <w:pPr>
        <w:pStyle w:val="78"/>
        <w:keepNext w:val="0"/>
        <w:keepLines w:val="0"/>
        <w:widowControl/>
        <w:suppressLineNumbers w:val="0"/>
        <w:ind w:left="720"/>
      </w:pPr>
      <w:r>
        <w:t>Create a complete graph where each clique is a node.</w:t>
      </w:r>
    </w:p>
    <w:p>
      <w:pPr>
        <w:pStyle w:val="78"/>
        <w:keepNext w:val="0"/>
        <w:keepLines w:val="0"/>
        <w:widowControl/>
        <w:suppressLineNumbers w:val="0"/>
        <w:ind w:left="720"/>
      </w:pPr>
      <w:r>
        <w:t>Weight each edge by intersection size.</w:t>
      </w:r>
    </w:p>
    <w:p>
      <w:pPr>
        <w:pStyle w:val="78"/>
        <w:keepNext w:val="0"/>
        <w:keepLines w:val="0"/>
        <w:widowControl/>
        <w:suppressLineNumbers w:val="0"/>
        <w:ind w:left="720"/>
      </w:pPr>
      <w:r>
        <w:t xml:space="preserve">Build a </w:t>
      </w:r>
      <w:r>
        <w:rPr>
          <w:rStyle w:val="85"/>
        </w:rPr>
        <w:t>maximum-weight spanning tree</w:t>
      </w:r>
      <w:r>
        <w:t xml:space="preserve"> (MWST).</w:t>
      </w:r>
      <w:bookmarkStart w:id="0" w:name="_GoBack"/>
      <w:bookmarkEnd w:id="0"/>
    </w:p>
    <w:p>
      <w:r>
        <w:br w:type="page"/>
      </w:r>
    </w:p>
    <w:p>
      <w:pPr>
        <w:pStyle w:val="4"/>
        <w:keepNext w:val="0"/>
        <w:keepLines w:val="0"/>
        <w:widowControl/>
        <w:suppressLineNumbers w:val="0"/>
      </w:pPr>
      <w:r>
        <w:t>“Maximum-Weight” Spanning Tree (MWST)?</w:t>
      </w:r>
    </w:p>
    <w:p>
      <w:pPr>
        <w:pStyle w:val="78"/>
        <w:keepNext w:val="0"/>
        <w:keepLines w:val="0"/>
        <w:widowControl/>
        <w:suppressLineNumbers w:val="0"/>
      </w:pPr>
      <w:r>
        <w:t xml:space="preserve">Sometimes edges have </w:t>
      </w:r>
      <w:r>
        <w:rPr>
          <w:rStyle w:val="85"/>
        </w:rPr>
        <w:t>weights</w:t>
      </w:r>
      <w:r>
        <w:t xml:space="preserve"> — numbers that measure how “strong” or “important” that connection is.</w:t>
      </w:r>
    </w:p>
    <w:p>
      <w:pPr>
        <w:pStyle w:val="78"/>
        <w:keepNext w:val="0"/>
        <w:keepLines w:val="0"/>
        <w:widowControl/>
        <w:suppressLineNumbers w:val="0"/>
      </w:pPr>
      <w:r>
        <w:t xml:space="preserve">A </w:t>
      </w:r>
      <w:r>
        <w:rPr>
          <w:rStyle w:val="85"/>
        </w:rPr>
        <w:t>Maximum-Weight Spanning Tree (MWST)</w:t>
      </w:r>
      <w:r>
        <w:t xml:space="preserve"> is:</w:t>
      </w:r>
    </w:p>
    <w:p>
      <w:pPr>
        <w:pStyle w:val="78"/>
        <w:keepNext w:val="0"/>
        <w:keepLines w:val="0"/>
        <w:widowControl/>
        <w:suppressLineNumbers w:val="0"/>
        <w:ind w:left="720" w:right="720"/>
      </w:pPr>
      <w:r>
        <w:rPr>
          <w:rFonts w:hint="eastAsia" w:ascii="SimSun" w:hAnsi="SimSun" w:eastAsia="SimSun" w:cs="SimSun"/>
          <w:sz w:val="24"/>
          <w:szCs w:val="24"/>
        </w:rPr>
        <w:t xml:space="preserve">the spanning tree that connects all the nodes while </w:t>
      </w:r>
      <w:r>
        <w:rPr>
          <w:rStyle w:val="85"/>
          <w:rFonts w:hint="eastAsia" w:ascii="SimSun" w:hAnsi="SimSun" w:eastAsia="SimSun" w:cs="SimSun"/>
          <w:sz w:val="24"/>
          <w:szCs w:val="24"/>
        </w:rPr>
        <w:t>maximizing the total sum of edge weights</w:t>
      </w:r>
      <w:r>
        <w:rPr>
          <w:rFonts w:hint="eastAsia" w:ascii="SimSun" w:hAnsi="SimSun" w:eastAsia="SimSun" w:cs="SimSun"/>
          <w:sz w:val="24"/>
          <w:szCs w:val="24"/>
        </w:rPr>
        <w:t>.</w:t>
      </w:r>
    </w:p>
    <w:p>
      <w:pPr>
        <w:pStyle w:val="78"/>
        <w:keepNext w:val="0"/>
        <w:keepLines w:val="0"/>
        <w:widowControl/>
        <w:suppressLineNumbers w:val="0"/>
      </w:pPr>
      <w:r>
        <w:rPr>
          <w:sz w:val="20"/>
        </w:rPr>
        <mc:AlternateContent>
          <mc:Choice Requires="wps">
            <w:drawing>
              <wp:anchor distT="0" distB="0" distL="114300" distR="114300" simplePos="0" relativeHeight="251673600" behindDoc="0" locked="0" layoutInCell="1" allowOverlap="1">
                <wp:simplePos x="0" y="0"/>
                <wp:positionH relativeFrom="column">
                  <wp:posOffset>-71755</wp:posOffset>
                </wp:positionH>
                <wp:positionV relativeFrom="paragraph">
                  <wp:posOffset>734695</wp:posOffset>
                </wp:positionV>
                <wp:extent cx="4672965" cy="28575"/>
                <wp:effectExtent l="0" t="9525" r="13335" b="19050"/>
                <wp:wrapTopAndBottom/>
                <wp:docPr id="32" name="Straight Connector 32"/>
                <wp:cNvGraphicFramePr/>
                <a:graphic xmlns:a="http://schemas.openxmlformats.org/drawingml/2006/main">
                  <a:graphicData uri="http://schemas.microsoft.com/office/word/2010/wordprocessingShape">
                    <wps:wsp>
                      <wps:cNvCnPr/>
                      <wps:spPr>
                        <a:xfrm flipV="1">
                          <a:off x="0" y="0"/>
                          <a:ext cx="467296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left:-5.65pt;margin-top:57.85pt;height:2.25pt;width:367.95pt;mso-wrap-distance-bottom:0pt;mso-wrap-distance-top:0pt;z-index:251673600;mso-width-relative:page;mso-height-relative:page;" filled="f" stroked="t" coordsize="21600,21600" o:gfxdata="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">
                <v:fill on="f" focussize="0,0"/>
                <v:stroke weight="1.5pt" color="#000000 [3200]" miterlimit="8" joinstyle="miter"/>
                <v:imagedata o:title=""/>
                <o:lock v:ext="edit" aspectratio="f"/>
                <w10:wrap type="topAndBottom"/>
              </v:line>
            </w:pict>
          </mc:Fallback>
        </mc:AlternateContent>
      </w:r>
      <w:r>
        <w:t xml:space="preserve">That means we keep the </w:t>
      </w:r>
      <w:r>
        <w:rPr>
          <w:rStyle w:val="30"/>
        </w:rPr>
        <w:t>strongest</w:t>
      </w:r>
      <w:r>
        <w:t xml:space="preserve"> possible connections (highest weights), while still avoiding cycles.</w:t>
      </w:r>
    </w:p>
    <w:p>
      <w:pPr>
        <w:pStyle w:val="78"/>
        <w:keepNext w:val="0"/>
        <w:keepLines w:val="0"/>
        <w:widowControl/>
        <w:suppressLineNumbers w:val="0"/>
        <w:ind w:left="720"/>
      </w:pPr>
    </w:p>
    <w:p>
      <w:pPr>
        <w:pStyle w:val="5"/>
      </w:pPr>
      <w:r>
        <w:rPr>
          <w:b/>
          <w:bCs/>
        </w:rPr>
        <w:t>Conditioned Versions of Directed &amp; Undirected Models</w:t>
      </w:r>
    </w:p>
    <w:p>
      <w:pPr>
        <w:pStyle w:val="251"/>
      </w:pPr>
      <w:r>
        <w:rPr>
          <w:b/>
          <w:bCs/>
        </w:rPr>
        <w:t>1. Conditional Random Fields (CRFs):</w:t>
      </w:r>
    </w:p>
    <w:p>
      <w:pPr>
        <w:numPr>
          <w:ilvl w:val="0"/>
          <w:numId w:val="14"/>
        </w:numPr>
      </w:pPr>
      <w:r>
        <w:t xml:space="preserve">An </w:t>
      </w:r>
      <w:r>
        <w:rPr>
          <w:i/>
          <w:iCs/>
        </w:rPr>
        <w:t>undirected</w:t>
      </w:r>
      <w:r>
        <w:t xml:space="preserve"> graphical model used for </w:t>
      </w:r>
      <w:r>
        <w:rPr>
          <w:b/>
          <w:bCs/>
        </w:rPr>
        <w:t>predicting structured outputs</w:t>
      </w:r>
      <w:r>
        <w:t xml:space="preserve"> (e.g., sequences or labels).</w:t>
      </w:r>
    </w:p>
    <w:p>
      <w:pPr>
        <w:numPr>
          <w:ilvl w:val="0"/>
          <w:numId w:val="14"/>
        </w:numPr>
      </w:pPr>
      <w:r>
        <w:t xml:space="preserve">Models </w:t>
      </w:r>
      <w:r>
        <w:rPr>
          <w:b/>
          <w:bCs/>
        </w:rPr>
        <w:t>P(Y | X)</w:t>
      </w:r>
      <w:r>
        <w:t xml:space="preserve"> directly without modeling P(X).</w:t>
      </w:r>
    </w:p>
    <w:p>
      <w:pPr>
        <w:numPr>
          <w:ilvl w:val="0"/>
          <w:numId w:val="14"/>
        </w:numPr>
      </w:pPr>
      <w:r>
        <w:t>Useful in tasks like part-of-speech tagging and image segmentation.</w:t>
      </w:r>
    </w:p>
    <w:p>
      <w:pPr>
        <w:pStyle w:val="251"/>
      </w:pPr>
      <w:r>
        <w:rPr>
          <w:b/>
          <w:bCs/>
        </w:rPr>
        <w:t>2. Conditional Bayesian Networks (CBNs):</w:t>
      </w:r>
    </w:p>
    <w:p>
      <w:pPr>
        <w:numPr>
          <w:ilvl w:val="0"/>
          <w:numId w:val="14"/>
        </w:numPr>
      </w:pPr>
      <w:r>
        <w:t xml:space="preserve">A </w:t>
      </w:r>
      <w:r>
        <w:rPr>
          <w:i/>
          <w:iCs/>
        </w:rPr>
        <w:t>directed</w:t>
      </w:r>
      <w:r>
        <w:t xml:space="preserve"> graphical model that represents </w:t>
      </w:r>
      <w:r>
        <w:rPr>
          <w:b/>
          <w:bCs/>
        </w:rPr>
        <w:t>conditional dependencies</w:t>
      </w:r>
      <w:r>
        <w:t xml:space="preserve"> among variables given some observed inputs.</w:t>
      </w:r>
    </w:p>
    <w:p>
      <w:pPr>
        <w:numPr>
          <w:ilvl w:val="0"/>
          <w:numId w:val="14"/>
        </w:numPr>
      </w:pPr>
      <w:r>
        <w:t xml:space="preserve">Models </w:t>
      </w:r>
      <w:r>
        <w:rPr>
          <w:b/>
          <w:bCs/>
        </w:rPr>
        <w:t>P(Y | X)</w:t>
      </w:r>
      <w:r>
        <w:t xml:space="preserve"> using directed edges and Conditional Probability Distributions (CPDs).</w:t>
      </w:r>
    </w:p>
    <w:p>
      <w:r>
        <w:pict>
          <v:rect id="_x0000_i1049" o:spt="1" style="height:1.5pt;width:0pt;" coordsize="21600,21600" o:hr="t" o:hrstd="t" o:hralign="center">
            <v:path/>
            <v:fill focussize="0,0"/>
            <v:stroke/>
            <v:imagedata o:title=""/>
            <o:lock v:ext="edit"/>
            <w10:wrap type="none"/>
            <w10:anchorlock/>
          </v:rect>
        </w:pict>
      </w:r>
    </w:p>
    <w:p>
      <w:pPr>
        <w:pStyle w:val="5"/>
      </w:pPr>
      <w:r>
        <w:rPr>
          <w:b/>
          <w:bCs/>
        </w:rPr>
        <w:t>Representing Conditional Probabilities</w:t>
      </w:r>
    </w:p>
    <w:p>
      <w:pPr>
        <w:pStyle w:val="251"/>
      </w:pPr>
      <w:r>
        <w:rPr>
          <w:b/>
          <w:bCs/>
        </w:rPr>
        <w:t>1. Deterministic CPD:</w:t>
      </w:r>
    </w:p>
    <w:p>
      <w:pPr>
        <w:numPr>
          <w:ilvl w:val="0"/>
          <w:numId w:val="14"/>
        </w:numPr>
      </w:pPr>
      <w:r>
        <w:t xml:space="preserve">Defines outcomes as </w:t>
      </w:r>
      <w:r>
        <w:rPr>
          <w:b/>
          <w:bCs/>
        </w:rPr>
        <w:t>deterministic functions</w:t>
      </w:r>
      <w:r>
        <w:t xml:space="preserve"> of parent variables (no uncertainty).</w:t>
      </w:r>
    </w:p>
    <w:p>
      <w:pPr>
        <w:numPr>
          <w:ilvl w:val="0"/>
          <w:numId w:val="14"/>
        </w:numPr>
      </w:pPr>
      <w:r>
        <w:t>Example: If A = true always causes B = true.</w:t>
      </w:r>
    </w:p>
    <w:p>
      <w:pPr>
        <w:pStyle w:val="251"/>
      </w:pPr>
      <w:r>
        <w:rPr>
          <w:b/>
          <w:bCs/>
        </w:rPr>
        <w:t>2. Noisy-OR Model:</w:t>
      </w:r>
    </w:p>
    <w:p>
      <w:pPr>
        <w:numPr>
          <w:ilvl w:val="0"/>
          <w:numId w:val="14"/>
        </w:numPr>
      </w:pPr>
      <w:r>
        <w:t>Simplifies CPDs when multiple independent causes can produce the same effect.</w:t>
      </w:r>
    </w:p>
    <w:p>
      <w:pPr>
        <w:numPr>
          <w:ilvl w:val="0"/>
          <w:numId w:val="14"/>
        </w:numPr>
      </w:pPr>
      <w:r>
        <w:t>Each cause has a certain probability of activating the effect.</w:t>
      </w:r>
    </w:p>
    <w:p>
      <w:pPr>
        <w:pStyle w:val="251"/>
      </w:pPr>
      <w:r>
        <w:rPr>
          <w:b/>
          <w:bCs/>
        </w:rPr>
        <w:t>3. Logistic CPD:</w:t>
      </w:r>
    </w:p>
    <w:p>
      <w:pPr>
        <w:numPr>
          <w:ilvl w:val="0"/>
          <w:numId w:val="14"/>
        </w:numPr>
      </w:pPr>
      <w:r>
        <w:t xml:space="preserve">Uses the </w:t>
      </w:r>
      <w:r>
        <w:rPr>
          <w:b/>
          <w:bCs/>
        </w:rPr>
        <w:t>logistic (sigmoid) function</w:t>
      </w:r>
      <w:r>
        <w:t xml:space="preserve"> to model binary outcomes.</w:t>
      </w:r>
    </w:p>
    <w:p>
      <w:pPr>
        <w:numPr>
          <w:ilvl w:val="0"/>
          <w:numId w:val="14"/>
        </w:numPr>
      </w:pPr>
      <w:r>
        <w:t xml:space="preserve">Common in </w:t>
      </w:r>
      <w:r>
        <w:rPr>
          <w:b/>
          <w:bCs/>
        </w:rPr>
        <w:t>classification tasks</w:t>
      </w:r>
      <w:r>
        <w:t xml:space="preserve"> and </w:t>
      </w:r>
      <w:r>
        <w:rPr>
          <w:b/>
          <w:bCs/>
        </w:rPr>
        <w:t>logistic regression</w:t>
      </w:r>
      <w:r>
        <w:t>.</w:t>
      </w:r>
    </w:p>
    <w:p>
      <w:pPr>
        <w:pStyle w:val="251"/>
      </w:pPr>
      <w:r>
        <w:rPr>
          <w:b/>
          <w:bCs/>
        </w:rPr>
        <w:t>4. Linear Gaussian CPD:</w:t>
      </w:r>
    </w:p>
    <w:p>
      <w:pPr>
        <w:numPr>
          <w:ilvl w:val="0"/>
          <w:numId w:val="14"/>
        </w:numPr>
      </w:pPr>
      <w:r>
        <w:t xml:space="preserve">Assumes the child variable is a </w:t>
      </w:r>
      <w:r>
        <w:rPr>
          <w:b/>
          <w:bCs/>
        </w:rPr>
        <w:t>linear combination</w:t>
      </w:r>
      <w:r>
        <w:t xml:space="preserve"> of parent variables plus Gaussian noise.</w:t>
      </w:r>
    </w:p>
    <w:p>
      <w:pPr>
        <w:numPr>
          <w:ilvl w:val="0"/>
          <w:numId w:val="14"/>
        </w:numPr>
      </w:pPr>
      <w:r>
        <w:t xml:space="preserve">A special case of the </w:t>
      </w:r>
      <w:r>
        <w:rPr>
          <w:b/>
          <w:bCs/>
        </w:rPr>
        <w:t>Generalized Linear Models (GLMs)</w:t>
      </w:r>
      <w:r>
        <w:t xml:space="preserve"> family.</w:t>
      </w:r>
    </w:p>
    <w:p>
      <w:pPr>
        <w:pStyle w:val="251"/>
      </w:pPr>
      <w:r>
        <w:rPr>
          <w:b/>
          <w:bCs/>
        </w:rPr>
        <w:t>5. Neural Network CPDs:</w:t>
      </w:r>
    </w:p>
    <w:p>
      <w:pPr>
        <w:numPr>
          <w:ilvl w:val="0"/>
          <w:numId w:val="14"/>
        </w:numPr>
      </w:pPr>
      <w:r>
        <w:t xml:space="preserve">Use </w:t>
      </w:r>
      <w:r>
        <w:rPr>
          <w:b/>
          <w:bCs/>
        </w:rPr>
        <w:t>neural networks</w:t>
      </w:r>
      <w:r>
        <w:t xml:space="preserve"> to define complex, </w:t>
      </w:r>
      <w:r>
        <w:rPr>
          <w:b/>
          <w:bCs/>
        </w:rPr>
        <w:t>nonlinear conditional probability distributions</w:t>
      </w:r>
      <w:r>
        <w:t>.</w:t>
      </w:r>
    </w:p>
    <w:p>
      <w:pPr>
        <w:numPr>
          <w:ilvl w:val="0"/>
          <w:numId w:val="14"/>
        </w:numPr>
      </w:pPr>
      <w:r>
        <w:t>Highly expressive and can capture intricate dependencies.</w:t>
      </w:r>
    </w:p>
    <w:p>
      <w:r>
        <w:br w:type="page"/>
      </w:r>
    </w:p>
    <w:p>
      <w:r>
        <w:br w:type="page"/>
      </w:r>
    </w:p>
    <w:p>
      <w:pPr>
        <w:keepNext w:val="0"/>
        <w:keepLines w:val="0"/>
        <w:widowControl/>
        <w:numPr>
          <w:ilvl w:val="0"/>
          <w:numId w:val="0"/>
        </w:numPr>
        <w:suppressLineNumbers w:val="0"/>
        <w:suppressAutoHyphens/>
        <w:bidi w:val="0"/>
        <w:spacing w:before="0" w:beforeAutospacing="1" w:after="0" w:afterAutospacing="1"/>
        <w:jc w:val="left"/>
      </w:pPr>
    </w:p>
    <w:p>
      <w:pPr>
        <w:pStyle w:val="78"/>
        <w:keepNext w:val="0"/>
        <w:keepLines w:val="0"/>
        <w:widowControl/>
        <w:numPr>
          <w:ilvl w:val="0"/>
          <w:numId w:val="0"/>
        </w:numPr>
        <w:suppressLineNumbers w:val="0"/>
        <w:suppressAutoHyphens/>
        <w:bidi w:val="0"/>
        <w:spacing w:beforeAutospacing="1" w:afterAutospacing="1"/>
        <w:ind w:right="0" w:rightChars="0"/>
        <w:jc w:val="left"/>
        <w:rPr>
          <w:rFonts w:hint="default"/>
          <w:lang w:val="en-US"/>
        </w:rPr>
      </w:pPr>
      <w:r>
        <w:rPr>
          <w:sz w:val="20"/>
        </w:rPr>
        <mc:AlternateContent>
          <mc:Choice Requires="wps">
            <w:drawing>
              <wp:anchor distT="0" distB="0" distL="114300" distR="114300" simplePos="0" relativeHeight="251666432" behindDoc="0" locked="0" layoutInCell="1" allowOverlap="1">
                <wp:simplePos x="0" y="0"/>
                <wp:positionH relativeFrom="column">
                  <wp:posOffset>4445</wp:posOffset>
                </wp:positionH>
                <wp:positionV relativeFrom="paragraph">
                  <wp:posOffset>33020</wp:posOffset>
                </wp:positionV>
                <wp:extent cx="4672965" cy="28575"/>
                <wp:effectExtent l="0" t="9525" r="13335" b="19050"/>
                <wp:wrapTopAndBottom/>
                <wp:docPr id="21" name="Straight Connector 21"/>
                <wp:cNvGraphicFramePr/>
                <a:graphic xmlns:a="http://schemas.openxmlformats.org/drawingml/2006/main">
                  <a:graphicData uri="http://schemas.microsoft.com/office/word/2010/wordprocessingShape">
                    <wps:wsp>
                      <wps:cNvCnPr/>
                      <wps:spPr>
                        <a:xfrm flipV="1">
                          <a:off x="1223645" y="1074420"/>
                          <a:ext cx="467296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left:0.35pt;margin-top:2.6pt;height:2.25pt;width:367.95pt;mso-wrap-distance-bottom:0pt;mso-wrap-distance-top:0pt;z-index:251666432;mso-width-relative:page;mso-height-relative:page;" filled="f" stroked="t" coordsize="21600,21600" o:gfxdata="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">
                <v:fill on="f" focussize="0,0"/>
                <v:stroke weight="1.5pt" color="#000000 [3200]" miterlimit="8" joinstyle="miter"/>
                <v:imagedata o:title=""/>
                <o:lock v:ext="edit" aspectratio="f"/>
                <w10:wrap type="topAndBottom"/>
              </v:line>
            </w:pict>
          </mc:Fallback>
        </mc:AlternateContent>
      </w:r>
    </w:p>
    <w:p>
      <w:pPr>
        <w:pStyle w:val="78"/>
        <w:keepNext w:val="0"/>
        <w:keepLines w:val="0"/>
        <w:widowControl/>
        <w:numPr>
          <w:ilvl w:val="0"/>
          <w:numId w:val="0"/>
        </w:numPr>
        <w:suppressLineNumbers w:val="0"/>
        <w:suppressAutoHyphens/>
        <w:bidi w:val="0"/>
        <w:spacing w:beforeAutospacing="1" w:afterAutospacing="1"/>
        <w:ind w:right="0" w:rightChars="0"/>
        <w:jc w:val="center"/>
        <w:rPr>
          <w:rFonts w:hint="default"/>
          <w:lang w:val="en-US"/>
        </w:rPr>
      </w:pPr>
      <w:r>
        <w:rPr>
          <w:rFonts w:hint="default"/>
          <w:sz w:val="44"/>
          <w:szCs w:val="44"/>
          <w:lang w:val="en-US"/>
        </w:rPr>
        <w:t>Types of Graph</w:t>
      </w:r>
    </w:p>
    <w:p>
      <w:pPr>
        <w:pStyle w:val="5"/>
        <w:keepNext w:val="0"/>
        <w:keepLines w:val="0"/>
        <w:widowControl/>
        <w:suppressLineNumbers w:val="0"/>
      </w:pPr>
      <w:r>
        <w:rPr>
          <w:rStyle w:val="85"/>
          <w:b/>
          <w:bCs/>
        </w:rPr>
        <w:t>1. Undirected Graph</w:t>
      </w:r>
    </w:p>
    <w:p>
      <w:pPr>
        <w:pStyle w:val="78"/>
        <w:keepNext w:val="0"/>
        <w:keepLines w:val="0"/>
        <w:widowControl/>
        <w:suppressLineNumbers w:val="0"/>
        <w:ind w:left="720"/>
      </w:pPr>
      <w:r>
        <w:t xml:space="preserve">The </w:t>
      </w:r>
      <w:r>
        <w:rPr>
          <w:rStyle w:val="85"/>
        </w:rPr>
        <w:t>edges (connections)</w:t>
      </w:r>
      <w:r>
        <w:t xml:space="preserve"> between nodes have </w:t>
      </w:r>
      <w:r>
        <w:rPr>
          <w:rStyle w:val="85"/>
        </w:rPr>
        <w:t>no direction</w:t>
      </w:r>
      <w:r>
        <w:t>.</w:t>
      </w:r>
    </w:p>
    <w:p>
      <w:pPr>
        <w:pStyle w:val="78"/>
        <w:keepNext w:val="0"/>
        <w:keepLines w:val="0"/>
        <w:widowControl/>
        <w:suppressLineNumbers w:val="0"/>
        <w:ind w:left="720"/>
      </w:pPr>
      <w:r>
        <w:t>Example: Friendship network — if A is friends with B, then B is also friends with A.</w:t>
      </w:r>
    </w:p>
    <w:p>
      <w:pPr>
        <w:pStyle w:val="78"/>
        <w:keepNext w:val="0"/>
        <w:keepLines w:val="0"/>
        <w:widowControl/>
        <w:suppressLineNumbers w:val="0"/>
        <w:ind w:left="720"/>
      </w:pPr>
      <w:r>
        <w:t>Represented as: A — B</w:t>
      </w:r>
    </w:p>
    <w:p>
      <w:pPr>
        <w:pStyle w:val="5"/>
        <w:keepNext w:val="0"/>
        <w:keepLines w:val="0"/>
        <w:widowControl/>
        <w:suppressLineNumbers w:val="0"/>
      </w:pPr>
      <w:r>
        <w:rPr>
          <w:rStyle w:val="85"/>
          <w:b/>
          <w:bCs/>
        </w:rPr>
        <w:t>2. Directed Graph (Digraph)</w:t>
      </w:r>
    </w:p>
    <w:p>
      <w:pPr>
        <w:pStyle w:val="78"/>
        <w:keepNext w:val="0"/>
        <w:keepLines w:val="0"/>
        <w:widowControl/>
        <w:suppressLineNumbers w:val="0"/>
        <w:ind w:left="720"/>
      </w:pPr>
      <w:r>
        <w:t xml:space="preserve">The edges </w:t>
      </w:r>
      <w:r>
        <w:rPr>
          <w:rStyle w:val="85"/>
        </w:rPr>
        <w:t>have direction</w:t>
      </w:r>
      <w:r>
        <w:t xml:space="preserve"> (arrows).</w:t>
      </w:r>
    </w:p>
    <w:p>
      <w:pPr>
        <w:pStyle w:val="78"/>
        <w:keepNext w:val="0"/>
        <w:keepLines w:val="0"/>
        <w:widowControl/>
        <w:suppressLineNumbers w:val="0"/>
        <w:ind w:left="720"/>
      </w:pPr>
      <w:r>
        <w:t xml:space="preserve">Eample: Following on Twitter — A → B </w:t>
      </w:r>
      <w:r>
        <w:rPr>
          <w:sz w:val="22"/>
          <w:szCs w:val="22"/>
        </w:rPr>
        <w:t>(A follows B, but B may not follow A)</w:t>
      </w:r>
    </w:p>
    <w:p>
      <w:pPr>
        <w:pStyle w:val="78"/>
        <w:keepNext w:val="0"/>
        <w:keepLines w:val="0"/>
        <w:widowControl/>
        <w:suppressLineNumbers w:val="0"/>
        <w:ind w:left="720"/>
      </w:pPr>
      <w:r>
        <w:t>Represented as: A → B</w:t>
      </w:r>
    </w:p>
    <w:p>
      <w:pPr>
        <w:pStyle w:val="5"/>
        <w:keepNext w:val="0"/>
        <w:keepLines w:val="0"/>
        <w:widowControl/>
        <w:suppressLineNumbers w:val="0"/>
      </w:pPr>
      <w:r>
        <w:rPr>
          <w:rStyle w:val="85"/>
          <w:b/>
          <w:bCs/>
        </w:rPr>
        <w:t>3. Complete Graph</w:t>
      </w:r>
    </w:p>
    <w:p>
      <w:pPr>
        <w:pStyle w:val="78"/>
        <w:keepNext w:val="0"/>
        <w:keepLines w:val="0"/>
        <w:widowControl/>
        <w:suppressLineNumbers w:val="0"/>
        <w:ind w:left="720"/>
      </w:pPr>
      <w:r>
        <w:t xml:space="preserve">Every pair of distinct nodes is </w:t>
      </w:r>
      <w:r>
        <w:rPr>
          <w:rStyle w:val="85"/>
        </w:rPr>
        <w:t>directly connected</w:t>
      </w:r>
      <w:r>
        <w:t xml:space="preserve"> by an edge.</w:t>
      </w:r>
    </w:p>
    <w:p>
      <w:pPr>
        <w:pStyle w:val="78"/>
        <w:keepNext w:val="0"/>
        <w:keepLines w:val="0"/>
        <w:widowControl/>
        <w:suppressLineNumbers w:val="0"/>
        <w:ind w:left="720"/>
      </w:pPr>
      <w:r>
        <w:t>If there are nnn nodes, there are n(n−1)/2n(n−1)/2n(n−1)/2 edges (for undirected graphs).</w:t>
      </w:r>
    </w:p>
    <w:p>
      <w:pPr>
        <w:pStyle w:val="78"/>
        <w:keepNext w:val="0"/>
        <w:keepLines w:val="0"/>
        <w:widowControl/>
        <w:suppressLineNumbers w:val="0"/>
        <w:ind w:left="720"/>
      </w:pPr>
      <w:r>
        <w:t>Example: In a group of 4 friends, everyone knows everyone.</w:t>
      </w:r>
    </w:p>
    <w:p>
      <w:pPr>
        <w:pStyle w:val="5"/>
        <w:keepNext w:val="0"/>
        <w:keepLines w:val="0"/>
        <w:widowControl/>
        <w:suppressLineNumbers w:val="0"/>
      </w:pPr>
      <w:r>
        <w:rPr>
          <w:rStyle w:val="85"/>
          <w:b/>
          <w:bCs/>
        </w:rPr>
        <w:t>4. Acyclic Graph</w:t>
      </w:r>
    </w:p>
    <w:p>
      <w:pPr>
        <w:pStyle w:val="78"/>
        <w:keepNext w:val="0"/>
        <w:keepLines w:val="0"/>
        <w:widowControl/>
        <w:suppressLineNumbers w:val="0"/>
        <w:ind w:left="720"/>
      </w:pPr>
      <w:r>
        <w:t xml:space="preserve">A graph with </w:t>
      </w:r>
      <w:r>
        <w:rPr>
          <w:rStyle w:val="85"/>
        </w:rPr>
        <w:t>no cycles</w:t>
      </w:r>
      <w:r>
        <w:t xml:space="preserve"> — meaning, you can’t start at one node and come back to it by following the edges.</w:t>
      </w:r>
    </w:p>
    <w:p>
      <w:pPr>
        <w:pStyle w:val="78"/>
        <w:keepNext w:val="0"/>
        <w:keepLines w:val="0"/>
        <w:widowControl/>
        <w:suppressLineNumbers w:val="0"/>
        <w:ind w:left="720"/>
      </w:pPr>
      <w:r>
        <w:t>Example: A tree structure (like a family tree).</w:t>
      </w:r>
    </w:p>
    <w:p>
      <w:pPr>
        <w:pStyle w:val="5"/>
        <w:keepNext w:val="0"/>
        <w:keepLines w:val="0"/>
        <w:widowControl/>
        <w:suppressLineNumbers w:val="0"/>
      </w:pPr>
      <w:r>
        <w:rPr>
          <w:rStyle w:val="85"/>
          <w:b/>
          <w:bCs/>
        </w:rPr>
        <w:t>5. Partially Directed Acyclic Graph (PDAG)</w:t>
      </w:r>
    </w:p>
    <w:p>
      <w:pPr>
        <w:pStyle w:val="78"/>
        <w:keepNext w:val="0"/>
        <w:keepLines w:val="0"/>
        <w:widowControl/>
        <w:suppressLineNumbers w:val="0"/>
        <w:ind w:left="720"/>
      </w:pPr>
      <w:r>
        <w:t xml:space="preserve">A mix of </w:t>
      </w:r>
      <w:r>
        <w:rPr>
          <w:rStyle w:val="85"/>
        </w:rPr>
        <w:t>directed</w:t>
      </w:r>
      <w:r>
        <w:t xml:space="preserve"> and </w:t>
      </w:r>
      <w:r>
        <w:rPr>
          <w:rStyle w:val="85"/>
        </w:rPr>
        <w:t>undirected</w:t>
      </w:r>
      <w:r>
        <w:t xml:space="preserve"> edges, but still has </w:t>
      </w:r>
      <w:r>
        <w:rPr>
          <w:rStyle w:val="85"/>
        </w:rPr>
        <w:t>no cycles</w:t>
      </w:r>
      <w:r>
        <w:t>.</w:t>
      </w:r>
    </w:p>
    <w:p>
      <w:pPr>
        <w:pStyle w:val="78"/>
        <w:keepNext w:val="0"/>
        <w:keepLines w:val="0"/>
        <w:widowControl/>
        <w:suppressLineNumbers w:val="0"/>
        <w:ind w:left="720"/>
      </w:pPr>
      <w:r>
        <w:t xml:space="preserve">Often used in </w:t>
      </w:r>
      <w:r>
        <w:rPr>
          <w:rStyle w:val="85"/>
        </w:rPr>
        <w:t>Bayesian networks</w:t>
      </w:r>
      <w:r>
        <w:t xml:space="preserve"> to represent uncertain directions of influence.</w:t>
      </w:r>
    </w:p>
    <w:p>
      <w:pPr>
        <w:pStyle w:val="78"/>
        <w:keepNext w:val="0"/>
        <w:keepLines w:val="0"/>
        <w:widowControl/>
        <w:suppressLineNumbers w:val="0"/>
        <w:ind w:left="720"/>
      </w:pPr>
      <w:r>
        <w:t>Example: A → B — C (A affects B, but the direction between B and C is not decided).</w:t>
      </w:r>
    </w:p>
    <w:p>
      <w:pPr>
        <w:pStyle w:val="5"/>
        <w:keepNext w:val="0"/>
        <w:keepLines w:val="0"/>
        <w:widowControl/>
        <w:suppressLineNumbers w:val="0"/>
      </w:pPr>
      <w:r>
        <w:rPr>
          <w:rStyle w:val="85"/>
          <w:b/>
          <w:bCs/>
        </w:rPr>
        <w:t>6. Induced Graph</w:t>
      </w:r>
    </w:p>
    <w:p>
      <w:pPr>
        <w:pStyle w:val="78"/>
        <w:keepNext w:val="0"/>
        <w:keepLines w:val="0"/>
        <w:widowControl/>
        <w:suppressLineNumbers w:val="0"/>
        <w:ind w:left="720"/>
      </w:pPr>
      <w:r>
        <w:t xml:space="preserve">A </w:t>
      </w:r>
      <w:r>
        <w:rPr>
          <w:rStyle w:val="85"/>
        </w:rPr>
        <w:t>subset</w:t>
      </w:r>
      <w:r>
        <w:t xml:space="preserve"> of nodes from a larger graph </w:t>
      </w:r>
      <w:r>
        <w:rPr>
          <w:rStyle w:val="85"/>
        </w:rPr>
        <w:t>and all edges connecting those nodes</w:t>
      </w:r>
    </w:p>
    <w:p>
      <w:pPr>
        <w:pStyle w:val="78"/>
        <w:keepNext w:val="0"/>
        <w:keepLines w:val="0"/>
        <w:widowControl/>
        <w:suppressLineNumbers w:val="0"/>
        <w:ind w:left="720"/>
      </w:pPr>
      <w:r>
        <w:t xml:space="preserve">Example: If you pick nodes {A, B, C} from a bigger graph, the induced graph includes these nodes </w:t>
      </w:r>
      <w:r>
        <w:rPr>
          <w:rStyle w:val="85"/>
        </w:rPr>
        <w:t>and</w:t>
      </w:r>
      <w:r>
        <w:t xml:space="preserve"> all edges among them.</w:t>
      </w:r>
    </w:p>
    <w:p>
      <w:pPr>
        <w:pStyle w:val="5"/>
        <w:keepNext w:val="0"/>
        <w:keepLines w:val="0"/>
        <w:widowControl/>
        <w:suppressLineNumbers w:val="0"/>
      </w:pPr>
      <w:r>
        <w:t xml:space="preserve">⚫ </w:t>
      </w:r>
      <w:r>
        <w:rPr>
          <w:rStyle w:val="85"/>
          <w:b/>
          <w:bCs/>
        </w:rPr>
        <w:t>7. Subgraph</w:t>
      </w:r>
    </w:p>
    <w:p>
      <w:pPr>
        <w:pStyle w:val="78"/>
        <w:keepNext w:val="0"/>
        <w:keepLines w:val="0"/>
        <w:widowControl/>
        <w:suppressLineNumbers w:val="0"/>
        <w:ind w:left="720"/>
      </w:pPr>
      <w:r>
        <w:t>Any smaller graph made from part of a larger graph.</w:t>
      </w:r>
    </w:p>
    <w:p>
      <w:pPr>
        <w:pStyle w:val="78"/>
        <w:keepNext w:val="0"/>
        <w:keepLines w:val="0"/>
        <w:widowControl/>
        <w:suppressLineNumbers w:val="0"/>
        <w:ind w:left="720"/>
      </w:pPr>
      <w:r>
        <w:t xml:space="preserve">It may include </w:t>
      </w:r>
      <w:r>
        <w:rPr>
          <w:rStyle w:val="85"/>
        </w:rPr>
        <w:t>some nodes and some edges</w:t>
      </w:r>
      <w:r>
        <w:t xml:space="preserve"> (not necessarily all that connect them).</w:t>
      </w:r>
    </w:p>
    <w:p>
      <w:pPr>
        <w:pStyle w:val="78"/>
        <w:keepNext w:val="0"/>
        <w:keepLines w:val="0"/>
        <w:widowControl/>
        <w:suppressLineNumbers w:val="0"/>
        <w:ind w:left="720"/>
      </w:pPr>
      <w:r>
        <w:t xml:space="preserve">Induced graphs are a </w:t>
      </w:r>
      <w:r>
        <w:rPr>
          <w:rStyle w:val="85"/>
        </w:rPr>
        <w:t>special type of subgraph</w:t>
      </w:r>
      <w:r>
        <w:t>.</w:t>
      </w:r>
    </w:p>
    <w:p>
      <w:pPr>
        <w:rPr>
          <w:rFonts w:hint="default"/>
          <w:lang w:val="en-US"/>
        </w:rPr>
      </w:pPr>
    </w:p>
    <w:p>
      <w:pPr>
        <w:pBdr>
          <w:bottom w:val="double" w:color="auto" w:sz="4" w:space="0"/>
        </w:pBdr>
        <w:rPr>
          <w:rFonts w:hint="default"/>
          <w:lang w:val="en-US"/>
        </w:rPr>
      </w:pPr>
    </w:p>
    <w:p>
      <w:pPr>
        <w:rPr>
          <w:rFonts w:hint="default"/>
          <w:lang w:val="en-US"/>
        </w:rPr>
      </w:pPr>
    </w:p>
    <w:p>
      <w:pPr>
        <w:rPr>
          <w:rFonts w:hint="default"/>
          <w:lang w:val="en-US"/>
        </w:rPr>
      </w:pPr>
    </w:p>
    <w:p>
      <w:pPr>
        <w:pStyle w:val="3"/>
        <w:rPr>
          <w:i w:val="0"/>
        </w:rPr>
      </w:pPr>
    </w:p>
    <w:p>
      <w:pPr>
        <w:rPr>
          <w:rFonts w:hint="default"/>
          <w:lang w:val="en-US"/>
        </w:rPr>
      </w:pPr>
      <w:r>
        <w:rPr>
          <w:rFonts w:hint="default"/>
          <w:lang w:val="en-US"/>
        </w:rPr>
        <w:br w:type="page"/>
      </w:r>
    </w:p>
    <w:p>
      <w:pPr>
        <w:rPr>
          <w:rFonts w:hint="default"/>
          <w:lang w:val="en-US"/>
        </w:rPr>
      </w:pPr>
    </w:p>
    <w:p>
      <w:pPr>
        <w:rPr>
          <w:rFonts w:hint="default"/>
          <w:lang w:val="en-US"/>
        </w:rPr>
      </w:pPr>
      <w:r>
        <w:rPr>
          <w:sz w:val="20"/>
        </w:rPr>
        <mc:AlternateContent>
          <mc:Choice Requires="wps">
            <w:drawing>
              <wp:anchor distT="0" distB="0" distL="114300" distR="114300" simplePos="0" relativeHeight="251667456" behindDoc="0" locked="0" layoutInCell="1" allowOverlap="1">
                <wp:simplePos x="0" y="0"/>
                <wp:positionH relativeFrom="column">
                  <wp:posOffset>40005</wp:posOffset>
                </wp:positionH>
                <wp:positionV relativeFrom="paragraph">
                  <wp:posOffset>63500</wp:posOffset>
                </wp:positionV>
                <wp:extent cx="5245735" cy="0"/>
                <wp:effectExtent l="0" t="13970" r="12065" b="24130"/>
                <wp:wrapNone/>
                <wp:docPr id="24" name="Straight Connector 24"/>
                <wp:cNvGraphicFramePr/>
                <a:graphic xmlns:a="http://schemas.openxmlformats.org/drawingml/2006/main">
                  <a:graphicData uri="http://schemas.microsoft.com/office/word/2010/wordprocessingShape">
                    <wps:wsp>
                      <wps:cNvCnPr/>
                      <wps:spPr>
                        <a:xfrm>
                          <a:off x="1212215" y="1188720"/>
                          <a:ext cx="524573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15pt;margin-top:5pt;height:0pt;width:413.05pt;z-index:251667456;mso-width-relative:page;mso-height-relative:page;" filled="f" stroked="t" coordsize="21600,21600" o:gfxdata="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">
                <v:fill on="f" focussize="0,0"/>
                <v:stroke weight="2.25pt" color="#5B9BD5 [3204]" miterlimit="8" joinstyle="miter"/>
                <v:imagedata o:title=""/>
                <o:lock v:ext="edit" aspectratio="f"/>
              </v:line>
            </w:pict>
          </mc:Fallback>
        </mc:AlternateContent>
      </w:r>
    </w:p>
    <w:p>
      <w:pPr>
        <w:rPr>
          <w:rFonts w:hint="default"/>
          <w:lang w:val="en-US"/>
        </w:rPr>
      </w:pPr>
    </w:p>
    <w:p>
      <w:pPr>
        <w:jc w:val="center"/>
        <w:rPr>
          <w:rFonts w:hint="default"/>
          <w:sz w:val="40"/>
          <w:szCs w:val="40"/>
          <w:lang w:val="en-US"/>
        </w:rPr>
      </w:pPr>
      <w:r>
        <w:rPr>
          <w:rFonts w:hint="default"/>
          <w:sz w:val="40"/>
          <w:szCs w:val="40"/>
          <w:lang w:val="en-US"/>
        </w:rPr>
        <w:t>Learning</w:t>
      </w:r>
      <w:r>
        <w:rPr>
          <w:rFonts w:hint="default"/>
          <w:sz w:val="40"/>
          <w:szCs w:val="40"/>
          <w:lang w:val="en-US"/>
        </w:rPr>
        <w:br w:type="textWrapping"/>
      </w:r>
    </w:p>
    <w:p>
      <w:pPr>
        <w:jc w:val="both"/>
        <w:rPr>
          <w:rFonts w:hint="default"/>
          <w:sz w:val="28"/>
          <w:szCs w:val="28"/>
          <w:lang w:val="en-US"/>
        </w:rPr>
      </w:pPr>
      <w:r>
        <w:rPr>
          <w:rFonts w:hint="default"/>
          <w:sz w:val="28"/>
          <w:szCs w:val="28"/>
          <w:lang w:val="en-US"/>
        </w:rPr>
        <w:t>Goals of Learning</w:t>
      </w:r>
    </w:p>
    <w:p>
      <w:pPr>
        <w:jc w:val="both"/>
        <w:rPr>
          <w:rFonts w:hint="default"/>
          <w:sz w:val="28"/>
          <w:szCs w:val="28"/>
          <w:lang w:val="en-US"/>
        </w:rPr>
      </w:pPr>
      <w:r>
        <w:rPr>
          <w:rFonts w:hint="default"/>
          <w:sz w:val="28"/>
          <w:szCs w:val="28"/>
          <w:lang w:val="en-US"/>
        </w:rPr>
        <w:t>1. Density Estimation</w:t>
      </w:r>
    </w:p>
    <w:p>
      <w:pPr>
        <w:ind w:firstLine="720" w:firstLineChars="0"/>
        <w:jc w:val="both"/>
        <w:rPr>
          <w:rFonts w:hint="default"/>
          <w:sz w:val="28"/>
          <w:szCs w:val="28"/>
          <w:lang w:val="en-US"/>
        </w:rPr>
      </w:pPr>
      <w:r>
        <w:rPr>
          <w:rFonts w:hint="default"/>
          <w:sz w:val="28"/>
          <w:szCs w:val="28"/>
          <w:lang w:val="en-US"/>
        </w:rPr>
        <w:t>• KL divergence, Log-loss</w:t>
      </w:r>
    </w:p>
    <w:p>
      <w:pPr>
        <w:jc w:val="both"/>
        <w:rPr>
          <w:rFonts w:hint="default"/>
          <w:sz w:val="28"/>
          <w:szCs w:val="28"/>
          <w:lang w:val="en-US"/>
        </w:rPr>
      </w:pPr>
      <w:r>
        <w:rPr>
          <w:rFonts w:hint="default"/>
          <w:sz w:val="28"/>
          <w:szCs w:val="28"/>
          <w:lang w:val="en-US"/>
        </w:rPr>
        <w:t>2. Prediction</w:t>
      </w:r>
    </w:p>
    <w:p>
      <w:pPr>
        <w:ind w:firstLine="720" w:firstLineChars="0"/>
        <w:jc w:val="both"/>
        <w:rPr>
          <w:rFonts w:hint="default"/>
          <w:sz w:val="28"/>
          <w:szCs w:val="28"/>
          <w:lang w:val="en-US"/>
        </w:rPr>
      </w:pPr>
      <w:r>
        <w:rPr>
          <w:rFonts w:hint="default"/>
          <w:sz w:val="28"/>
          <w:szCs w:val="28"/>
          <w:lang w:val="en-US"/>
        </w:rPr>
        <w:t>• Classification error</w:t>
      </w:r>
    </w:p>
    <w:p>
      <w:pPr>
        <w:numPr>
          <w:ilvl w:val="0"/>
          <w:numId w:val="56"/>
        </w:numPr>
        <w:ind w:left="0" w:leftChars="0" w:firstLine="0" w:firstLineChars="0"/>
        <w:jc w:val="both"/>
        <w:rPr>
          <w:rFonts w:hint="default"/>
          <w:sz w:val="28"/>
          <w:szCs w:val="28"/>
          <w:lang w:val="en-US"/>
        </w:rPr>
      </w:pPr>
      <w:r>
        <w:rPr>
          <w:rFonts w:hint="default"/>
          <w:sz w:val="28"/>
          <w:szCs w:val="28"/>
          <w:lang w:val="en-US"/>
        </w:rPr>
        <w:t>Knowledge Discovery</w:t>
      </w:r>
    </w:p>
    <w:p>
      <w:pPr>
        <w:widowControl/>
        <w:numPr>
          <w:ilvl w:val="0"/>
          <w:numId w:val="0"/>
        </w:numPr>
        <w:suppressAutoHyphens/>
        <w:bidi w:val="0"/>
        <w:spacing w:before="0" w:after="0"/>
        <w:jc w:val="both"/>
        <w:rPr>
          <w:rFonts w:hint="default"/>
          <w:sz w:val="28"/>
          <w:szCs w:val="28"/>
          <w:lang w:val="en-US"/>
        </w:rPr>
      </w:pPr>
    </w:p>
    <w:p>
      <w:pPr>
        <w:widowControl/>
        <w:numPr>
          <w:ilvl w:val="0"/>
          <w:numId w:val="0"/>
        </w:numPr>
        <w:suppressAutoHyphens/>
        <w:bidi w:val="0"/>
        <w:spacing w:before="0" w:after="0"/>
        <w:jc w:val="both"/>
        <w:rPr>
          <w:rFonts w:hint="default"/>
          <w:sz w:val="28"/>
          <w:szCs w:val="28"/>
          <w:lang w:val="en-US"/>
        </w:rPr>
      </w:pPr>
      <w:r>
        <w:rPr>
          <w:rFonts w:hint="default"/>
          <w:sz w:val="28"/>
          <w:szCs w:val="28"/>
          <w:lang w:val="en-US"/>
        </w:rPr>
        <w:t xml:space="preserve">we start from: </w:t>
      </w:r>
    </w:p>
    <w:p>
      <w:pPr>
        <w:widowControl/>
        <w:numPr>
          <w:ilvl w:val="0"/>
          <w:numId w:val="0"/>
        </w:numPr>
        <w:suppressAutoHyphens/>
        <w:bidi w:val="0"/>
        <w:spacing w:before="0" w:after="0"/>
        <w:jc w:val="both"/>
        <w:rPr>
          <w:rFonts w:hint="default"/>
          <w:sz w:val="28"/>
          <w:szCs w:val="28"/>
          <w:lang w:val="en-US"/>
        </w:rPr>
      </w:pPr>
      <w:r>
        <w:rPr>
          <w:rFonts w:hint="default"/>
          <w:sz w:val="28"/>
          <w:szCs w:val="28"/>
          <w:lang w:val="en-US"/>
        </w:rPr>
        <w:t>start from graphical  model ( to acqure the model we can use our knowledge or ml) --&gt;</w:t>
      </w:r>
    </w:p>
    <w:p>
      <w:pPr>
        <w:widowControl/>
        <w:numPr>
          <w:ilvl w:val="0"/>
          <w:numId w:val="0"/>
        </w:numPr>
        <w:suppressAutoHyphens/>
        <w:bidi w:val="0"/>
        <w:spacing w:before="0" w:after="0"/>
        <w:jc w:val="both"/>
        <w:rPr>
          <w:rFonts w:hint="default"/>
          <w:sz w:val="28"/>
          <w:szCs w:val="28"/>
          <w:lang w:val="en-US"/>
        </w:rPr>
      </w:pPr>
    </w:p>
    <w:p>
      <w:pPr>
        <w:widowControl/>
        <w:numPr>
          <w:ilvl w:val="0"/>
          <w:numId w:val="0"/>
        </w:numPr>
        <w:suppressAutoHyphens/>
        <w:bidi w:val="0"/>
        <w:spacing w:before="0" w:after="0"/>
        <w:jc w:val="both"/>
        <w:rPr>
          <w:rFonts w:hint="default"/>
          <w:sz w:val="28"/>
          <w:szCs w:val="28"/>
          <w:lang w:val="en-US"/>
        </w:rPr>
      </w:pPr>
    </w:p>
    <w:p>
      <w:pPr>
        <w:widowControl/>
        <w:numPr>
          <w:ilvl w:val="0"/>
          <w:numId w:val="0"/>
        </w:numPr>
        <w:suppressAutoHyphens/>
        <w:bidi w:val="0"/>
        <w:spacing w:before="0" w:after="0"/>
        <w:jc w:val="both"/>
        <w:rPr>
          <w:rFonts w:hint="default"/>
          <w:sz w:val="28"/>
          <w:szCs w:val="28"/>
          <w:lang w:val="en-US"/>
        </w:rPr>
      </w:pPr>
    </w:p>
    <w:p>
      <w:pPr>
        <w:widowControl/>
        <w:numPr>
          <w:ilvl w:val="0"/>
          <w:numId w:val="0"/>
        </w:numPr>
        <w:suppressAutoHyphens/>
        <w:bidi w:val="0"/>
        <w:spacing w:before="0" w:after="0"/>
        <w:jc w:val="center"/>
        <w:rPr>
          <w:rFonts w:hint="default"/>
          <w:sz w:val="36"/>
          <w:szCs w:val="36"/>
          <w:lang w:val="en-US"/>
        </w:rPr>
      </w:pPr>
      <w:r>
        <w:rPr>
          <w:rFonts w:hint="default"/>
          <w:sz w:val="36"/>
          <w:szCs w:val="36"/>
          <w:lang w:val="en-US"/>
        </w:rPr>
        <w:t>Loss Functions:</w:t>
      </w:r>
    </w:p>
    <w:p>
      <w:pPr>
        <w:widowControl/>
        <w:numPr>
          <w:ilvl w:val="0"/>
          <w:numId w:val="0"/>
        </w:numPr>
        <w:suppressAutoHyphens/>
        <w:bidi w:val="0"/>
        <w:spacing w:before="0" w:after="0"/>
        <w:jc w:val="both"/>
        <w:rPr>
          <w:rFonts w:hint="default"/>
          <w:sz w:val="28"/>
          <w:szCs w:val="28"/>
          <w:lang w:val="en-US"/>
        </w:rPr>
      </w:pPr>
    </w:p>
    <w:p>
      <w:pPr>
        <w:widowControl/>
        <w:numPr>
          <w:ilvl w:val="0"/>
          <w:numId w:val="0"/>
        </w:numPr>
        <w:suppressAutoHyphens/>
        <w:bidi w:val="0"/>
        <w:spacing w:before="0" w:after="0"/>
        <w:jc w:val="both"/>
        <w:rPr>
          <w:rFonts w:hint="default"/>
          <w:sz w:val="28"/>
          <w:szCs w:val="28"/>
          <w:lang w:val="en-US"/>
        </w:rPr>
      </w:pPr>
      <w:r>
        <w:rPr>
          <w:rFonts w:hint="default"/>
          <w:sz w:val="28"/>
          <w:szCs w:val="28"/>
          <w:lang w:val="en-US"/>
        </w:rPr>
        <w:t>·  Use Hamming Loss for multi-label tasks where partial correctness is meaningful, as it better captures performance at the individual label level.</w:t>
      </w:r>
    </w:p>
    <w:p>
      <w:pPr>
        <w:widowControl/>
        <w:numPr>
          <w:ilvl w:val="0"/>
          <w:numId w:val="0"/>
        </w:numPr>
        <w:suppressAutoHyphens/>
        <w:bidi w:val="0"/>
        <w:spacing w:before="0" w:after="0"/>
        <w:jc w:val="both"/>
        <w:rPr>
          <w:rFonts w:hint="default"/>
          <w:sz w:val="28"/>
          <w:szCs w:val="28"/>
          <w:lang w:val="en-US"/>
        </w:rPr>
      </w:pPr>
      <w:r>
        <w:rPr>
          <w:rFonts w:hint="default"/>
          <w:sz w:val="28"/>
          <w:szCs w:val="28"/>
          <w:lang w:val="en-US"/>
        </w:rPr>
        <w:t>·  Use Classification Error when exact label set matching is critical, though it’s less common in multi-label settings.</w:t>
      </w:r>
    </w:p>
    <w:p>
      <w:pPr>
        <w:widowControl/>
        <w:numPr>
          <w:ilvl w:val="0"/>
          <w:numId w:val="0"/>
        </w:numPr>
        <w:suppressAutoHyphens/>
        <w:bidi w:val="0"/>
        <w:spacing w:before="0" w:after="0"/>
        <w:jc w:val="both"/>
        <w:rPr>
          <w:rFonts w:hint="default"/>
          <w:sz w:val="40"/>
          <w:szCs w:val="40"/>
          <w:lang w:val="en-US"/>
        </w:rPr>
      </w:pPr>
    </w:p>
    <w:sectPr>
      <w:pgSz w:w="11906" w:h="16838"/>
      <w:pgMar w:top="1440" w:right="1800" w:bottom="1440" w:left="1800" w:header="0" w:footer="0" w:gutter="0"/>
      <w:pgNumType w:fmt="decimal"/>
      <w:cols w:space="720" w:num="1"/>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AR PL KaitiM Big5"/>
    <w:panose1 w:val="00000000000000000000"/>
    <w:charset w:val="86"/>
    <w:family w:val="auto"/>
    <w:pitch w:val="default"/>
    <w:sig w:usb0="00000000" w:usb1="00000000" w:usb2="00000000" w:usb3="00000000" w:csb0="00000000" w:csb1="00000000"/>
  </w:font>
  <w:font w:name="AR PL KaitiM Big5">
    <w:panose1 w:val="020B0609010101010101"/>
    <w:charset w:val="88"/>
    <w:family w:val="auto"/>
    <w:pitch w:val="default"/>
    <w:sig w:usb0="00000003" w:usb1="28880000" w:usb2="00000006" w:usb3="00000000" w:csb0="00100000" w:csb1="00000000"/>
  </w:font>
  <w:font w:name="OpenSymbol">
    <w:panose1 w:val="05010000000000000000"/>
    <w:charset w:val="00"/>
    <w:family w:val="auto"/>
    <w:pitch w:val="default"/>
    <w:sig w:usb0="800000AF" w:usb1="1001ECEA" w:usb2="00000000" w:usb3="00000000" w:csb0="80000001" w:csb1="00000000"/>
  </w:font>
  <w:font w:name="Liberation Sans">
    <w:panose1 w:val="020B0604020202020204"/>
    <w:charset w:val="01"/>
    <w:family w:val="swiss"/>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Nyala">
    <w:altName w:val="Berenis ADF Pro"/>
    <w:panose1 w:val="02000504070300020003"/>
    <w:charset w:val="01"/>
    <w:family w:val="roman"/>
    <w:pitch w:val="default"/>
    <w:sig w:usb0="00000000" w:usb1="00000000" w:usb2="00000800" w:usb3="00000000" w:csb0="00000093" w:csb1="00000000"/>
  </w:font>
  <w:font w:name="Berenis ADF Pro">
    <w:panose1 w:val="02000503080000020003"/>
    <w:charset w:val="00"/>
    <w:family w:val="auto"/>
    <w:pitch w:val="default"/>
    <w:sig w:usb0="800000AF" w:usb1="5000204A" w:usb2="00000000" w:usb3="00000000" w:csb0="60000001" w:csb1="80D40000"/>
  </w:font>
  <w:font w:name="VenturisADF-Italic">
    <w:altName w:val="Comfortaa Light"/>
    <w:panose1 w:val="00000000000000000000"/>
    <w:charset w:val="01"/>
    <w:family w:val="roman"/>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VenturisADF">
    <w:altName w:val="Comfortaa Light"/>
    <w:panose1 w:val="00000000000000000000"/>
    <w:charset w:val="01"/>
    <w:family w:val="roman"/>
    <w:pitch w:val="default"/>
    <w:sig w:usb0="00000000" w:usb1="00000000" w:usb2="00000000" w:usb3="00000000" w:csb0="00000000" w:csb1="00000000"/>
  </w:font>
  <w:font w:name="CMMI10">
    <w:altName w:val="Comfortaa Light"/>
    <w:panose1 w:val="00000000000000000000"/>
    <w:charset w:val="01"/>
    <w:family w:val="roman"/>
    <w:pitch w:val="default"/>
    <w:sig w:usb0="00000000" w:usb1="00000000" w:usb2="00000000" w:usb3="00000000" w:csb0="00000000" w:csb1="00000000"/>
  </w:font>
  <w:font w:name="CMR10">
    <w:altName w:val="Comfortaa Light"/>
    <w:panose1 w:val="00000000000000000000"/>
    <w:charset w:val="01"/>
    <w:family w:val="roman"/>
    <w:pitch w:val="default"/>
    <w:sig w:usb0="00000000" w:usb1="00000000" w:usb2="00000000" w:usb3="00000000" w:csb0="00000000" w:csb1="00000000"/>
  </w:font>
  <w:font w:name="CMSY10">
    <w:altName w:val="Comfortaa Light"/>
    <w:panose1 w:val="00000000000000000000"/>
    <w:charset w:val="01"/>
    <w:family w:val="roman"/>
    <w:pitch w:val="default"/>
    <w:sig w:usb0="00000000" w:usb1="00000000" w:usb2="00000000" w:usb3="00000000" w:csb0="00000000" w:csb1="00000000"/>
  </w:font>
  <w:font w:name="sans-serif">
    <w:altName w:val="Comfortaa Light"/>
    <w:panose1 w:val="00000000000000000000"/>
    <w:charset w:val="01"/>
    <w:family w:val="roman"/>
    <w:pitch w:val="default"/>
    <w:sig w:usb0="00000000" w:usb1="00000000" w:usb2="00000000" w:usb3="00000000" w:csb0="00000000" w:csb1="00000000"/>
  </w:font>
  <w:font w:name="MJXc-TeX-main-Rw">
    <w:altName w:val="Comfortaa Light"/>
    <w:panose1 w:val="00000000000000000000"/>
    <w:charset w:val="01"/>
    <w:family w:val="roman"/>
    <w:pitch w:val="default"/>
    <w:sig w:usb0="00000000" w:usb1="00000000" w:usb2="00000000" w:usb3="00000000" w:csb0="00000000" w:csb1="00000000"/>
  </w:font>
  <w:font w:name="MJXc-TeX-math-Iw">
    <w:altName w:val="Comfortaa Light"/>
    <w:panose1 w:val="00000000000000000000"/>
    <w:charset w:val="01"/>
    <w:family w:val="roman"/>
    <w:pitch w:val="default"/>
    <w:sig w:usb0="00000000" w:usb1="00000000" w:usb2="00000000" w:usb3="00000000" w:csb0="00000000" w:csb1="00000000"/>
  </w:font>
  <w:font w:name="Symbol">
    <w:altName w:val="OpenSymbol"/>
    <w:panose1 w:val="05050102010706020507"/>
    <w:charset w:val="02"/>
    <w:family w:val="roman"/>
    <w:pitch w:val="default"/>
    <w:sig w:usb0="00000000" w:usb1="00000000" w:usb2="00000000" w:usb3="00000000" w:csb0="80000000" w:csb1="00000000"/>
  </w:font>
  <w:font w:name="Segoe UI">
    <w:altName w:val="Noto Looped Lao Bold"/>
    <w:panose1 w:val="020B0502040204020203"/>
    <w:charset w:val="01"/>
    <w:family w:val="roman"/>
    <w:pitch w:val="default"/>
    <w:sig w:usb0="00000000" w:usb1="00000000" w:usb2="00000009" w:usb3="00000000" w:csb0="200001FF" w:csb1="00000000"/>
  </w:font>
  <w:font w:name="Noto Looped Lao Bold">
    <w:panose1 w:val="020B0502040504020204"/>
    <w:charset w:val="00"/>
    <w:family w:val="auto"/>
    <w:pitch w:val="default"/>
    <w:sig w:usb0="02000000" w:usb1="00000000" w:usb2="00000000" w:usb3="00000000" w:csb0="00000001" w:csb1="00000000"/>
  </w:font>
  <w:font w:name="Roboto">
    <w:panose1 w:val="02000000000000000000"/>
    <w:charset w:val="00"/>
    <w:family w:val="auto"/>
    <w:pitch w:val="default"/>
    <w:sig w:usb0="E00002FF" w:usb1="5000217F" w:usb2="00000021" w:usb3="00000000" w:csb0="2000019F" w:csb1="00000000"/>
  </w:font>
  <w:font w:name="Cambria Math">
    <w:altName w:val="DejaVu Math TeX Gyre"/>
    <w:panose1 w:val="02040503050406030204"/>
    <w:charset w:val="00"/>
    <w:family w:val="auto"/>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文鼎ＰＬ简中楷">
    <w:panose1 w:val="02010600030101010101"/>
    <w:charset w:val="86"/>
    <w:family w:val="auto"/>
    <w:pitch w:val="default"/>
    <w:sig w:usb0="00000001" w:usb1="080E0000" w:usb2="00000000" w:usb3="00000000" w:csb0="00040000" w:csb1="00000000"/>
  </w:font>
  <w:font w:name="Abyssinica SIL">
    <w:panose1 w:val="02000000000000000000"/>
    <w:charset w:val="00"/>
    <w:family w:val="auto"/>
    <w:pitch w:val="default"/>
    <w:sig w:usb0="800000EF" w:usb1="5200A14B" w:usb2="08000828" w:usb3="00000000" w:csb0="20000001" w:csb1="00000000"/>
  </w:font>
  <w:font w:name="DejaVu Sans">
    <w:panose1 w:val="020B0606030804020204"/>
    <w:charset w:val="00"/>
    <w:family w:val="auto"/>
    <w:pitch w:val="default"/>
    <w:sig w:usb0="E7006EFF" w:usb1="D200FDFF" w:usb2="0A246029" w:usb3="0400200C" w:csb0="600001FF" w:csb1="DFFF0000"/>
  </w:font>
  <w:font w:name="Arimo">
    <w:panose1 w:val="020B0604020202020204"/>
    <w:charset w:val="00"/>
    <w:family w:val="auto"/>
    <w:pitch w:val="default"/>
    <w:sig w:usb0="E0000AFF" w:usb1="500078FF" w:usb2="00000021" w:usb3="00000000" w:csb0="600001BF" w:csb1="DFF70000"/>
  </w:font>
  <w:font w:name="Asana Math">
    <w:panose1 w:val="02000603000000000000"/>
    <w:charset w:val="00"/>
    <w:family w:val="auto"/>
    <w:pitch w:val="default"/>
    <w:sig w:usb0="800000C7" w:usb1="0201E0FF" w:usb2="06000000" w:usb3="00000000" w:csb0="60000009" w:csb1="90D50000"/>
  </w:font>
  <w:font w:name="FreeSerif">
    <w:panose1 w:val="02020603050405020304"/>
    <w:charset w:val="00"/>
    <w:family w:val="auto"/>
    <w:pitch w:val="default"/>
    <w:sig w:usb0="E59FAFFF" w:usb1="C200FDFF" w:usb2="43501B29" w:usb3="04000003" w:csb0="600101FF" w:csb1="FFFF0000"/>
  </w:font>
  <w:font w:name="等线">
    <w:altName w:val="Comfortaa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pStyle w:val="75"/>
      <w:lvlText w:val="%1."/>
      <w:lvlJc w:val="left"/>
      <w:pPr>
        <w:tabs>
          <w:tab w:val="left" w:pos="2040"/>
        </w:tabs>
        <w:ind w:left="204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9FCE3C99"/>
    <w:multiLevelType w:val="singleLevel"/>
    <w:tmpl w:val="9FCE3C9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B5E306ED"/>
    <w:multiLevelType w:val="multilevel"/>
    <w:tmpl w:val="B5E306ED"/>
    <w:lvl w:ilvl="0" w:tentative="0">
      <w:start w:val="1"/>
      <w:numFmt w:val="bullet"/>
      <w:pStyle w:val="65"/>
      <w:lvlText w:val=""/>
      <w:lvlJc w:val="left"/>
      <w:pPr>
        <w:tabs>
          <w:tab w:val="left" w:pos="2040"/>
        </w:tabs>
        <w:ind w:left="204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B7562291"/>
    <w:multiLevelType w:val="multilevel"/>
    <w:tmpl w:val="B7562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73AAA9"/>
    <w:multiLevelType w:val="singleLevel"/>
    <w:tmpl w:val="B973AAA9"/>
    <w:lvl w:ilvl="0" w:tentative="0">
      <w:start w:val="1"/>
      <w:numFmt w:val="decimal"/>
      <w:suff w:val="space"/>
      <w:lvlText w:val="%1."/>
      <w:lvlJc w:val="left"/>
    </w:lvl>
  </w:abstractNum>
  <w:abstractNum w:abstractNumId="5">
    <w:nsid w:val="BBC84770"/>
    <w:multiLevelType w:val="multilevel"/>
    <w:tmpl w:val="BBC847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BC9D9ED"/>
    <w:multiLevelType w:val="multilevel"/>
    <w:tmpl w:val="BBC9D9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BFEA025"/>
    <w:multiLevelType w:val="singleLevel"/>
    <w:tmpl w:val="BBFEA025"/>
    <w:lvl w:ilvl="0" w:tentative="0">
      <w:start w:val="16"/>
      <w:numFmt w:val="upperLetter"/>
      <w:suff w:val="nothing"/>
      <w:lvlText w:val="%1-"/>
      <w:lvlJc w:val="left"/>
    </w:lvl>
  </w:abstractNum>
  <w:abstractNum w:abstractNumId="8">
    <w:nsid w:val="BF205925"/>
    <w:multiLevelType w:val="multilevel"/>
    <w:tmpl w:val="BF205925"/>
    <w:lvl w:ilvl="0" w:tentative="0">
      <w:start w:val="1"/>
      <w:numFmt w:val="bullet"/>
      <w:pStyle w:val="64"/>
      <w:lvlText w:val=""/>
      <w:lvlJc w:val="left"/>
      <w:pPr>
        <w:tabs>
          <w:tab w:val="left" w:pos="1620"/>
        </w:tabs>
        <w:ind w:left="162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9">
    <w:nsid w:val="C8879AEF"/>
    <w:multiLevelType w:val="multilevel"/>
    <w:tmpl w:val="C8879AEF"/>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0">
    <w:nsid w:val="CBD2A0AD"/>
    <w:multiLevelType w:val="singleLevel"/>
    <w:tmpl w:val="CBD2A0AD"/>
    <w:lvl w:ilvl="0" w:tentative="0">
      <w:start w:val="4"/>
      <w:numFmt w:val="upperLetter"/>
      <w:suff w:val="nothing"/>
      <w:lvlText w:val="%1-"/>
      <w:lvlJc w:val="left"/>
    </w:lvl>
  </w:abstractNum>
  <w:abstractNum w:abstractNumId="11">
    <w:nsid w:val="CF092B84"/>
    <w:multiLevelType w:val="multilevel"/>
    <w:tmpl w:val="CF092B84"/>
    <w:lvl w:ilvl="0" w:tentative="0">
      <w:start w:val="1"/>
      <w:numFmt w:val="bullet"/>
      <w:pStyle w:val="62"/>
      <w:lvlText w:val=""/>
      <w:lvlJc w:val="left"/>
      <w:pPr>
        <w:tabs>
          <w:tab w:val="left" w:pos="780"/>
        </w:tabs>
        <w:ind w:left="78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2">
    <w:nsid w:val="E2F9321F"/>
    <w:multiLevelType w:val="multilevel"/>
    <w:tmpl w:val="E2F932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FBB1A66"/>
    <w:multiLevelType w:val="multilevel"/>
    <w:tmpl w:val="EFBB1A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4B5D9F5"/>
    <w:multiLevelType w:val="multilevel"/>
    <w:tmpl w:val="F4B5D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60E038D"/>
    <w:multiLevelType w:val="multilevel"/>
    <w:tmpl w:val="F60E0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BF660FE"/>
    <w:multiLevelType w:val="singleLevel"/>
    <w:tmpl w:val="FBF660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FEDDDF6E"/>
    <w:multiLevelType w:val="multilevel"/>
    <w:tmpl w:val="FEDDDF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9">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0">
    <w:nsid w:val="0053208E"/>
    <w:multiLevelType w:val="multilevel"/>
    <w:tmpl w:val="0053208E"/>
    <w:lvl w:ilvl="0" w:tentative="0">
      <w:start w:val="1"/>
      <w:numFmt w:val="bullet"/>
      <w:pStyle w:val="61"/>
      <w:lvlText w:val=""/>
      <w:lvlJc w:val="left"/>
      <w:pPr>
        <w:tabs>
          <w:tab w:val="left" w:pos="360"/>
        </w:tabs>
        <w:ind w:left="36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22">
    <w:nsid w:val="0248C179"/>
    <w:multiLevelType w:val="multilevel"/>
    <w:tmpl w:val="0248C179"/>
    <w:lvl w:ilvl="0" w:tentative="0">
      <w:start w:val="1"/>
      <w:numFmt w:val="decimal"/>
      <w:pStyle w:val="74"/>
      <w:lvlText w:val="%1."/>
      <w:lvlJc w:val="left"/>
      <w:pPr>
        <w:tabs>
          <w:tab w:val="left" w:pos="1620"/>
        </w:tabs>
        <w:ind w:left="16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3">
    <w:nsid w:val="03D62ECE"/>
    <w:multiLevelType w:val="multilevel"/>
    <w:tmpl w:val="03D62ECE"/>
    <w:lvl w:ilvl="0" w:tentative="0">
      <w:start w:val="1"/>
      <w:numFmt w:val="decimal"/>
      <w:pStyle w:val="71"/>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4">
    <w:nsid w:val="09B31AC2"/>
    <w:multiLevelType w:val="singleLevel"/>
    <w:tmpl w:val="09B31AC2"/>
    <w:lvl w:ilvl="0" w:tentative="0">
      <w:start w:val="2"/>
      <w:numFmt w:val="decimal"/>
      <w:suff w:val="space"/>
      <w:lvlText w:val="%1-"/>
      <w:lvlJc w:val="left"/>
    </w:lvl>
  </w:abstractNum>
  <w:abstractNum w:abstractNumId="25">
    <w:nsid w:val="0E640482"/>
    <w:multiLevelType w:val="multilevel"/>
    <w:tmpl w:val="0E64048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6">
    <w:nsid w:val="242A170C"/>
    <w:multiLevelType w:val="multilevel"/>
    <w:tmpl w:val="242A17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470EC97"/>
    <w:multiLevelType w:val="multilevel"/>
    <w:tmpl w:val="2470EC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5B654F3"/>
    <w:multiLevelType w:val="multilevel"/>
    <w:tmpl w:val="25B654F3"/>
    <w:lvl w:ilvl="0" w:tentative="0">
      <w:start w:val="1"/>
      <w:numFmt w:val="decimal"/>
      <w:pStyle w:val="72"/>
      <w:lvlText w:val="%1."/>
      <w:lvlJc w:val="left"/>
      <w:pPr>
        <w:tabs>
          <w:tab w:val="left" w:pos="780"/>
        </w:tabs>
        <w:ind w:left="7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9">
    <w:nsid w:val="2A8F537B"/>
    <w:multiLevelType w:val="multilevel"/>
    <w:tmpl w:val="2A8F537B"/>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0">
    <w:nsid w:val="3BAF0415"/>
    <w:multiLevelType w:val="multilevel"/>
    <w:tmpl w:val="3BAF04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FD0A202"/>
    <w:multiLevelType w:val="singleLevel"/>
    <w:tmpl w:val="3FD0A202"/>
    <w:lvl w:ilvl="0" w:tentative="0">
      <w:start w:val="1"/>
      <w:numFmt w:val="decimal"/>
      <w:suff w:val="space"/>
      <w:lvlText w:val="%1."/>
      <w:lvlJc w:val="left"/>
    </w:lvl>
  </w:abstractNum>
  <w:abstractNum w:abstractNumId="32">
    <w:nsid w:val="4D4DC07F"/>
    <w:multiLevelType w:val="multilevel"/>
    <w:tmpl w:val="4D4DC07F"/>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3">
    <w:nsid w:val="59ADCABA"/>
    <w:multiLevelType w:val="multilevel"/>
    <w:tmpl w:val="59ADCABA"/>
    <w:lvl w:ilvl="0" w:tentative="0">
      <w:start w:val="1"/>
      <w:numFmt w:val="bullet"/>
      <w:pStyle w:val="63"/>
      <w:lvlText w:val=""/>
      <w:lvlJc w:val="left"/>
      <w:pPr>
        <w:tabs>
          <w:tab w:val="left" w:pos="1200"/>
        </w:tabs>
        <w:ind w:left="120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4">
    <w:nsid w:val="5A241D34"/>
    <w:multiLevelType w:val="multilevel"/>
    <w:tmpl w:val="5A241D34"/>
    <w:lvl w:ilvl="0" w:tentative="0">
      <w:start w:val="1"/>
      <w:numFmt w:val="decimal"/>
      <w:suff w:val="space"/>
      <w:lvlText w:val="%1."/>
      <w:lvlJc w:val="left"/>
      <w:pPr>
        <w:tabs>
          <w:tab w:val="left" w:pos="0"/>
        </w:tabs>
        <w:ind w:left="0" w:firstLine="0"/>
      </w:pPr>
      <w:rPr>
        <w:b/>
        <w:bC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5">
    <w:nsid w:val="60382F6E"/>
    <w:multiLevelType w:val="multilevel"/>
    <w:tmpl w:val="60382F6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6">
    <w:nsid w:val="66EB7D70"/>
    <w:multiLevelType w:val="multilevel"/>
    <w:tmpl w:val="66EB7D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FFA1918"/>
    <w:multiLevelType w:val="multilevel"/>
    <w:tmpl w:val="6FFA19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2183CF9"/>
    <w:multiLevelType w:val="multilevel"/>
    <w:tmpl w:val="72183CF9"/>
    <w:lvl w:ilvl="0" w:tentative="0">
      <w:start w:val="1"/>
      <w:numFmt w:val="decimal"/>
      <w:pStyle w:val="73"/>
      <w:lvlText w:val="%1."/>
      <w:lvlJc w:val="left"/>
      <w:pPr>
        <w:tabs>
          <w:tab w:val="left" w:pos="1200"/>
        </w:tabs>
        <w:ind w:left="120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9">
    <w:nsid w:val="7DE5B591"/>
    <w:multiLevelType w:val="singleLevel"/>
    <w:tmpl w:val="7DE5B591"/>
    <w:lvl w:ilvl="0" w:tentative="0">
      <w:start w:val="1"/>
      <w:numFmt w:val="decimal"/>
      <w:suff w:val="space"/>
      <w:lvlText w:val="%1."/>
      <w:lvlJc w:val="left"/>
    </w:lvl>
  </w:abstractNum>
  <w:num w:numId="1">
    <w:abstractNumId w:val="20"/>
  </w:num>
  <w:num w:numId="2">
    <w:abstractNumId w:val="11"/>
  </w:num>
  <w:num w:numId="3">
    <w:abstractNumId w:val="33"/>
  </w:num>
  <w:num w:numId="4">
    <w:abstractNumId w:val="8"/>
  </w:num>
  <w:num w:numId="5">
    <w:abstractNumId w:val="2"/>
  </w:num>
  <w:num w:numId="6">
    <w:abstractNumId w:val="23"/>
  </w:num>
  <w:num w:numId="7">
    <w:abstractNumId w:val="28"/>
  </w:num>
  <w:num w:numId="8">
    <w:abstractNumId w:val="38"/>
  </w:num>
  <w:num w:numId="9">
    <w:abstractNumId w:val="22"/>
  </w:num>
  <w:num w:numId="10">
    <w:abstractNumId w:val="0"/>
  </w:num>
  <w:num w:numId="11">
    <w:abstractNumId w:val="29"/>
  </w:num>
  <w:num w:numId="12">
    <w:abstractNumId w:val="34"/>
  </w:num>
  <w:num w:numId="13">
    <w:abstractNumId w:val="9"/>
  </w:num>
  <w:num w:numId="14">
    <w:abstractNumId w:val="19"/>
  </w:num>
  <w:num w:numId="15">
    <w:abstractNumId w:val="13"/>
  </w:num>
  <w:num w:numId="16">
    <w:abstractNumId w:val="32"/>
  </w:num>
  <w:num w:numId="17">
    <w:abstractNumId w:val="14"/>
  </w:num>
  <w:num w:numId="18">
    <w:abstractNumId w:val="27"/>
  </w:num>
  <w:num w:numId="19">
    <w:abstractNumId w:val="35"/>
  </w:num>
  <w:num w:numId="20">
    <w:abstractNumId w:val="25"/>
  </w:num>
  <w:num w:numId="21">
    <w:abstractNumId w:val="1"/>
  </w:num>
  <w:num w:numId="22">
    <w:abstractNumId w:val="7"/>
  </w:num>
  <w:num w:numId="23">
    <w:abstractNumId w:val="5"/>
  </w:num>
  <w:num w:numId="24">
    <w:abstractNumId w:val="12"/>
  </w:num>
  <w:num w:numId="25">
    <w:abstractNumId w:val="6"/>
  </w:num>
  <w:num w:numId="26">
    <w:abstractNumId w:val="31"/>
  </w:num>
  <w:num w:numId="27">
    <w:abstractNumId w:val="24"/>
  </w:num>
  <w:num w:numId="28">
    <w:abstractNumId w:val="10"/>
  </w:num>
  <w:num w:numId="29">
    <w:abstractNumId w:val="4"/>
  </w:num>
  <w:num w:numId="30">
    <w:abstractNumId w:val="26"/>
  </w:num>
  <w:num w:numId="31">
    <w:abstractNumId w:val="15"/>
  </w:num>
  <w:num w:numId="32">
    <w:abstractNumId w:val="36"/>
  </w:num>
  <w:num w:numId="33">
    <w:abstractNumId w:val="18"/>
  </w:num>
  <w:num w:numId="34">
    <w:abstractNumId w:val="37"/>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6"/>
  </w:num>
  <w:num w:numId="37">
    <w:abstractNumId w:val="30"/>
  </w:num>
  <w:num w:numId="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7"/>
  </w:num>
  <w:num w:numId="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720"/>
  <w:autoHyphenation/>
  <w:hyphenationZone w:val="360"/>
  <w:displayHorizontalDrawingGridEvery w:val="1"/>
  <w:displayVerticalDrawingGridEvery w:val="1"/>
  <w:noPunctuationKerning w:val="1"/>
  <w:footnotePr>
    <w:footnote w:id="0"/>
    <w:footnote w:id="1"/>
  </w:foot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55BD2"/>
    <w:rsid w:val="02595FE8"/>
    <w:rsid w:val="03772BBD"/>
    <w:rsid w:val="03BFF9AB"/>
    <w:rsid w:val="04A74F4D"/>
    <w:rsid w:val="050C42D8"/>
    <w:rsid w:val="05D7022B"/>
    <w:rsid w:val="0659A986"/>
    <w:rsid w:val="07A04291"/>
    <w:rsid w:val="07C5140B"/>
    <w:rsid w:val="08F724AF"/>
    <w:rsid w:val="095D414B"/>
    <w:rsid w:val="09606F40"/>
    <w:rsid w:val="0A200E2D"/>
    <w:rsid w:val="0AE24082"/>
    <w:rsid w:val="0B9610F4"/>
    <w:rsid w:val="0B9B0319"/>
    <w:rsid w:val="0B9C6927"/>
    <w:rsid w:val="0BC76BDF"/>
    <w:rsid w:val="0BF56EF9"/>
    <w:rsid w:val="0C2448DD"/>
    <w:rsid w:val="0C6D20DD"/>
    <w:rsid w:val="0C916589"/>
    <w:rsid w:val="0D96B416"/>
    <w:rsid w:val="0E0D6C5F"/>
    <w:rsid w:val="0EF77D1B"/>
    <w:rsid w:val="0F6F237F"/>
    <w:rsid w:val="0FD739BA"/>
    <w:rsid w:val="0FDF3FFC"/>
    <w:rsid w:val="0FF7CD77"/>
    <w:rsid w:val="10015282"/>
    <w:rsid w:val="10A30D39"/>
    <w:rsid w:val="10CD208A"/>
    <w:rsid w:val="111F2BA3"/>
    <w:rsid w:val="11603ADA"/>
    <w:rsid w:val="11CC45DC"/>
    <w:rsid w:val="134648AC"/>
    <w:rsid w:val="13826402"/>
    <w:rsid w:val="14114706"/>
    <w:rsid w:val="14C65291"/>
    <w:rsid w:val="166BB5ED"/>
    <w:rsid w:val="177E1C99"/>
    <w:rsid w:val="17BBC0DB"/>
    <w:rsid w:val="18EE6E54"/>
    <w:rsid w:val="18FC598D"/>
    <w:rsid w:val="19F20351"/>
    <w:rsid w:val="1A0E5A2C"/>
    <w:rsid w:val="1A750769"/>
    <w:rsid w:val="1BDE341A"/>
    <w:rsid w:val="1C4508ED"/>
    <w:rsid w:val="1C4932A4"/>
    <w:rsid w:val="1C8454CC"/>
    <w:rsid w:val="1DC7686B"/>
    <w:rsid w:val="1DDB1C88"/>
    <w:rsid w:val="1EF264D2"/>
    <w:rsid w:val="1F4FE8E5"/>
    <w:rsid w:val="1F910F0C"/>
    <w:rsid w:val="1F9F066F"/>
    <w:rsid w:val="1FAD7985"/>
    <w:rsid w:val="206D3F96"/>
    <w:rsid w:val="207F7CDD"/>
    <w:rsid w:val="20AF2A2B"/>
    <w:rsid w:val="20B81864"/>
    <w:rsid w:val="20BF7061"/>
    <w:rsid w:val="229D588B"/>
    <w:rsid w:val="22B01277"/>
    <w:rsid w:val="234C5C0A"/>
    <w:rsid w:val="24A86E33"/>
    <w:rsid w:val="25DF6169"/>
    <w:rsid w:val="2601616B"/>
    <w:rsid w:val="268A05C0"/>
    <w:rsid w:val="26B3018D"/>
    <w:rsid w:val="27BB17AB"/>
    <w:rsid w:val="27BF24E8"/>
    <w:rsid w:val="29564161"/>
    <w:rsid w:val="2AF20C22"/>
    <w:rsid w:val="2BEB87CC"/>
    <w:rsid w:val="2BFF83AC"/>
    <w:rsid w:val="2CEFEF4F"/>
    <w:rsid w:val="2E48330B"/>
    <w:rsid w:val="2E4A4F85"/>
    <w:rsid w:val="2E727293"/>
    <w:rsid w:val="2EB7D452"/>
    <w:rsid w:val="2EC25944"/>
    <w:rsid w:val="2EC71DCC"/>
    <w:rsid w:val="2EFD9E08"/>
    <w:rsid w:val="2F10522B"/>
    <w:rsid w:val="303E6135"/>
    <w:rsid w:val="30DB1837"/>
    <w:rsid w:val="314D5E4A"/>
    <w:rsid w:val="31B47C77"/>
    <w:rsid w:val="31B55E32"/>
    <w:rsid w:val="31EC0E3B"/>
    <w:rsid w:val="324B1493"/>
    <w:rsid w:val="3375369E"/>
    <w:rsid w:val="338F4E2F"/>
    <w:rsid w:val="33D71AF9"/>
    <w:rsid w:val="347A6575"/>
    <w:rsid w:val="350B742E"/>
    <w:rsid w:val="360F68C0"/>
    <w:rsid w:val="36AE33E8"/>
    <w:rsid w:val="36BD815F"/>
    <w:rsid w:val="36EA3CA5"/>
    <w:rsid w:val="36EE5663"/>
    <w:rsid w:val="37F153C4"/>
    <w:rsid w:val="37F30DCD"/>
    <w:rsid w:val="37FEB126"/>
    <w:rsid w:val="37FF7C00"/>
    <w:rsid w:val="38C7AD26"/>
    <w:rsid w:val="39031BCD"/>
    <w:rsid w:val="395DA5BE"/>
    <w:rsid w:val="3A9160A5"/>
    <w:rsid w:val="3ADDB247"/>
    <w:rsid w:val="3AEBEA43"/>
    <w:rsid w:val="3B184BEF"/>
    <w:rsid w:val="3B1B178E"/>
    <w:rsid w:val="3B6FB747"/>
    <w:rsid w:val="3BC5740B"/>
    <w:rsid w:val="3BD865E0"/>
    <w:rsid w:val="3BEB346F"/>
    <w:rsid w:val="3BEEFA3D"/>
    <w:rsid w:val="3BFAA5E3"/>
    <w:rsid w:val="3CA56B3A"/>
    <w:rsid w:val="3D5E47CC"/>
    <w:rsid w:val="3D90570D"/>
    <w:rsid w:val="3DA33D48"/>
    <w:rsid w:val="3DAD861F"/>
    <w:rsid w:val="3E0711BD"/>
    <w:rsid w:val="3E235F81"/>
    <w:rsid w:val="3E374CB6"/>
    <w:rsid w:val="3E480F43"/>
    <w:rsid w:val="3EF470D4"/>
    <w:rsid w:val="3EFFF47E"/>
    <w:rsid w:val="3F4D5963"/>
    <w:rsid w:val="3F5BA603"/>
    <w:rsid w:val="3F8D68DD"/>
    <w:rsid w:val="3FC8CEDD"/>
    <w:rsid w:val="3FE05332"/>
    <w:rsid w:val="3FEA104A"/>
    <w:rsid w:val="3FED82AD"/>
    <w:rsid w:val="3FFF71B2"/>
    <w:rsid w:val="3FFFF4D3"/>
    <w:rsid w:val="40011C8E"/>
    <w:rsid w:val="41273B47"/>
    <w:rsid w:val="414C7A83"/>
    <w:rsid w:val="41FE674B"/>
    <w:rsid w:val="423050F8"/>
    <w:rsid w:val="42E302B7"/>
    <w:rsid w:val="433340CF"/>
    <w:rsid w:val="43E63B73"/>
    <w:rsid w:val="44F80AAC"/>
    <w:rsid w:val="45A327FF"/>
    <w:rsid w:val="467D2532"/>
    <w:rsid w:val="46EE7D0C"/>
    <w:rsid w:val="474B3A5F"/>
    <w:rsid w:val="47745E99"/>
    <w:rsid w:val="486A633B"/>
    <w:rsid w:val="4A4E7E76"/>
    <w:rsid w:val="4A586086"/>
    <w:rsid w:val="4A6A6D04"/>
    <w:rsid w:val="4A8602B5"/>
    <w:rsid w:val="4AC44A0B"/>
    <w:rsid w:val="4ADC40E1"/>
    <w:rsid w:val="4CD47749"/>
    <w:rsid w:val="4CEB6BD1"/>
    <w:rsid w:val="4D2C11EC"/>
    <w:rsid w:val="4DAE857C"/>
    <w:rsid w:val="4E283B06"/>
    <w:rsid w:val="4E403F01"/>
    <w:rsid w:val="4ECAD64F"/>
    <w:rsid w:val="4EEC4E90"/>
    <w:rsid w:val="50FF7F70"/>
    <w:rsid w:val="51683AEC"/>
    <w:rsid w:val="530A729F"/>
    <w:rsid w:val="535F86D0"/>
    <w:rsid w:val="5474146D"/>
    <w:rsid w:val="54E22C26"/>
    <w:rsid w:val="55536D32"/>
    <w:rsid w:val="556C4241"/>
    <w:rsid w:val="55893465"/>
    <w:rsid w:val="56BD029B"/>
    <w:rsid w:val="570A77E8"/>
    <w:rsid w:val="571C5DB6"/>
    <w:rsid w:val="572B0613"/>
    <w:rsid w:val="57397C62"/>
    <w:rsid w:val="57EBF982"/>
    <w:rsid w:val="58AFD540"/>
    <w:rsid w:val="58CA0FB8"/>
    <w:rsid w:val="5A9560BE"/>
    <w:rsid w:val="5ABD6EDA"/>
    <w:rsid w:val="5AF54441"/>
    <w:rsid w:val="5AFF4FBC"/>
    <w:rsid w:val="5BB85805"/>
    <w:rsid w:val="5BBDA06B"/>
    <w:rsid w:val="5BD0498E"/>
    <w:rsid w:val="5C1A7126"/>
    <w:rsid w:val="5C684CA7"/>
    <w:rsid w:val="5D4C0884"/>
    <w:rsid w:val="5D7778D6"/>
    <w:rsid w:val="5D9F2CDA"/>
    <w:rsid w:val="5DD3A280"/>
    <w:rsid w:val="5DDFB9B0"/>
    <w:rsid w:val="5DFA6EAD"/>
    <w:rsid w:val="5DFEC5DB"/>
    <w:rsid w:val="5E18686B"/>
    <w:rsid w:val="5E6F60D7"/>
    <w:rsid w:val="5ED91228"/>
    <w:rsid w:val="5EE75112"/>
    <w:rsid w:val="5EEFA8F4"/>
    <w:rsid w:val="5EFD782E"/>
    <w:rsid w:val="5F1F773F"/>
    <w:rsid w:val="5F401ED1"/>
    <w:rsid w:val="5FD47B3A"/>
    <w:rsid w:val="5FD53A4A"/>
    <w:rsid w:val="602D40D8"/>
    <w:rsid w:val="60751162"/>
    <w:rsid w:val="60CC075F"/>
    <w:rsid w:val="617C08E5"/>
    <w:rsid w:val="622E3D73"/>
    <w:rsid w:val="623A0935"/>
    <w:rsid w:val="637451BA"/>
    <w:rsid w:val="63B32720"/>
    <w:rsid w:val="63CA2346"/>
    <w:rsid w:val="63E279EC"/>
    <w:rsid w:val="63EF3A99"/>
    <w:rsid w:val="64557293"/>
    <w:rsid w:val="646B070A"/>
    <w:rsid w:val="65580853"/>
    <w:rsid w:val="656E6926"/>
    <w:rsid w:val="657E77AB"/>
    <w:rsid w:val="65F67457"/>
    <w:rsid w:val="66ADEFDD"/>
    <w:rsid w:val="66EFF148"/>
    <w:rsid w:val="66FF4481"/>
    <w:rsid w:val="67092797"/>
    <w:rsid w:val="673788F0"/>
    <w:rsid w:val="679E7323"/>
    <w:rsid w:val="67BFCF8D"/>
    <w:rsid w:val="67EA5309"/>
    <w:rsid w:val="688C777F"/>
    <w:rsid w:val="68B74A5D"/>
    <w:rsid w:val="69BFBF93"/>
    <w:rsid w:val="69E45CE7"/>
    <w:rsid w:val="6ADFE52A"/>
    <w:rsid w:val="6B1B67E5"/>
    <w:rsid w:val="6B2FE0DD"/>
    <w:rsid w:val="6B93298C"/>
    <w:rsid w:val="6B979C9A"/>
    <w:rsid w:val="6BBE4A0C"/>
    <w:rsid w:val="6BD65685"/>
    <w:rsid w:val="6C35427F"/>
    <w:rsid w:val="6C4108EC"/>
    <w:rsid w:val="6CDA09A4"/>
    <w:rsid w:val="6DFF3CB9"/>
    <w:rsid w:val="6E7B4D4E"/>
    <w:rsid w:val="6EBE553C"/>
    <w:rsid w:val="6ECB402E"/>
    <w:rsid w:val="6F7F7412"/>
    <w:rsid w:val="6F7FF399"/>
    <w:rsid w:val="6F7FF880"/>
    <w:rsid w:val="6FBB3B88"/>
    <w:rsid w:val="6FD205A2"/>
    <w:rsid w:val="6FD7DC59"/>
    <w:rsid w:val="6FF50345"/>
    <w:rsid w:val="6FF642F5"/>
    <w:rsid w:val="6FFB2E09"/>
    <w:rsid w:val="6FFD9112"/>
    <w:rsid w:val="6FFFD1EB"/>
    <w:rsid w:val="71541EF8"/>
    <w:rsid w:val="73F67ACD"/>
    <w:rsid w:val="73F71864"/>
    <w:rsid w:val="73F776AD"/>
    <w:rsid w:val="73F7ED47"/>
    <w:rsid w:val="73FEE692"/>
    <w:rsid w:val="73FFCA3D"/>
    <w:rsid w:val="74C97E90"/>
    <w:rsid w:val="74E85F78"/>
    <w:rsid w:val="74FF5EB8"/>
    <w:rsid w:val="75330BC7"/>
    <w:rsid w:val="758FA661"/>
    <w:rsid w:val="75A46F31"/>
    <w:rsid w:val="75DFFEF6"/>
    <w:rsid w:val="75F3CA69"/>
    <w:rsid w:val="76393874"/>
    <w:rsid w:val="7640418E"/>
    <w:rsid w:val="76EF95DC"/>
    <w:rsid w:val="773C6EF0"/>
    <w:rsid w:val="7767537D"/>
    <w:rsid w:val="776D8AA7"/>
    <w:rsid w:val="777F4CEB"/>
    <w:rsid w:val="7792C736"/>
    <w:rsid w:val="77A16ECA"/>
    <w:rsid w:val="77A1FC10"/>
    <w:rsid w:val="77CEC741"/>
    <w:rsid w:val="77D5B686"/>
    <w:rsid w:val="77FF2177"/>
    <w:rsid w:val="78C209AA"/>
    <w:rsid w:val="78FF1193"/>
    <w:rsid w:val="79173937"/>
    <w:rsid w:val="794B52FD"/>
    <w:rsid w:val="797B10A5"/>
    <w:rsid w:val="79D74007"/>
    <w:rsid w:val="79FF532D"/>
    <w:rsid w:val="7A4078C7"/>
    <w:rsid w:val="7A680CAB"/>
    <w:rsid w:val="7A8F7CA1"/>
    <w:rsid w:val="7AAE2C70"/>
    <w:rsid w:val="7AAF8A37"/>
    <w:rsid w:val="7ACE539E"/>
    <w:rsid w:val="7AD40E46"/>
    <w:rsid w:val="7AFE053F"/>
    <w:rsid w:val="7B3EB5CA"/>
    <w:rsid w:val="7B3F44D0"/>
    <w:rsid w:val="7B6B418C"/>
    <w:rsid w:val="7B6D89BE"/>
    <w:rsid w:val="7B6FCE43"/>
    <w:rsid w:val="7B89373C"/>
    <w:rsid w:val="7BB7F9A8"/>
    <w:rsid w:val="7BBF8D91"/>
    <w:rsid w:val="7BE4E81E"/>
    <w:rsid w:val="7BE57F98"/>
    <w:rsid w:val="7BE65F52"/>
    <w:rsid w:val="7BF37C6A"/>
    <w:rsid w:val="7BF3FD75"/>
    <w:rsid w:val="7BF7C0C8"/>
    <w:rsid w:val="7BFB72A6"/>
    <w:rsid w:val="7C7D1A4A"/>
    <w:rsid w:val="7C83257B"/>
    <w:rsid w:val="7CAB26C1"/>
    <w:rsid w:val="7CF9BFC0"/>
    <w:rsid w:val="7CFD9CB0"/>
    <w:rsid w:val="7D1142C2"/>
    <w:rsid w:val="7D1E1FE0"/>
    <w:rsid w:val="7D7F1FB1"/>
    <w:rsid w:val="7DAE2010"/>
    <w:rsid w:val="7DB00B43"/>
    <w:rsid w:val="7DC75090"/>
    <w:rsid w:val="7DDFF06F"/>
    <w:rsid w:val="7DEC80A8"/>
    <w:rsid w:val="7DEDCD51"/>
    <w:rsid w:val="7E55E7C3"/>
    <w:rsid w:val="7E5939B4"/>
    <w:rsid w:val="7E5B6A5D"/>
    <w:rsid w:val="7E6382B1"/>
    <w:rsid w:val="7E75D694"/>
    <w:rsid w:val="7E7B8A8C"/>
    <w:rsid w:val="7EBC1977"/>
    <w:rsid w:val="7ED9C3F8"/>
    <w:rsid w:val="7EDBC457"/>
    <w:rsid w:val="7EFB4D79"/>
    <w:rsid w:val="7EFE5B62"/>
    <w:rsid w:val="7F3FA3F2"/>
    <w:rsid w:val="7F5DCBF2"/>
    <w:rsid w:val="7F5E78EA"/>
    <w:rsid w:val="7F6BC79F"/>
    <w:rsid w:val="7F759C80"/>
    <w:rsid w:val="7F7C232A"/>
    <w:rsid w:val="7F7D7545"/>
    <w:rsid w:val="7F7E2C29"/>
    <w:rsid w:val="7F7F1B13"/>
    <w:rsid w:val="7F8B0882"/>
    <w:rsid w:val="7FAB4AF1"/>
    <w:rsid w:val="7FB2700E"/>
    <w:rsid w:val="7FBC2EC6"/>
    <w:rsid w:val="7FCDEBD0"/>
    <w:rsid w:val="7FD3D73C"/>
    <w:rsid w:val="7FE06F6E"/>
    <w:rsid w:val="7FEBD1F1"/>
    <w:rsid w:val="7FEFFF27"/>
    <w:rsid w:val="7FF20BA1"/>
    <w:rsid w:val="7FF76EE8"/>
    <w:rsid w:val="7FF97C81"/>
    <w:rsid w:val="7FFB403F"/>
    <w:rsid w:val="7FFCEB3F"/>
    <w:rsid w:val="7FFDBC54"/>
    <w:rsid w:val="7FFE6761"/>
    <w:rsid w:val="7FFF2817"/>
    <w:rsid w:val="7FFFE1C8"/>
    <w:rsid w:val="81FDBEA6"/>
    <w:rsid w:val="8BED45E3"/>
    <w:rsid w:val="8FDF0CBF"/>
    <w:rsid w:val="8FEFF037"/>
    <w:rsid w:val="97DF02F9"/>
    <w:rsid w:val="9C7F9903"/>
    <w:rsid w:val="9DB3A6A1"/>
    <w:rsid w:val="9DD22172"/>
    <w:rsid w:val="9DF330E4"/>
    <w:rsid w:val="9EFF4E4F"/>
    <w:rsid w:val="9FC75C1A"/>
    <w:rsid w:val="9FD70B00"/>
    <w:rsid w:val="9FF6E3D0"/>
    <w:rsid w:val="9FFA5C12"/>
    <w:rsid w:val="9FFFFB16"/>
    <w:rsid w:val="A15FB5CD"/>
    <w:rsid w:val="A8FE7946"/>
    <w:rsid w:val="AC54F2A8"/>
    <w:rsid w:val="AD7F1B74"/>
    <w:rsid w:val="ADFF4E2A"/>
    <w:rsid w:val="AEFFE85B"/>
    <w:rsid w:val="AF3FE757"/>
    <w:rsid w:val="AF5B9029"/>
    <w:rsid w:val="AF5FFDA3"/>
    <w:rsid w:val="B03CDC21"/>
    <w:rsid w:val="B17FE477"/>
    <w:rsid w:val="B2EF766D"/>
    <w:rsid w:val="B2FFCC17"/>
    <w:rsid w:val="B3FE5DC7"/>
    <w:rsid w:val="B4968D12"/>
    <w:rsid w:val="B64FD9A8"/>
    <w:rsid w:val="BAFFE7C6"/>
    <w:rsid w:val="BB9EF6A0"/>
    <w:rsid w:val="BBBDC93A"/>
    <w:rsid w:val="BBDBD4F6"/>
    <w:rsid w:val="BBDDF311"/>
    <w:rsid w:val="BD1B7FE4"/>
    <w:rsid w:val="BD7B66AC"/>
    <w:rsid w:val="BECB9755"/>
    <w:rsid w:val="BEFF7253"/>
    <w:rsid w:val="BEFF9012"/>
    <w:rsid w:val="BF3F3F55"/>
    <w:rsid w:val="BF664DE9"/>
    <w:rsid w:val="BF7F1E99"/>
    <w:rsid w:val="BF7FB1CF"/>
    <w:rsid w:val="BFD8441F"/>
    <w:rsid w:val="BFE8A8EE"/>
    <w:rsid w:val="BFEE4D11"/>
    <w:rsid w:val="BFFD34CC"/>
    <w:rsid w:val="BFFE8C17"/>
    <w:rsid w:val="BFFF02A9"/>
    <w:rsid w:val="BFFF166F"/>
    <w:rsid w:val="C3EC873E"/>
    <w:rsid w:val="C6A8D2D1"/>
    <w:rsid w:val="C7FDCAA5"/>
    <w:rsid w:val="C89C4EAB"/>
    <w:rsid w:val="CBCDAA3C"/>
    <w:rsid w:val="CBE7BDBE"/>
    <w:rsid w:val="CE5F7B88"/>
    <w:rsid w:val="CE7B11B0"/>
    <w:rsid w:val="CEF50D73"/>
    <w:rsid w:val="CFDDCC36"/>
    <w:rsid w:val="CFF8E287"/>
    <w:rsid w:val="CFFD2BED"/>
    <w:rsid w:val="D5CE4050"/>
    <w:rsid w:val="D5EF9124"/>
    <w:rsid w:val="D5FE39A4"/>
    <w:rsid w:val="D5FF9D9C"/>
    <w:rsid w:val="D6DFC728"/>
    <w:rsid w:val="D79F49DD"/>
    <w:rsid w:val="D7FFEAE9"/>
    <w:rsid w:val="DB77EA32"/>
    <w:rsid w:val="DB7A545F"/>
    <w:rsid w:val="DBFAA1F5"/>
    <w:rsid w:val="DBFF4497"/>
    <w:rsid w:val="DCFF6192"/>
    <w:rsid w:val="DD3B84BE"/>
    <w:rsid w:val="DDEBDDE4"/>
    <w:rsid w:val="DDFBE9A0"/>
    <w:rsid w:val="DE7F0254"/>
    <w:rsid w:val="DEFF600D"/>
    <w:rsid w:val="DEFF8A3A"/>
    <w:rsid w:val="DF25EBE8"/>
    <w:rsid w:val="DF5EFA8D"/>
    <w:rsid w:val="DF5F7740"/>
    <w:rsid w:val="DFCB9136"/>
    <w:rsid w:val="DFDE9B71"/>
    <w:rsid w:val="E37FFE04"/>
    <w:rsid w:val="E677E51A"/>
    <w:rsid w:val="E6DB15E7"/>
    <w:rsid w:val="E76F68B1"/>
    <w:rsid w:val="E7DEBECF"/>
    <w:rsid w:val="EBBD2BAA"/>
    <w:rsid w:val="EBCEE49D"/>
    <w:rsid w:val="EBDBAB83"/>
    <w:rsid w:val="EBF4F567"/>
    <w:rsid w:val="EBF73D58"/>
    <w:rsid w:val="EDAF1BDE"/>
    <w:rsid w:val="EDBF537A"/>
    <w:rsid w:val="EDFEF364"/>
    <w:rsid w:val="EDFF23F9"/>
    <w:rsid w:val="EEDE9DCD"/>
    <w:rsid w:val="EEF6DA6B"/>
    <w:rsid w:val="EEF75CD7"/>
    <w:rsid w:val="EEFAD37B"/>
    <w:rsid w:val="EF577B58"/>
    <w:rsid w:val="EF7C75A5"/>
    <w:rsid w:val="EF7F382B"/>
    <w:rsid w:val="EFCA6F0C"/>
    <w:rsid w:val="EFF5F3E3"/>
    <w:rsid w:val="EFFF9BA4"/>
    <w:rsid w:val="EFFFB5A1"/>
    <w:rsid w:val="F1EDF796"/>
    <w:rsid w:val="F2EE8674"/>
    <w:rsid w:val="F3BB3F02"/>
    <w:rsid w:val="F3BFD8DB"/>
    <w:rsid w:val="F3EFD9AF"/>
    <w:rsid w:val="F3FD16F5"/>
    <w:rsid w:val="F3FDB07F"/>
    <w:rsid w:val="F3FF8C48"/>
    <w:rsid w:val="F3FFEFC6"/>
    <w:rsid w:val="F57ADEAC"/>
    <w:rsid w:val="F6EFD595"/>
    <w:rsid w:val="F73DD907"/>
    <w:rsid w:val="F73F0E5B"/>
    <w:rsid w:val="F77BFFD6"/>
    <w:rsid w:val="F798637C"/>
    <w:rsid w:val="F7DF1EB6"/>
    <w:rsid w:val="F7FBBEBC"/>
    <w:rsid w:val="F8BF7CE4"/>
    <w:rsid w:val="F9E34101"/>
    <w:rsid w:val="FABFBBF7"/>
    <w:rsid w:val="FACE6DCD"/>
    <w:rsid w:val="FAFDB393"/>
    <w:rsid w:val="FB328233"/>
    <w:rsid w:val="FB9ED9F0"/>
    <w:rsid w:val="FBEE4AEE"/>
    <w:rsid w:val="FBFFE8BB"/>
    <w:rsid w:val="FCDE965D"/>
    <w:rsid w:val="FCDEA56F"/>
    <w:rsid w:val="FD3B85F4"/>
    <w:rsid w:val="FDAB6B15"/>
    <w:rsid w:val="FDBD42B9"/>
    <w:rsid w:val="FDBF25B0"/>
    <w:rsid w:val="FDBFC28E"/>
    <w:rsid w:val="FDDB1F4C"/>
    <w:rsid w:val="FDE7675F"/>
    <w:rsid w:val="FDEFBFEA"/>
    <w:rsid w:val="FDF5B875"/>
    <w:rsid w:val="FDFC574B"/>
    <w:rsid w:val="FDFFB5FA"/>
    <w:rsid w:val="FE4584D2"/>
    <w:rsid w:val="FE7329B0"/>
    <w:rsid w:val="FEBF2635"/>
    <w:rsid w:val="FEC96909"/>
    <w:rsid w:val="FEEB13BB"/>
    <w:rsid w:val="FEF5F36A"/>
    <w:rsid w:val="FF37A041"/>
    <w:rsid w:val="FF57B5E4"/>
    <w:rsid w:val="FF5D59DD"/>
    <w:rsid w:val="FF7FC674"/>
    <w:rsid w:val="FF7FFDC7"/>
    <w:rsid w:val="FFBDB35A"/>
    <w:rsid w:val="FFCB9256"/>
    <w:rsid w:val="FFD55620"/>
    <w:rsid w:val="FFD56904"/>
    <w:rsid w:val="FFD7502A"/>
    <w:rsid w:val="FFDD0AF0"/>
    <w:rsid w:val="FFE51C47"/>
    <w:rsid w:val="FFE712C4"/>
    <w:rsid w:val="FFEBAEB9"/>
    <w:rsid w:val="FFEF887F"/>
    <w:rsid w:val="FFF6E39C"/>
    <w:rsid w:val="FFF98706"/>
    <w:rsid w:val="FFFB84F3"/>
    <w:rsid w:val="FFFE0280"/>
    <w:rsid w:val="FFFEDC4A"/>
    <w:rsid w:val="FFFF0EE4"/>
    <w:rsid w:val="FFFF4B12"/>
    <w:rsid w:val="FFFFABDF"/>
    <w:rsid w:val="FFFFBA86"/>
    <w:rsid w:val="FFFFC395"/>
    <w:rsid w:val="FFFFCA99"/>
    <w:rsid w:val="FFFFE65A"/>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heme="minorHAnsi" w:hAnsiTheme="minorHAnsi" w:eastAsiaTheme="minorEastAsia" w:cstheme="minorBidi"/>
      <w:color w:val="auto"/>
      <w:kern w:val="0"/>
      <w:sz w:val="20"/>
      <w:szCs w:val="20"/>
      <w:lang w:val="en-US" w:eastAsia="zh-CN" w:bidi="ar-SA"/>
    </w:rPr>
  </w:style>
  <w:style w:type="paragraph" w:styleId="2">
    <w:name w:val="heading 1"/>
    <w:basedOn w:val="1"/>
    <w:next w:val="3"/>
    <w:qFormat/>
    <w:uiPriority w:val="0"/>
    <w:pPr>
      <w:keepNext/>
      <w:keepLines/>
      <w:spacing w:before="340" w:after="330" w:line="578" w:lineRule="auto"/>
      <w:outlineLvl w:val="0"/>
    </w:pPr>
    <w:rPr>
      <w:b/>
      <w:bCs/>
      <w:kern w:val="2"/>
      <w:sz w:val="44"/>
      <w:szCs w:val="44"/>
    </w:rPr>
  </w:style>
  <w:style w:type="paragraph" w:styleId="4">
    <w:name w:val="heading 2"/>
    <w:basedOn w:val="1"/>
    <w:next w:val="3"/>
    <w:unhideWhenUsed/>
    <w:qFormat/>
    <w:uiPriority w:val="0"/>
    <w:pPr>
      <w:keepNext/>
      <w:keepLines/>
      <w:spacing w:before="260" w:after="260" w:line="415" w:lineRule="auto"/>
      <w:outlineLvl w:val="1"/>
    </w:pPr>
    <w:rPr>
      <w:b/>
      <w:bCs/>
      <w:sz w:val="32"/>
      <w:szCs w:val="32"/>
    </w:rPr>
  </w:style>
  <w:style w:type="paragraph" w:styleId="5">
    <w:name w:val="heading 3"/>
    <w:basedOn w:val="1"/>
    <w:next w:val="3"/>
    <w:semiHidden/>
    <w:unhideWhenUsed/>
    <w:qFormat/>
    <w:uiPriority w:val="0"/>
    <w:pPr>
      <w:widowControl/>
      <w:suppressAutoHyphens/>
      <w:bidi w:val="0"/>
      <w:spacing w:beforeAutospacing="1" w:afterAutospacing="1"/>
      <w:jc w:val="left"/>
    </w:pPr>
    <w:rPr>
      <w:rFonts w:ascii="SimSun" w:hAnsi="SimSun" w:eastAsia="SimSun" w:cs="SimSun"/>
      <w:b/>
      <w:bCs/>
      <w:color w:val="auto"/>
      <w:kern w:val="0"/>
      <w:sz w:val="27"/>
      <w:szCs w:val="27"/>
      <w:lang w:val="en-US" w:eastAsia="zh-CN" w:bidi="ar-SA"/>
    </w:rPr>
  </w:style>
  <w:style w:type="paragraph" w:styleId="6">
    <w:name w:val="heading 4"/>
    <w:basedOn w:val="1"/>
    <w:next w:val="3"/>
    <w:semiHidden/>
    <w:unhideWhenUsed/>
    <w:qFormat/>
    <w:uiPriority w:val="0"/>
    <w:pPr>
      <w:widowControl/>
      <w:suppressAutoHyphens/>
      <w:bidi w:val="0"/>
      <w:spacing w:beforeAutospacing="1" w:afterAutospacing="1"/>
      <w:jc w:val="left"/>
    </w:pPr>
    <w:rPr>
      <w:rFonts w:ascii="SimSun" w:hAnsi="SimSun" w:eastAsia="SimSun" w:cs="SimSun"/>
      <w:b/>
      <w:bCs/>
      <w:color w:val="auto"/>
      <w:kern w:val="0"/>
      <w:sz w:val="24"/>
      <w:szCs w:val="24"/>
      <w:lang w:val="en-US" w:eastAsia="zh-CN" w:bidi="ar-SA"/>
    </w:rPr>
  </w:style>
  <w:style w:type="paragraph" w:styleId="7">
    <w:name w:val="heading 5"/>
    <w:basedOn w:val="1"/>
    <w:next w:val="1"/>
    <w:semiHidden/>
    <w:unhideWhenUsed/>
    <w:qFormat/>
    <w:uiPriority w:val="0"/>
    <w:pPr>
      <w:keepNext/>
      <w:keepLines/>
      <w:spacing w:before="280" w:after="290" w:line="374" w:lineRule="auto"/>
      <w:outlineLvl w:val="4"/>
    </w:pPr>
    <w:rPr>
      <w:b/>
      <w:bCs/>
      <w:sz w:val="28"/>
      <w:szCs w:val="28"/>
    </w:rPr>
  </w:style>
  <w:style w:type="paragraph" w:styleId="8">
    <w:name w:val="heading 6"/>
    <w:basedOn w:val="1"/>
    <w:next w:val="1"/>
    <w:semiHidden/>
    <w:unhideWhenUsed/>
    <w:qFormat/>
    <w:uiPriority w:val="0"/>
    <w:pPr>
      <w:keepNext/>
      <w:keepLines/>
      <w:spacing w:before="240" w:after="64" w:line="319" w:lineRule="auto"/>
      <w:outlineLvl w:val="5"/>
    </w:pPr>
    <w:rPr>
      <w:b/>
      <w:bCs/>
      <w:sz w:val="24"/>
      <w:szCs w:val="24"/>
    </w:rPr>
  </w:style>
  <w:style w:type="paragraph" w:styleId="9">
    <w:name w:val="heading 7"/>
    <w:basedOn w:val="1"/>
    <w:next w:val="1"/>
    <w:semiHidden/>
    <w:unhideWhenUsed/>
    <w:qFormat/>
    <w:uiPriority w:val="0"/>
    <w:pPr>
      <w:keepNext/>
      <w:keepLines/>
      <w:spacing w:before="240" w:after="64" w:line="319" w:lineRule="auto"/>
      <w:outlineLvl w:val="6"/>
    </w:pPr>
    <w:rPr>
      <w:b/>
      <w:bCs/>
      <w:sz w:val="24"/>
      <w:szCs w:val="24"/>
    </w:rPr>
  </w:style>
  <w:style w:type="paragraph" w:styleId="10">
    <w:name w:val="heading 8"/>
    <w:basedOn w:val="1"/>
    <w:next w:val="1"/>
    <w:semiHidden/>
    <w:unhideWhenUsed/>
    <w:qFormat/>
    <w:uiPriority w:val="0"/>
    <w:pPr>
      <w:keepNext/>
      <w:keepLines/>
      <w:spacing w:before="240" w:after="64" w:line="319" w:lineRule="auto"/>
      <w:outlineLvl w:val="7"/>
    </w:pPr>
    <w:rPr>
      <w:sz w:val="24"/>
      <w:szCs w:val="24"/>
    </w:rPr>
  </w:style>
  <w:style w:type="paragraph" w:styleId="11">
    <w:name w:val="heading 9"/>
    <w:basedOn w:val="1"/>
    <w:next w:val="1"/>
    <w:semiHidden/>
    <w:unhideWhenUsed/>
    <w:qFormat/>
    <w:uiPriority w:val="0"/>
    <w:pPr>
      <w:keepNext/>
      <w:keepLines/>
      <w:spacing w:before="240" w:after="64" w:line="319" w:lineRule="auto"/>
      <w:outlineLvl w:val="8"/>
    </w:pPr>
    <w:rPr>
      <w:szCs w:val="21"/>
    </w:rPr>
  </w:style>
  <w:style w:type="character" w:default="1" w:styleId="12">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0" w:after="120"/>
    </w:pPr>
  </w:style>
  <w:style w:type="paragraph" w:styleId="14">
    <w:name w:val="Balloon Text"/>
    <w:basedOn w:val="1"/>
    <w:qFormat/>
    <w:uiPriority w:val="0"/>
    <w:rPr>
      <w:sz w:val="16"/>
      <w:szCs w:val="16"/>
    </w:rPr>
  </w:style>
  <w:style w:type="paragraph" w:styleId="15">
    <w:name w:val="Block Text"/>
    <w:basedOn w:val="3"/>
    <w:next w:val="3"/>
    <w:qFormat/>
    <w:uiPriority w:val="0"/>
    <w:pPr>
      <w:spacing w:before="0" w:after="120"/>
      <w:ind w:left="1440" w:right="1440" w:firstLine="0"/>
    </w:pPr>
  </w:style>
  <w:style w:type="paragraph" w:styleId="16">
    <w:name w:val="Body Text 2"/>
    <w:basedOn w:val="1"/>
    <w:qFormat/>
    <w:uiPriority w:val="0"/>
    <w:pPr>
      <w:spacing w:before="0" w:after="120" w:line="480" w:lineRule="auto"/>
    </w:pPr>
  </w:style>
  <w:style w:type="paragraph" w:styleId="17">
    <w:name w:val="Body Text 3"/>
    <w:basedOn w:val="1"/>
    <w:qFormat/>
    <w:uiPriority w:val="0"/>
    <w:pPr>
      <w:spacing w:before="0" w:after="120"/>
    </w:pPr>
    <w:rPr>
      <w:sz w:val="16"/>
      <w:szCs w:val="16"/>
    </w:rPr>
  </w:style>
  <w:style w:type="paragraph" w:styleId="18">
    <w:name w:val="Body Text Indent"/>
    <w:basedOn w:val="3"/>
    <w:qFormat/>
    <w:uiPriority w:val="0"/>
    <w:pPr>
      <w:spacing w:before="0" w:after="120"/>
      <w:ind w:left="420" w:firstLine="0"/>
    </w:pPr>
  </w:style>
  <w:style w:type="paragraph" w:styleId="19">
    <w:name w:val="Body Text First Indent 2"/>
    <w:basedOn w:val="18"/>
    <w:qFormat/>
    <w:uiPriority w:val="0"/>
    <w:pPr>
      <w:ind w:left="420" w:firstLine="420"/>
    </w:pPr>
  </w:style>
  <w:style w:type="paragraph" w:styleId="20">
    <w:name w:val="Body Text Indent 2"/>
    <w:basedOn w:val="1"/>
    <w:qFormat/>
    <w:uiPriority w:val="0"/>
    <w:pPr>
      <w:spacing w:before="0" w:after="120" w:line="480" w:lineRule="auto"/>
      <w:ind w:left="420" w:firstLine="0"/>
    </w:pPr>
  </w:style>
  <w:style w:type="paragraph" w:styleId="21">
    <w:name w:val="Body Text Indent 3"/>
    <w:basedOn w:val="1"/>
    <w:qFormat/>
    <w:uiPriority w:val="0"/>
    <w:pPr>
      <w:spacing w:before="0" w:after="120"/>
      <w:ind w:left="420" w:firstLine="0"/>
    </w:pPr>
    <w:rPr>
      <w:sz w:val="16"/>
      <w:szCs w:val="16"/>
    </w:rPr>
  </w:style>
  <w:style w:type="paragraph" w:styleId="22">
    <w:name w:val="caption"/>
    <w:basedOn w:val="1"/>
    <w:next w:val="1"/>
    <w:semiHidden/>
    <w:unhideWhenUsed/>
    <w:qFormat/>
    <w:uiPriority w:val="0"/>
    <w:rPr>
      <w:rFonts w:ascii="Arial" w:hAnsi="Arial" w:eastAsia="黑体" w:cs="Arial"/>
      <w:sz w:val="20"/>
    </w:rPr>
  </w:style>
  <w:style w:type="paragraph" w:styleId="23">
    <w:name w:val="Closing"/>
    <w:basedOn w:val="1"/>
    <w:qFormat/>
    <w:uiPriority w:val="0"/>
    <w:pPr>
      <w:ind w:left="100" w:firstLine="0"/>
    </w:pPr>
  </w:style>
  <w:style w:type="character" w:styleId="24">
    <w:name w:val="annotation reference"/>
    <w:basedOn w:val="12"/>
    <w:qFormat/>
    <w:uiPriority w:val="0"/>
    <w:rPr>
      <w:sz w:val="21"/>
      <w:szCs w:val="21"/>
    </w:rPr>
  </w:style>
  <w:style w:type="paragraph" w:styleId="25">
    <w:name w:val="annotation text"/>
    <w:basedOn w:val="1"/>
    <w:qFormat/>
    <w:uiPriority w:val="0"/>
    <w:pPr>
      <w:jc w:val="left"/>
    </w:pPr>
  </w:style>
  <w:style w:type="paragraph" w:styleId="26">
    <w:name w:val="annotation subject"/>
    <w:basedOn w:val="25"/>
    <w:next w:val="25"/>
    <w:qFormat/>
    <w:uiPriority w:val="0"/>
    <w:rPr>
      <w:b/>
      <w:bCs/>
    </w:rPr>
  </w:style>
  <w:style w:type="paragraph" w:styleId="27">
    <w:name w:val="Date"/>
    <w:basedOn w:val="1"/>
    <w:next w:val="1"/>
    <w:qFormat/>
    <w:uiPriority w:val="0"/>
    <w:pPr>
      <w:ind w:left="100" w:firstLine="0"/>
    </w:pPr>
  </w:style>
  <w:style w:type="paragraph" w:styleId="28">
    <w:name w:val="Document Map"/>
    <w:basedOn w:val="1"/>
    <w:qFormat/>
    <w:uiPriority w:val="0"/>
    <w:pPr>
      <w:shd w:val="clear" w:color="auto" w:fill="000080"/>
    </w:pPr>
  </w:style>
  <w:style w:type="paragraph" w:styleId="29">
    <w:name w:val="E-mail Signature"/>
    <w:basedOn w:val="1"/>
    <w:qFormat/>
    <w:uiPriority w:val="0"/>
  </w:style>
  <w:style w:type="character" w:styleId="30">
    <w:name w:val="Emphasis"/>
    <w:basedOn w:val="12"/>
    <w:qFormat/>
    <w:uiPriority w:val="0"/>
    <w:rPr>
      <w:i/>
      <w:iCs/>
    </w:rPr>
  </w:style>
  <w:style w:type="paragraph" w:styleId="31">
    <w:name w:val="endnote text"/>
    <w:basedOn w:val="1"/>
    <w:qFormat/>
    <w:uiPriority w:val="0"/>
    <w:pPr>
      <w:snapToGrid w:val="0"/>
      <w:jc w:val="left"/>
    </w:pPr>
  </w:style>
  <w:style w:type="paragraph" w:styleId="32">
    <w:name w:val="envelope address"/>
    <w:basedOn w:val="1"/>
    <w:qFormat/>
    <w:uiPriority w:val="0"/>
    <w:pPr>
      <w:snapToGrid w:val="0"/>
      <w:ind w:left="100" w:firstLine="0"/>
    </w:pPr>
    <w:rPr>
      <w:rFonts w:ascii="Arial" w:hAnsi="Arial" w:cs="Arial"/>
      <w:sz w:val="24"/>
      <w:szCs w:val="24"/>
    </w:rPr>
  </w:style>
  <w:style w:type="paragraph" w:styleId="33">
    <w:name w:val="envelope return"/>
    <w:basedOn w:val="1"/>
    <w:qFormat/>
    <w:uiPriority w:val="0"/>
    <w:pPr>
      <w:snapToGrid w:val="0"/>
    </w:pPr>
    <w:rPr>
      <w:rFonts w:ascii="Arial" w:hAnsi="Arial" w:cs="Arial"/>
    </w:rPr>
  </w:style>
  <w:style w:type="character" w:styleId="34">
    <w:name w:val="FollowedHyperlink"/>
    <w:basedOn w:val="12"/>
    <w:qFormat/>
    <w:uiPriority w:val="0"/>
    <w:rPr>
      <w:color w:val="800080"/>
      <w:u w:val="single"/>
    </w:rPr>
  </w:style>
  <w:style w:type="paragraph" w:styleId="35">
    <w:name w:val="footer"/>
    <w:basedOn w:val="1"/>
    <w:qFormat/>
    <w:uiPriority w:val="0"/>
    <w:pPr>
      <w:tabs>
        <w:tab w:val="center" w:pos="4153"/>
        <w:tab w:val="right" w:pos="8306"/>
      </w:tabs>
      <w:snapToGrid w:val="0"/>
      <w:jc w:val="left"/>
    </w:pPr>
    <w:rPr>
      <w:sz w:val="18"/>
      <w:szCs w:val="18"/>
    </w:rPr>
  </w:style>
  <w:style w:type="paragraph" w:styleId="36">
    <w:name w:val="footnote text"/>
    <w:basedOn w:val="1"/>
    <w:qFormat/>
    <w:uiPriority w:val="0"/>
    <w:pPr>
      <w:snapToGrid w:val="0"/>
      <w:jc w:val="left"/>
    </w:pPr>
    <w:rPr>
      <w:sz w:val="18"/>
      <w:szCs w:val="18"/>
    </w:rPr>
  </w:style>
  <w:style w:type="paragraph" w:styleId="37">
    <w:name w:val="header"/>
    <w:basedOn w:val="1"/>
    <w:qFormat/>
    <w:uiPriority w:val="0"/>
    <w:pPr>
      <w:tabs>
        <w:tab w:val="center" w:pos="4153"/>
        <w:tab w:val="right" w:pos="8306"/>
      </w:tabs>
      <w:snapToGrid w:val="0"/>
    </w:pPr>
    <w:rPr>
      <w:sz w:val="18"/>
      <w:szCs w:val="18"/>
    </w:rPr>
  </w:style>
  <w:style w:type="character" w:styleId="38">
    <w:name w:val="HTML Acronym"/>
    <w:basedOn w:val="12"/>
    <w:qFormat/>
    <w:uiPriority w:val="0"/>
  </w:style>
  <w:style w:type="paragraph" w:styleId="39">
    <w:name w:val="HTML Address"/>
    <w:basedOn w:val="1"/>
    <w:qFormat/>
    <w:uiPriority w:val="0"/>
    <w:rPr>
      <w:i/>
      <w:iCs/>
    </w:rPr>
  </w:style>
  <w:style w:type="character" w:styleId="40">
    <w:name w:val="HTML Cite"/>
    <w:basedOn w:val="12"/>
    <w:qFormat/>
    <w:uiPriority w:val="0"/>
    <w:rPr>
      <w:i/>
      <w:iCs/>
    </w:rPr>
  </w:style>
  <w:style w:type="character" w:styleId="41">
    <w:name w:val="HTML Code"/>
    <w:basedOn w:val="12"/>
    <w:qFormat/>
    <w:uiPriority w:val="0"/>
    <w:rPr>
      <w:rFonts w:ascii="Courier New" w:hAnsi="Courier New" w:cs="Courier New"/>
      <w:sz w:val="20"/>
      <w:szCs w:val="20"/>
    </w:rPr>
  </w:style>
  <w:style w:type="character" w:styleId="42">
    <w:name w:val="HTML Definition"/>
    <w:basedOn w:val="12"/>
    <w:qFormat/>
    <w:uiPriority w:val="0"/>
    <w:rPr>
      <w:i/>
      <w:iCs/>
    </w:rPr>
  </w:style>
  <w:style w:type="character" w:styleId="43">
    <w:name w:val="HTML Keyboard"/>
    <w:basedOn w:val="12"/>
    <w:qFormat/>
    <w:uiPriority w:val="0"/>
    <w:rPr>
      <w:rFonts w:ascii="Courier New" w:hAnsi="Courier New" w:cs="Courier New"/>
      <w:sz w:val="20"/>
      <w:szCs w:val="20"/>
    </w:rPr>
  </w:style>
  <w:style w:type="paragraph" w:styleId="4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5">
    <w:name w:val="HTML Sample"/>
    <w:basedOn w:val="12"/>
    <w:qFormat/>
    <w:uiPriority w:val="0"/>
    <w:rPr>
      <w:rFonts w:ascii="Courier New" w:hAnsi="Courier New" w:cs="Courier New"/>
    </w:rPr>
  </w:style>
  <w:style w:type="character" w:styleId="46">
    <w:name w:val="HTML Typewriter"/>
    <w:basedOn w:val="12"/>
    <w:qFormat/>
    <w:uiPriority w:val="0"/>
    <w:rPr>
      <w:rFonts w:ascii="Courier New" w:hAnsi="Courier New" w:cs="Courier New"/>
      <w:sz w:val="20"/>
      <w:szCs w:val="20"/>
    </w:rPr>
  </w:style>
  <w:style w:type="character" w:styleId="47">
    <w:name w:val="HTML Variable"/>
    <w:basedOn w:val="12"/>
    <w:qFormat/>
    <w:uiPriority w:val="0"/>
    <w:rPr>
      <w:i/>
      <w:iCs/>
    </w:rPr>
  </w:style>
  <w:style w:type="character" w:styleId="48">
    <w:name w:val="Hyperlink"/>
    <w:basedOn w:val="12"/>
    <w:qFormat/>
    <w:uiPriority w:val="0"/>
    <w:rPr>
      <w:color w:val="0000FF"/>
      <w:u w:val="single"/>
    </w:rPr>
  </w:style>
  <w:style w:type="paragraph" w:styleId="49">
    <w:name w:val="index 1"/>
    <w:basedOn w:val="1"/>
    <w:next w:val="1"/>
    <w:qFormat/>
    <w:uiPriority w:val="0"/>
  </w:style>
  <w:style w:type="paragraph" w:styleId="50">
    <w:name w:val="index 2"/>
    <w:basedOn w:val="1"/>
    <w:next w:val="1"/>
    <w:qFormat/>
    <w:uiPriority w:val="0"/>
    <w:pPr>
      <w:ind w:left="200" w:firstLine="0"/>
    </w:pPr>
  </w:style>
  <w:style w:type="paragraph" w:styleId="51">
    <w:name w:val="index 3"/>
    <w:basedOn w:val="1"/>
    <w:next w:val="1"/>
    <w:qFormat/>
    <w:uiPriority w:val="0"/>
    <w:pPr>
      <w:ind w:left="400" w:firstLine="0"/>
    </w:pPr>
  </w:style>
  <w:style w:type="paragraph" w:styleId="52">
    <w:name w:val="index 4"/>
    <w:basedOn w:val="1"/>
    <w:next w:val="1"/>
    <w:qFormat/>
    <w:uiPriority w:val="0"/>
    <w:pPr>
      <w:ind w:left="600" w:firstLine="0"/>
    </w:pPr>
  </w:style>
  <w:style w:type="paragraph" w:styleId="53">
    <w:name w:val="index 5"/>
    <w:basedOn w:val="1"/>
    <w:next w:val="1"/>
    <w:qFormat/>
    <w:uiPriority w:val="0"/>
    <w:pPr>
      <w:ind w:left="800" w:firstLine="0"/>
    </w:pPr>
  </w:style>
  <w:style w:type="paragraph" w:styleId="54">
    <w:name w:val="index 6"/>
    <w:basedOn w:val="1"/>
    <w:next w:val="1"/>
    <w:qFormat/>
    <w:uiPriority w:val="0"/>
    <w:pPr>
      <w:ind w:left="1000" w:firstLine="0"/>
    </w:pPr>
  </w:style>
  <w:style w:type="paragraph" w:styleId="55">
    <w:name w:val="index 7"/>
    <w:basedOn w:val="1"/>
    <w:next w:val="1"/>
    <w:qFormat/>
    <w:uiPriority w:val="0"/>
    <w:pPr>
      <w:ind w:left="1200" w:firstLine="0"/>
    </w:pPr>
  </w:style>
  <w:style w:type="paragraph" w:styleId="56">
    <w:name w:val="index 8"/>
    <w:basedOn w:val="1"/>
    <w:next w:val="1"/>
    <w:qFormat/>
    <w:uiPriority w:val="0"/>
    <w:pPr>
      <w:ind w:left="1400" w:firstLine="0"/>
    </w:pPr>
  </w:style>
  <w:style w:type="paragraph" w:styleId="57">
    <w:name w:val="index 9"/>
    <w:basedOn w:val="1"/>
    <w:next w:val="1"/>
    <w:qFormat/>
    <w:uiPriority w:val="0"/>
    <w:pPr>
      <w:ind w:left="1600" w:firstLine="0"/>
    </w:pPr>
  </w:style>
  <w:style w:type="paragraph" w:styleId="58">
    <w:name w:val="index heading"/>
    <w:basedOn w:val="1"/>
    <w:next w:val="49"/>
    <w:qFormat/>
    <w:uiPriority w:val="0"/>
    <w:rPr>
      <w:rFonts w:ascii="Arial" w:hAnsi="Arial" w:cs="Arial"/>
      <w:b/>
      <w:bCs/>
    </w:rPr>
  </w:style>
  <w:style w:type="character" w:styleId="59">
    <w:name w:val="line number"/>
    <w:basedOn w:val="12"/>
    <w:qFormat/>
    <w:uiPriority w:val="0"/>
  </w:style>
  <w:style w:type="paragraph" w:styleId="60">
    <w:name w:val="List"/>
    <w:basedOn w:val="1"/>
    <w:qFormat/>
    <w:uiPriority w:val="0"/>
    <w:pPr>
      <w:ind w:left="200" w:hanging="200"/>
    </w:pPr>
  </w:style>
  <w:style w:type="paragraph" w:styleId="61">
    <w:name w:val="List Bullet"/>
    <w:basedOn w:val="1"/>
    <w:qFormat/>
    <w:uiPriority w:val="0"/>
    <w:pPr>
      <w:numPr>
        <w:ilvl w:val="0"/>
        <w:numId w:val="1"/>
      </w:numPr>
    </w:pPr>
  </w:style>
  <w:style w:type="paragraph" w:styleId="62">
    <w:name w:val="List Bullet 2"/>
    <w:basedOn w:val="1"/>
    <w:qFormat/>
    <w:uiPriority w:val="0"/>
    <w:pPr>
      <w:numPr>
        <w:ilvl w:val="0"/>
        <w:numId w:val="2"/>
      </w:numPr>
    </w:pPr>
  </w:style>
  <w:style w:type="paragraph" w:styleId="63">
    <w:name w:val="List Bullet 3"/>
    <w:basedOn w:val="1"/>
    <w:qFormat/>
    <w:uiPriority w:val="0"/>
    <w:pPr>
      <w:numPr>
        <w:ilvl w:val="0"/>
        <w:numId w:val="3"/>
      </w:numPr>
    </w:pPr>
  </w:style>
  <w:style w:type="paragraph" w:styleId="64">
    <w:name w:val="List Bullet 4"/>
    <w:basedOn w:val="1"/>
    <w:qFormat/>
    <w:uiPriority w:val="0"/>
    <w:pPr>
      <w:numPr>
        <w:ilvl w:val="0"/>
        <w:numId w:val="4"/>
      </w:numPr>
    </w:pPr>
  </w:style>
  <w:style w:type="paragraph" w:styleId="65">
    <w:name w:val="List Bullet 5"/>
    <w:basedOn w:val="1"/>
    <w:qFormat/>
    <w:uiPriority w:val="0"/>
    <w:pPr>
      <w:numPr>
        <w:ilvl w:val="0"/>
        <w:numId w:val="5"/>
      </w:numPr>
    </w:pPr>
  </w:style>
  <w:style w:type="paragraph" w:styleId="66">
    <w:name w:val="List Continue"/>
    <w:basedOn w:val="1"/>
    <w:qFormat/>
    <w:uiPriority w:val="0"/>
    <w:pPr>
      <w:spacing w:before="0" w:after="120"/>
      <w:ind w:left="420" w:firstLine="0"/>
    </w:pPr>
  </w:style>
  <w:style w:type="paragraph" w:styleId="67">
    <w:name w:val="List Continue 2"/>
    <w:basedOn w:val="1"/>
    <w:qFormat/>
    <w:uiPriority w:val="0"/>
    <w:pPr>
      <w:spacing w:before="0" w:after="120"/>
      <w:ind w:left="840" w:firstLine="0"/>
    </w:pPr>
  </w:style>
  <w:style w:type="paragraph" w:styleId="68">
    <w:name w:val="List Continue 3"/>
    <w:basedOn w:val="1"/>
    <w:qFormat/>
    <w:uiPriority w:val="0"/>
    <w:pPr>
      <w:spacing w:before="0" w:after="120"/>
      <w:ind w:left="1260" w:firstLine="0"/>
    </w:pPr>
  </w:style>
  <w:style w:type="paragraph" w:styleId="69">
    <w:name w:val="List Continue 4"/>
    <w:basedOn w:val="1"/>
    <w:qFormat/>
    <w:uiPriority w:val="0"/>
    <w:pPr>
      <w:spacing w:before="0" w:after="120"/>
      <w:ind w:left="1680" w:firstLine="0"/>
    </w:pPr>
  </w:style>
  <w:style w:type="paragraph" w:styleId="70">
    <w:name w:val="List Continue 5"/>
    <w:basedOn w:val="1"/>
    <w:qFormat/>
    <w:uiPriority w:val="0"/>
    <w:pPr>
      <w:spacing w:before="0" w:after="120"/>
      <w:ind w:left="2100" w:firstLine="0"/>
    </w:pPr>
  </w:style>
  <w:style w:type="paragraph" w:styleId="71">
    <w:name w:val="List Number"/>
    <w:basedOn w:val="1"/>
    <w:qFormat/>
    <w:uiPriority w:val="0"/>
    <w:pPr>
      <w:numPr>
        <w:ilvl w:val="0"/>
        <w:numId w:val="6"/>
      </w:numPr>
    </w:pPr>
  </w:style>
  <w:style w:type="paragraph" w:styleId="72">
    <w:name w:val="List Number 2"/>
    <w:basedOn w:val="1"/>
    <w:qFormat/>
    <w:uiPriority w:val="0"/>
    <w:pPr>
      <w:numPr>
        <w:ilvl w:val="0"/>
        <w:numId w:val="7"/>
      </w:numPr>
    </w:pPr>
  </w:style>
  <w:style w:type="paragraph" w:styleId="73">
    <w:name w:val="List Number 3"/>
    <w:basedOn w:val="1"/>
    <w:qFormat/>
    <w:uiPriority w:val="0"/>
    <w:pPr>
      <w:numPr>
        <w:ilvl w:val="0"/>
        <w:numId w:val="8"/>
      </w:numPr>
    </w:pPr>
  </w:style>
  <w:style w:type="paragraph" w:styleId="74">
    <w:name w:val="List Number 4"/>
    <w:basedOn w:val="1"/>
    <w:qFormat/>
    <w:uiPriority w:val="0"/>
    <w:pPr>
      <w:numPr>
        <w:ilvl w:val="0"/>
        <w:numId w:val="9"/>
      </w:numPr>
    </w:pPr>
  </w:style>
  <w:style w:type="paragraph" w:styleId="75">
    <w:name w:val="List Number 5"/>
    <w:basedOn w:val="1"/>
    <w:qFormat/>
    <w:uiPriority w:val="0"/>
    <w:pPr>
      <w:numPr>
        <w:ilvl w:val="0"/>
        <w:numId w:val="10"/>
      </w:numPr>
    </w:pPr>
  </w:style>
  <w:style w:type="paragraph" w:styleId="76">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suppressAutoHyphens/>
      <w:overflowPunct/>
      <w:bidi w:val="0"/>
      <w:snapToGrid w:val="0"/>
      <w:spacing w:before="0" w:after="0"/>
      <w:jc w:val="left"/>
    </w:pPr>
    <w:rPr>
      <w:rFonts w:ascii="Courier New" w:hAnsi="Courier New" w:cs="Courier New" w:eastAsiaTheme="minorEastAsia"/>
      <w:color w:val="auto"/>
      <w:kern w:val="2"/>
      <w:sz w:val="24"/>
      <w:szCs w:val="24"/>
      <w:lang w:val="en-US" w:eastAsia="zh-CN" w:bidi="ar-SA"/>
    </w:rPr>
  </w:style>
  <w:style w:type="paragraph" w:styleId="77">
    <w:name w:val="Message Header"/>
    <w:basedOn w:val="1"/>
    <w:qFormat/>
    <w:uiPriority w:val="0"/>
    <w:pPr>
      <w:pBdr>
        <w:top w:val="single" w:color="000000" w:sz="6" w:space="1"/>
        <w:left w:val="single" w:color="000000" w:sz="6" w:space="1"/>
        <w:bottom w:val="single" w:color="000000" w:sz="6" w:space="1"/>
        <w:right w:val="single" w:color="000000" w:sz="6" w:space="1"/>
      </w:pBdr>
      <w:shd w:val="pct20" w:color="auto" w:fill="auto"/>
      <w:ind w:left="1080" w:hanging="1080"/>
    </w:pPr>
    <w:rPr>
      <w:rFonts w:ascii="Arial" w:hAnsi="Arial" w:cs="Arial"/>
      <w:sz w:val="24"/>
      <w:szCs w:val="24"/>
    </w:rPr>
  </w:style>
  <w:style w:type="paragraph" w:styleId="78">
    <w:name w:val="Normal (Web)"/>
    <w:qFormat/>
    <w:uiPriority w:val="0"/>
    <w:pPr>
      <w:widowControl/>
      <w:suppressAutoHyphens/>
      <w:bidi w:val="0"/>
      <w:spacing w:beforeAutospacing="1" w:afterAutospacing="1"/>
      <w:ind w:left="0" w:right="0" w:firstLine="0"/>
      <w:jc w:val="left"/>
    </w:pPr>
    <w:rPr>
      <w:rFonts w:ascii="Times New Roman" w:hAnsi="Times New Roman" w:eastAsia="SimSun" w:cs="Times New Roman"/>
      <w:color w:val="auto"/>
      <w:kern w:val="0"/>
      <w:sz w:val="24"/>
      <w:szCs w:val="24"/>
      <w:lang w:val="en-US" w:eastAsia="zh-CN" w:bidi="ar-SA"/>
    </w:rPr>
  </w:style>
  <w:style w:type="paragraph" w:styleId="79">
    <w:name w:val="Normal Indent"/>
    <w:basedOn w:val="1"/>
    <w:qFormat/>
    <w:uiPriority w:val="0"/>
    <w:pPr>
      <w:ind w:firstLine="420"/>
    </w:pPr>
  </w:style>
  <w:style w:type="paragraph" w:styleId="80">
    <w:name w:val="Note Heading"/>
    <w:basedOn w:val="1"/>
    <w:next w:val="1"/>
    <w:qFormat/>
    <w:uiPriority w:val="0"/>
    <w:pPr>
      <w:jc w:val="center"/>
    </w:pPr>
  </w:style>
  <w:style w:type="character" w:styleId="81">
    <w:name w:val="page number"/>
    <w:basedOn w:val="12"/>
    <w:qFormat/>
    <w:uiPriority w:val="0"/>
  </w:style>
  <w:style w:type="paragraph" w:styleId="82">
    <w:name w:val="Plain Text"/>
    <w:basedOn w:val="1"/>
    <w:qFormat/>
    <w:uiPriority w:val="0"/>
    <w:rPr>
      <w:rFonts w:ascii="SimSun" w:hAnsi="SimSun" w:cs="Courier New"/>
      <w:szCs w:val="21"/>
    </w:rPr>
  </w:style>
  <w:style w:type="paragraph" w:styleId="83">
    <w:name w:val="Salutation"/>
    <w:basedOn w:val="1"/>
    <w:next w:val="1"/>
    <w:qFormat/>
    <w:uiPriority w:val="0"/>
  </w:style>
  <w:style w:type="paragraph" w:styleId="84">
    <w:name w:val="Signature"/>
    <w:basedOn w:val="1"/>
    <w:qFormat/>
    <w:uiPriority w:val="0"/>
    <w:pPr>
      <w:ind w:left="100" w:firstLine="0"/>
    </w:pPr>
  </w:style>
  <w:style w:type="character" w:styleId="85">
    <w:name w:val="Strong"/>
    <w:basedOn w:val="12"/>
    <w:qFormat/>
    <w:uiPriority w:val="0"/>
    <w:rPr>
      <w:b/>
      <w:bCs/>
    </w:rPr>
  </w:style>
  <w:style w:type="paragraph" w:styleId="86">
    <w:name w:val="Subtitle"/>
    <w:basedOn w:val="1"/>
    <w:qFormat/>
    <w:uiPriority w:val="0"/>
    <w:pPr>
      <w:spacing w:before="240" w:after="60" w:line="312" w:lineRule="auto"/>
      <w:jc w:val="center"/>
      <w:outlineLvl w:val="1"/>
    </w:pPr>
    <w:rPr>
      <w:rFonts w:ascii="Arial" w:hAnsi="Arial" w:cs="Arial"/>
      <w:b/>
      <w:bCs/>
      <w:kern w:val="2"/>
      <w:sz w:val="32"/>
      <w:szCs w:val="32"/>
    </w:rPr>
  </w:style>
  <w:style w:type="table" w:styleId="87">
    <w:name w:val="Table 3D effects 1"/>
    <w:basedOn w:val="13"/>
    <w:qFormat/>
    <w:uiPriority w:val="0"/>
    <w:pPr>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88">
    <w:name w:val="Table 3D effects 2"/>
    <w:basedOn w:val="13"/>
    <w:qFormat/>
    <w:uiPriority w:val="0"/>
    <w:pPr>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89">
    <w:name w:val="Table 3D effects 3"/>
    <w:basedOn w:val="13"/>
    <w:qFormat/>
    <w:uiPriority w:val="0"/>
    <w:pPr>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0">
    <w:name w:val="Table Classic 1"/>
    <w:basedOn w:val="13"/>
    <w:qFormat/>
    <w:uiPriority w:val="0"/>
    <w:pPr>
      <w:jc w:val="both"/>
    </w:pPr>
    <w:tblPr>
      <w:tblBorders>
        <w:top w:val="single" w:color="000000" w:sz="12" w:space="0"/>
        <w:bottom w:val="single" w:color="000000" w:sz="12" w:space="0"/>
      </w:tblBorders>
    </w:tblPr>
    <w:tcPr>
      <w:shd w:val="clear" w:color="auto" w:fill="auto"/>
    </w:tcPr>
    <w:tblStylePr w:type="firstRow">
      <w:rPr>
        <w:i/>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rPr>
      <w:tblPr/>
      <w:tcPr>
        <w:tcBorders>
          <w:tl2br w:val="nil"/>
          <w:tr2bl w:val="nil"/>
        </w:tcBorders>
      </w:tcPr>
    </w:tblStylePr>
    <w:tblStylePr w:type="swCell">
      <w:rPr>
        <w:b/>
        <w:bCs/>
      </w:rPr>
      <w:tblPr/>
      <w:tcPr>
        <w:tcBorders>
          <w:tl2br w:val="nil"/>
          <w:tr2bl w:val="nil"/>
        </w:tcBorders>
      </w:tcPr>
    </w:tblStylePr>
  </w:style>
  <w:style w:type="table" w:styleId="91">
    <w:name w:val="Table Classic 2"/>
    <w:basedOn w:val="13"/>
    <w:qFormat/>
    <w:uiPriority w:val="0"/>
    <w:pPr>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2">
    <w:name w:val="Table Classic 3"/>
    <w:basedOn w:val="13"/>
    <w:qFormat/>
    <w:uiPriority w:val="0"/>
    <w:pPr>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3">
    <w:name w:val="Table Classic 4"/>
    <w:basedOn w:val="13"/>
    <w:qFormat/>
    <w:uiPriority w:val="0"/>
    <w:pPr>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4">
    <w:name w:val="Table Colorful 1"/>
    <w:basedOn w:val="13"/>
    <w:qFormat/>
    <w:uiPriority w:val="0"/>
    <w:pPr>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il"/>
          <w:tr2bl w:val="nil"/>
        </w:tcBorders>
        <w:shd w:val="solid" w:color="000000" w:fill="FFFFFF"/>
      </w:tcPr>
    </w:tblStylePr>
    <w:tblStylePr w:type="firstCol">
      <w:rPr>
        <w:b/>
        <w:bCs/>
        <w:i/>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rPr>
      <w:tblPr/>
      <w:tcPr>
        <w:tcBorders>
          <w:tl2br w:val="nil"/>
          <w:tr2bl w:val="nil"/>
        </w:tcBorders>
      </w:tcPr>
    </w:tblStylePr>
  </w:style>
  <w:style w:type="table" w:styleId="95">
    <w:name w:val="Table Colorful 2"/>
    <w:basedOn w:val="13"/>
    <w:qFormat/>
    <w:uiPriority w:val="0"/>
    <w:pPr>
      <w:jc w:val="both"/>
    </w:pPr>
    <w:tblPr>
      <w:tblBorders>
        <w:bottom w:val="single" w:color="000000" w:sz="12" w:space="0"/>
      </w:tblBorders>
    </w:tblPr>
    <w:tcPr>
      <w:shd w:val="pct20" w:color="FFFF00" w:fill="FFFFFF"/>
    </w:tcPr>
    <w:tblStylePr w:type="firstRow">
      <w:rPr>
        <w:b/>
        <w:bCs/>
        <w:i/>
        <w:color w:val="FFFFFF"/>
      </w:rPr>
      <w:tblPr/>
      <w:tcPr>
        <w:tcBorders>
          <w:left w:val="single" w:color="000000" w:sz="12" w:space="0"/>
          <w:tl2br w:val="nil"/>
          <w:tr2bl w:val="nil"/>
        </w:tcBorders>
        <w:shd w:val="solid" w:color="800000" w:fill="FFFFFF"/>
      </w:tcPr>
    </w:tblStylePr>
    <w:tblStylePr w:type="firstCol">
      <w:rPr>
        <w:b/>
        <w:bCs/>
        <w:i/>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rPr>
      <w:tblPr/>
      <w:tcPr>
        <w:tcBorders>
          <w:tl2br w:val="nil"/>
          <w:tr2bl w:val="nil"/>
        </w:tcBorders>
      </w:tcPr>
    </w:tblStylePr>
  </w:style>
  <w:style w:type="table" w:styleId="96">
    <w:name w:val="Table Colorful 3"/>
    <w:basedOn w:val="13"/>
    <w:qFormat/>
    <w:uiPriority w:val="0"/>
    <w:pPr>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7">
    <w:name w:val="Table Columns 1"/>
    <w:basedOn w:val="13"/>
    <w:qFormat/>
    <w:uiPriority w:val="0"/>
    <w:pPr>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8">
    <w:name w:val="Table Columns 2"/>
    <w:basedOn w:val="13"/>
    <w:qFormat/>
    <w:uiPriority w:val="0"/>
    <w:pPr>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9">
    <w:name w:val="Table Columns 3"/>
    <w:basedOn w:val="13"/>
    <w:qFormat/>
    <w:uiPriority w:val="0"/>
    <w:pPr>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0">
    <w:name w:val="Table Columns 4"/>
    <w:basedOn w:val="13"/>
    <w:qFormat/>
    <w:uiPriority w:val="0"/>
    <w:pPr>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1">
    <w:name w:val="Table Columns 5"/>
    <w:basedOn w:val="13"/>
    <w:qFormat/>
    <w:uiPriority w:val="0"/>
    <w:pPr>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2">
    <w:name w:val="Table Contemporary"/>
    <w:basedOn w:val="13"/>
    <w:qFormat/>
    <w:uiPriority w:val="0"/>
    <w:pPr>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3">
    <w:name w:val="Table Elegant"/>
    <w:basedOn w:val="13"/>
    <w:qFormat/>
    <w:uiPriority w:val="0"/>
    <w:pPr>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04">
    <w:name w:val="Table Grid"/>
    <w:basedOn w:val="1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5">
    <w:name w:val="Table Grid 1"/>
    <w:basedOn w:val="13"/>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il"/>
          <w:tr2bl w:val="nil"/>
        </w:tcBorders>
      </w:tcPr>
    </w:tblStylePr>
    <w:tblStylePr w:type="lastCol">
      <w:rPr>
        <w:i/>
      </w:rPr>
      <w:tblPr/>
      <w:tcPr>
        <w:tcBorders>
          <w:tl2br w:val="nil"/>
          <w:tr2bl w:val="nil"/>
        </w:tcBorders>
      </w:tcPr>
    </w:tblStylePr>
    <w:tblStylePr w:type="nwCell">
      <w:tblPr/>
      <w:tcPr>
        <w:tcBorders>
          <w:tl2br w:val="single" w:color="000000" w:sz="6" w:space="0"/>
          <w:tr2bl w:val="nil"/>
        </w:tcBorders>
      </w:tcPr>
    </w:tblStylePr>
  </w:style>
  <w:style w:type="table" w:styleId="106">
    <w:name w:val="Table Grid 2"/>
    <w:basedOn w:val="13"/>
    <w:qFormat/>
    <w:uiPriority w:val="0"/>
    <w:pPr>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07">
    <w:name w:val="Table Grid 3"/>
    <w:basedOn w:val="13"/>
    <w:qFormat/>
    <w:uiPriority w:val="0"/>
    <w:pPr>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08">
    <w:name w:val="Table Grid 4"/>
    <w:basedOn w:val="13"/>
    <w:qFormat/>
    <w:uiPriority w:val="0"/>
    <w:pPr>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09">
    <w:name w:val="Table Grid 5"/>
    <w:basedOn w:val="13"/>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0">
    <w:name w:val="Table Grid 6"/>
    <w:basedOn w:val="13"/>
    <w:qFormat/>
    <w:uiPriority w:val="0"/>
    <w:pPr>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1">
    <w:name w:val="Table Grid 7"/>
    <w:basedOn w:val="13"/>
    <w:qFormat/>
    <w:uiPriority w:val="0"/>
    <w:pPr>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2">
    <w:name w:val="Table Grid 8"/>
    <w:basedOn w:val="13"/>
    <w:qFormat/>
    <w:uiPriority w:val="0"/>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13">
    <w:name w:val="Table List 1"/>
    <w:basedOn w:val="13"/>
    <w:qFormat/>
    <w:uiPriority w:val="0"/>
    <w:pPr>
      <w:jc w:val="both"/>
    </w:pPr>
    <w:tblPr>
      <w:tblBorders>
        <w:top w:val="single" w:color="008080" w:sz="12" w:space="0"/>
        <w:left w:val="single" w:color="008080" w:sz="6" w:space="0"/>
        <w:bottom w:val="single" w:color="008080" w:sz="12" w:space="0"/>
        <w:right w:val="single" w:color="008080" w:sz="6" w:space="0"/>
      </w:tblBorders>
    </w:tblPr>
    <w:tblStylePr w:type="firstRow">
      <w:rPr>
        <w:b/>
        <w:bCs/>
        <w:i/>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4">
    <w:name w:val="Table List 2"/>
    <w:basedOn w:val="13"/>
    <w:qFormat/>
    <w:uiPriority w:val="0"/>
    <w:pPr>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5">
    <w:name w:val="Table List 3"/>
    <w:basedOn w:val="13"/>
    <w:qFormat/>
    <w:uiPriority w:val="0"/>
    <w:pPr>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color w:val="000080"/>
      </w:rPr>
      <w:tblPr/>
      <w:tcPr>
        <w:tcBorders>
          <w:tl2br w:val="nil"/>
          <w:tr2bl w:val="nil"/>
        </w:tcBorders>
      </w:tcPr>
    </w:tblStylePr>
  </w:style>
  <w:style w:type="table" w:styleId="116">
    <w:name w:val="Table List 4"/>
    <w:basedOn w:val="13"/>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17">
    <w:name w:val="Table List 5"/>
    <w:basedOn w:val="13"/>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18">
    <w:name w:val="Table List 6"/>
    <w:basedOn w:val="13"/>
    <w:qFormat/>
    <w:uiPriority w:val="0"/>
    <w:pPr>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9">
    <w:name w:val="Table List 7"/>
    <w:basedOn w:val="13"/>
    <w:qFormat/>
    <w:uiPriority w:val="0"/>
    <w:pPr>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0">
    <w:name w:val="Table List 8"/>
    <w:basedOn w:val="13"/>
    <w:qFormat/>
    <w:uiPriority w:val="0"/>
    <w:pPr>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1">
    <w:name w:val="table of authorities"/>
    <w:basedOn w:val="1"/>
    <w:next w:val="1"/>
    <w:qFormat/>
    <w:uiPriority w:val="0"/>
    <w:pPr>
      <w:ind w:left="420" w:firstLine="0"/>
    </w:pPr>
  </w:style>
  <w:style w:type="paragraph" w:styleId="122">
    <w:name w:val="table of figures"/>
    <w:basedOn w:val="1"/>
    <w:next w:val="1"/>
    <w:qFormat/>
    <w:uiPriority w:val="0"/>
    <w:pPr>
      <w:ind w:hanging="200"/>
    </w:pPr>
  </w:style>
  <w:style w:type="table" w:styleId="123">
    <w:name w:val="Table Professional"/>
    <w:basedOn w:val="13"/>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24">
    <w:name w:val="Table Simple 1"/>
    <w:basedOn w:val="13"/>
    <w:qFormat/>
    <w:uiPriority w:val="0"/>
    <w:pPr>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25">
    <w:name w:val="Table Simple 2"/>
    <w:basedOn w:val="13"/>
    <w:qFormat/>
    <w:uiPriority w:val="0"/>
    <w:pPr>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26">
    <w:name w:val="Table Simple 3"/>
    <w:basedOn w:val="13"/>
    <w:qFormat/>
    <w:uiPriority w:val="0"/>
    <w:pPr>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27">
    <w:name w:val="Table Subtle 1"/>
    <w:basedOn w:val="13"/>
    <w:qFormat/>
    <w:uiPriority w:val="0"/>
    <w:pPr>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8">
    <w:name w:val="Table Subtle 2"/>
    <w:basedOn w:val="13"/>
    <w:qFormat/>
    <w:uiPriority w:val="0"/>
    <w:pPr>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9">
    <w:name w:val="Table Theme"/>
    <w:basedOn w:val="1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0">
    <w:name w:val="Table Web 1"/>
    <w:basedOn w:val="13"/>
    <w:qFormat/>
    <w:uiPriority w:val="0"/>
    <w:pPr>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l2br w:val="nil"/>
          <w:tr2bl w:val="nil"/>
        </w:tcBorders>
      </w:tcPr>
    </w:tblStylePr>
  </w:style>
  <w:style w:type="table" w:styleId="131">
    <w:name w:val="Table Web 2"/>
    <w:basedOn w:val="13"/>
    <w:qFormat/>
    <w:uiPriority w:val="0"/>
    <w:pPr>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l2br w:val="nil"/>
          <w:tr2bl w:val="nil"/>
        </w:tcBorders>
      </w:tcPr>
    </w:tblStylePr>
  </w:style>
  <w:style w:type="table" w:styleId="132">
    <w:name w:val="Table Web 3"/>
    <w:basedOn w:val="13"/>
    <w:qFormat/>
    <w:uiPriority w:val="0"/>
    <w:pPr>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l2br w:val="nil"/>
          <w:tr2bl w:val="nil"/>
        </w:tcBorders>
      </w:tcPr>
    </w:tblStylePr>
  </w:style>
  <w:style w:type="paragraph" w:styleId="133">
    <w:name w:val="Title"/>
    <w:basedOn w:val="1"/>
    <w:qFormat/>
    <w:uiPriority w:val="0"/>
    <w:pPr>
      <w:spacing w:before="240" w:after="60"/>
      <w:jc w:val="center"/>
      <w:outlineLvl w:val="0"/>
    </w:pPr>
    <w:rPr>
      <w:rFonts w:ascii="Arial" w:hAnsi="Arial" w:cs="Arial"/>
      <w:b/>
      <w:bCs/>
      <w:sz w:val="32"/>
      <w:szCs w:val="32"/>
    </w:rPr>
  </w:style>
  <w:style w:type="paragraph" w:styleId="134">
    <w:name w:val="toa heading"/>
    <w:basedOn w:val="1"/>
    <w:next w:val="1"/>
    <w:qFormat/>
    <w:uiPriority w:val="0"/>
    <w:pPr>
      <w:spacing w:before="120" w:after="0"/>
    </w:pPr>
    <w:rPr>
      <w:rFonts w:ascii="Arial" w:hAnsi="Arial" w:cs="Arial"/>
      <w:sz w:val="24"/>
      <w:szCs w:val="24"/>
    </w:rPr>
  </w:style>
  <w:style w:type="paragraph" w:styleId="135">
    <w:name w:val="toc 1"/>
    <w:basedOn w:val="1"/>
    <w:next w:val="1"/>
    <w:qFormat/>
    <w:uiPriority w:val="0"/>
  </w:style>
  <w:style w:type="paragraph" w:styleId="136">
    <w:name w:val="toc 2"/>
    <w:basedOn w:val="1"/>
    <w:next w:val="1"/>
    <w:qFormat/>
    <w:uiPriority w:val="0"/>
    <w:pPr>
      <w:ind w:left="420" w:firstLine="0"/>
    </w:pPr>
  </w:style>
  <w:style w:type="paragraph" w:styleId="137">
    <w:name w:val="toc 3"/>
    <w:basedOn w:val="1"/>
    <w:next w:val="1"/>
    <w:qFormat/>
    <w:uiPriority w:val="0"/>
    <w:pPr>
      <w:ind w:left="840" w:firstLine="0"/>
    </w:pPr>
  </w:style>
  <w:style w:type="paragraph" w:styleId="138">
    <w:name w:val="toc 4"/>
    <w:basedOn w:val="1"/>
    <w:next w:val="1"/>
    <w:qFormat/>
    <w:uiPriority w:val="0"/>
    <w:pPr>
      <w:ind w:left="1260" w:firstLine="0"/>
    </w:pPr>
  </w:style>
  <w:style w:type="paragraph" w:styleId="139">
    <w:name w:val="toc 5"/>
    <w:basedOn w:val="1"/>
    <w:next w:val="1"/>
    <w:qFormat/>
    <w:uiPriority w:val="0"/>
    <w:pPr>
      <w:ind w:left="1680" w:firstLine="0"/>
    </w:pPr>
  </w:style>
  <w:style w:type="paragraph" w:styleId="140">
    <w:name w:val="toc 6"/>
    <w:basedOn w:val="1"/>
    <w:next w:val="1"/>
    <w:qFormat/>
    <w:uiPriority w:val="0"/>
    <w:pPr>
      <w:ind w:left="2100" w:firstLine="0"/>
    </w:pPr>
  </w:style>
  <w:style w:type="paragraph" w:styleId="141">
    <w:name w:val="toc 7"/>
    <w:basedOn w:val="1"/>
    <w:next w:val="1"/>
    <w:qFormat/>
    <w:uiPriority w:val="0"/>
    <w:pPr>
      <w:ind w:left="2520" w:firstLine="0"/>
    </w:pPr>
  </w:style>
  <w:style w:type="paragraph" w:styleId="142">
    <w:name w:val="toc 8"/>
    <w:basedOn w:val="1"/>
    <w:next w:val="1"/>
    <w:qFormat/>
    <w:uiPriority w:val="0"/>
    <w:pPr>
      <w:ind w:left="2940" w:firstLine="0"/>
    </w:pPr>
  </w:style>
  <w:style w:type="paragraph" w:styleId="143">
    <w:name w:val="toc 9"/>
    <w:basedOn w:val="1"/>
    <w:next w:val="1"/>
    <w:qFormat/>
    <w:uiPriority w:val="0"/>
    <w:pPr>
      <w:ind w:left="3360" w:firstLine="0"/>
    </w:pPr>
  </w:style>
  <w:style w:type="table" w:styleId="144">
    <w:name w:val="Light Shading"/>
    <w:basedOn w:val="13"/>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45">
    <w:name w:val="Light Shading Accent 1"/>
    <w:basedOn w:val="13"/>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46">
    <w:name w:val="Light Shading Accent 2"/>
    <w:basedOn w:val="13"/>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47">
    <w:name w:val="Light Shading Accent 3"/>
    <w:basedOn w:val="13"/>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48">
    <w:name w:val="Light Shading Accent 4"/>
    <w:basedOn w:val="13"/>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49">
    <w:name w:val="Light Shading Accent 5"/>
    <w:basedOn w:val="13"/>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0">
    <w:name w:val="Light Shading Accent 6"/>
    <w:basedOn w:val="13"/>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1">
    <w:name w:val="Light List"/>
    <w:basedOn w:val="13"/>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2">
    <w:name w:val="Light List Accent 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53">
    <w:name w:val="Light List Accent 2"/>
    <w:basedOn w:val="13"/>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54">
    <w:name w:val="Light List Accent 3"/>
    <w:basedOn w:val="13"/>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55">
    <w:name w:val="Light List Accent 4"/>
    <w:basedOn w:val="13"/>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56">
    <w:name w:val="Light List Accent 5"/>
    <w:basedOn w:val="13"/>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57">
    <w:name w:val="Light List Accent 6"/>
    <w:basedOn w:val="13"/>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58">
    <w:name w:val="Light Grid"/>
    <w:basedOn w:val="13"/>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b/>
        <w:bCs/>
      </w:r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59">
    <w:name w:val="Light Grid Accent 1"/>
    <w:basedOn w:val="13"/>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b/>
        <w:bCs/>
      </w:r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0">
    <w:name w:val="Light Grid Accent 2"/>
    <w:basedOn w:val="13"/>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b/>
        <w:bCs/>
      </w:r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1">
    <w:name w:val="Light Grid Accent 3"/>
    <w:basedOn w:val="13"/>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b/>
        <w:bCs/>
      </w:r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2">
    <w:name w:val="Light Grid Accent 4"/>
    <w:basedOn w:val="13"/>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b/>
        <w:bCs/>
      </w:r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63">
    <w:name w:val="Light Grid Accent 5"/>
    <w:basedOn w:val="13"/>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b/>
        <w:bCs/>
      </w:r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64">
    <w:name w:val="Light Grid Accent 6"/>
    <w:basedOn w:val="13"/>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b/>
        <w:bCs/>
      </w:r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65">
    <w:name w:val="Medium Shading 1"/>
    <w:basedOn w:val="13"/>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66">
    <w:name w:val="Medium Shading 1 Accent 1"/>
    <w:basedOn w:val="13"/>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67">
    <w:name w:val="Medium Shading 1 Accent 2"/>
    <w:basedOn w:val="13"/>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68">
    <w:name w:val="Medium Shading 1 Accent 3"/>
    <w:basedOn w:val="13"/>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69">
    <w:name w:val="Medium Shading 1 Accent 4"/>
    <w:basedOn w:val="13"/>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0">
    <w:name w:val="Medium Shading 1 Accent 5"/>
    <w:basedOn w:val="13"/>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1">
    <w:name w:val="Medium Shading 1 Accent 6"/>
    <w:basedOn w:val="13"/>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2">
    <w:name w:val="Medium Shading 2"/>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3">
    <w:name w:val="Medium Shading 2 Accent 1"/>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4">
    <w:name w:val="Medium Shading 2 Accent 2"/>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5">
    <w:name w:val="Medium Shading 2 Accent 3"/>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6">
    <w:name w:val="Medium Shading 2 Accent 4"/>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7">
    <w:name w:val="Medium Shading 2 Accent 5"/>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8">
    <w:name w:val="Medium Shading 2 Accent 6"/>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9">
    <w:name w:val="Medium List 1"/>
    <w:basedOn w:val="13"/>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0">
    <w:name w:val="Medium List 1 Accent 1"/>
    <w:basedOn w:val="13"/>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1">
    <w:name w:val="Medium List 1 Accent 2"/>
    <w:basedOn w:val="13"/>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2">
    <w:name w:val="Medium List 1 Accent 3"/>
    <w:basedOn w:val="13"/>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83">
    <w:name w:val="Medium List 1 Accent 4"/>
    <w:basedOn w:val="13"/>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84">
    <w:name w:val="Medium List 1 Accent 5"/>
    <w:basedOn w:val="13"/>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85">
    <w:name w:val="Medium List 1 Accent 6"/>
    <w:basedOn w:val="13"/>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86">
    <w:name w:val="Medium List 2"/>
    <w:basedOn w:val="13"/>
    <w:qFormat/>
    <w:uiPriority w:val="66"/>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87">
    <w:name w:val="Medium List 2 Accent 1"/>
    <w:basedOn w:val="13"/>
    <w:qFormat/>
    <w:uiPriority w:val="66"/>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88">
    <w:name w:val="Medium List 2 Accent 2"/>
    <w:basedOn w:val="13"/>
    <w:qFormat/>
    <w:uiPriority w:val="66"/>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89">
    <w:name w:val="Medium List 2 Accent 3"/>
    <w:basedOn w:val="13"/>
    <w:qFormat/>
    <w:uiPriority w:val="66"/>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0">
    <w:name w:val="Medium List 2 Accent 4"/>
    <w:basedOn w:val="13"/>
    <w:qFormat/>
    <w:uiPriority w:val="66"/>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1">
    <w:name w:val="Medium List 2 Accent 5"/>
    <w:basedOn w:val="13"/>
    <w:qFormat/>
    <w:uiPriority w:val="66"/>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2">
    <w:name w:val="Medium List 2 Accent 6"/>
    <w:basedOn w:val="13"/>
    <w:qFormat/>
    <w:uiPriority w:val="66"/>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93">
    <w:name w:val="Medium Grid 1"/>
    <w:basedOn w:val="13"/>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94">
    <w:name w:val="Medium Grid 1 Accent 1"/>
    <w:basedOn w:val="13"/>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95">
    <w:name w:val="Medium Grid 1 Accent 2"/>
    <w:basedOn w:val="13"/>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96">
    <w:name w:val="Medium Grid 1 Accent 3"/>
    <w:basedOn w:val="13"/>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97">
    <w:name w:val="Medium Grid 1 Accent 4"/>
    <w:basedOn w:val="13"/>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98">
    <w:name w:val="Medium Grid 1 Accent 5"/>
    <w:basedOn w:val="13"/>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99">
    <w:name w:val="Medium Grid 1 Accent 6"/>
    <w:basedOn w:val="13"/>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0">
    <w:name w:val="Medium Grid 2"/>
    <w:basedOn w:val="13"/>
    <w:qFormat/>
    <w:uiPriority w:val="68"/>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1">
    <w:name w:val="Medium Grid 2 Accent 1"/>
    <w:basedOn w:val="13"/>
    <w:qFormat/>
    <w:uiPriority w:val="68"/>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2">
    <w:name w:val="Medium Grid 2 Accent 2"/>
    <w:basedOn w:val="13"/>
    <w:qFormat/>
    <w:uiPriority w:val="68"/>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03">
    <w:name w:val="Medium Grid 2 Accent 3"/>
    <w:basedOn w:val="13"/>
    <w:qFormat/>
    <w:uiPriority w:val="68"/>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04">
    <w:name w:val="Medium Grid 2 Accent 4"/>
    <w:basedOn w:val="13"/>
    <w:qFormat/>
    <w:uiPriority w:val="68"/>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05">
    <w:name w:val="Medium Grid 2 Accent 5"/>
    <w:basedOn w:val="13"/>
    <w:qFormat/>
    <w:uiPriority w:val="68"/>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06">
    <w:name w:val="Medium Grid 2 Accent 6"/>
    <w:basedOn w:val="13"/>
    <w:qFormat/>
    <w:uiPriority w:val="68"/>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07">
    <w:name w:val="Medium Grid 3"/>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08">
    <w:name w:val="Medium Grid 3 Accent 1"/>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09">
    <w:name w:val="Medium Grid 3 Accent 2"/>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0">
    <w:name w:val="Medium Grid 3 Accent 3"/>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1">
    <w:name w:val="Medium Grid 3 Accent 4"/>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2">
    <w:name w:val="Medium Grid 3 Accent 5"/>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13">
    <w:name w:val="Medium Grid 3 Accent 6"/>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14">
    <w:name w:val="Dark List"/>
    <w:basedOn w:val="13"/>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15">
    <w:name w:val="Dark List Accent 1"/>
    <w:basedOn w:val="13"/>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16">
    <w:name w:val="Dark List Accent 2"/>
    <w:basedOn w:val="13"/>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17">
    <w:name w:val="Dark List Accent 3"/>
    <w:basedOn w:val="13"/>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18">
    <w:name w:val="Dark List Accent 4"/>
    <w:basedOn w:val="13"/>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19">
    <w:name w:val="Dark List Accent 5"/>
    <w:basedOn w:val="13"/>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0">
    <w:name w:val="Dark List Accent 6"/>
    <w:basedOn w:val="13"/>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1">
    <w:name w:val="Colorful Shading"/>
    <w:basedOn w:val="13"/>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2">
    <w:name w:val="Colorful Shading Accent 1"/>
    <w:basedOn w:val="13"/>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23">
    <w:name w:val="Colorful Shading Accent 2"/>
    <w:basedOn w:val="13"/>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24">
    <w:name w:val="Colorful Shading Accent 3"/>
    <w:basedOn w:val="13"/>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25">
    <w:name w:val="Colorful Shading Accent 4"/>
    <w:basedOn w:val="13"/>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26">
    <w:name w:val="Colorful Shading Accent 5"/>
    <w:basedOn w:val="13"/>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27">
    <w:name w:val="Colorful Shading Accent 6"/>
    <w:basedOn w:val="13"/>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28">
    <w:name w:val="Colorful List"/>
    <w:basedOn w:val="13"/>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29">
    <w:name w:val="Colorful List Accent 1"/>
    <w:basedOn w:val="13"/>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0">
    <w:name w:val="Colorful List Accent 2"/>
    <w:basedOn w:val="13"/>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1">
    <w:name w:val="Colorful List Accent 3"/>
    <w:basedOn w:val="13"/>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2">
    <w:name w:val="Colorful List Accent 4"/>
    <w:basedOn w:val="13"/>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33">
    <w:name w:val="Colorful List Accent 5"/>
    <w:basedOn w:val="13"/>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34">
    <w:name w:val="Colorful List Accent 6"/>
    <w:basedOn w:val="13"/>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35">
    <w:name w:val="Colorful Grid"/>
    <w:basedOn w:val="13"/>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36">
    <w:name w:val="Colorful Grid Accent 1"/>
    <w:basedOn w:val="13"/>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37">
    <w:name w:val="Colorful Grid Accent 2"/>
    <w:basedOn w:val="13"/>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38">
    <w:name w:val="Colorful Grid Accent 3"/>
    <w:basedOn w:val="13"/>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39">
    <w:name w:val="Colorful Grid Accent 4"/>
    <w:basedOn w:val="13"/>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0">
    <w:name w:val="Colorful Grid Accent 5"/>
    <w:basedOn w:val="13"/>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1">
    <w:name w:val="Colorful Grid Accent 6"/>
    <w:basedOn w:val="13"/>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2">
    <w:name w:val="Endnote Characters"/>
    <w:basedOn w:val="12"/>
    <w:qFormat/>
    <w:uiPriority w:val="0"/>
    <w:rPr>
      <w:vertAlign w:val="superscript"/>
    </w:rPr>
  </w:style>
  <w:style w:type="character" w:customStyle="1" w:styleId="243">
    <w:name w:val="Endnote Anchor"/>
    <w:qFormat/>
    <w:uiPriority w:val="0"/>
    <w:rPr>
      <w:vertAlign w:val="superscript"/>
    </w:rPr>
  </w:style>
  <w:style w:type="character" w:customStyle="1" w:styleId="244">
    <w:name w:val="Footnote Characters"/>
    <w:basedOn w:val="12"/>
    <w:qFormat/>
    <w:uiPriority w:val="0"/>
    <w:rPr>
      <w:vertAlign w:val="superscript"/>
    </w:rPr>
  </w:style>
  <w:style w:type="character" w:customStyle="1" w:styleId="245">
    <w:name w:val="Footnote Anchor"/>
    <w:qFormat/>
    <w:uiPriority w:val="0"/>
    <w:rPr>
      <w:vertAlign w:val="superscript"/>
    </w:rPr>
  </w:style>
  <w:style w:type="character" w:customStyle="1" w:styleId="246">
    <w:name w:val="Strong Emphasis"/>
    <w:qFormat/>
    <w:uiPriority w:val="0"/>
    <w:rPr>
      <w:b/>
      <w:bCs/>
    </w:rPr>
  </w:style>
  <w:style w:type="character" w:customStyle="1" w:styleId="247">
    <w:name w:val="Bullets"/>
    <w:qFormat/>
    <w:uiPriority w:val="0"/>
    <w:rPr>
      <w:rFonts w:ascii="OpenSymbol" w:hAnsi="OpenSymbol" w:eastAsia="OpenSymbol" w:cs="OpenSymbol"/>
    </w:rPr>
  </w:style>
  <w:style w:type="paragraph" w:customStyle="1" w:styleId="248">
    <w:name w:val="Heading"/>
    <w:basedOn w:val="1"/>
    <w:next w:val="3"/>
    <w:qFormat/>
    <w:uiPriority w:val="0"/>
    <w:pPr>
      <w:keepNext/>
      <w:spacing w:before="240" w:after="120"/>
    </w:pPr>
    <w:rPr>
      <w:rFonts w:ascii="Liberation Sans" w:hAnsi="Liberation Sans" w:eastAsia="Noto Sans CJK SC" w:cs="Lohit Devanagari"/>
      <w:sz w:val="28"/>
      <w:szCs w:val="28"/>
    </w:rPr>
  </w:style>
  <w:style w:type="paragraph" w:customStyle="1" w:styleId="249">
    <w:name w:val="Index"/>
    <w:basedOn w:val="1"/>
    <w:qFormat/>
    <w:uiPriority w:val="0"/>
    <w:pPr>
      <w:suppressLineNumbers/>
    </w:pPr>
    <w:rPr>
      <w:rFonts w:cs="Lohit Devanagari"/>
    </w:rPr>
  </w:style>
  <w:style w:type="paragraph" w:customStyle="1" w:styleId="250">
    <w:name w:val="Header and Footer"/>
    <w:basedOn w:val="1"/>
    <w:qFormat/>
    <w:uiPriority w:val="0"/>
  </w:style>
  <w:style w:type="paragraph" w:customStyle="1" w:styleId="251">
    <w:name w:val="First Paragraph"/>
    <w:basedOn w:val="3"/>
    <w:next w:val="3"/>
    <w:qFormat/>
    <w:uiPriority w:val="0"/>
  </w:style>
  <w:style w:type="paragraph" w:customStyle="1" w:styleId="252">
    <w:name w:val="Compact"/>
    <w:basedOn w:val="3"/>
    <w:qFormat/>
    <w:uiPriority w:val="0"/>
    <w:pPr>
      <w:spacing w:before="36" w:after="36"/>
    </w:pPr>
  </w:style>
  <w:style w:type="table" w:customStyle="1" w:styleId="25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svg"/><Relationship Id="rId16" Type="http://schemas.openxmlformats.org/officeDocument/2006/relationships/image" Target="../NUL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2384804F-3998-4D57-9195-F3826E402611-1">
      <extobjdata type="2384804F-3998-4D57-9195-F3826E402611" data="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V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F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US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"/>
    </extobj>
    <extobj name="2384804F-3998-4D57-9195-F3826E402611-2">
      <extobjdata type="2384804F-3998-4D57-9195-F3826E402611" data="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UR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e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R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VRF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hNUz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4TV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EV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HhNU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4TV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kVzVrWlhKdmRtVnlJajQ4WnlCa1lYUmhMVzF0YkMxdWIyUmxQU0p0YnlJK1BIVnpaU0JrWVhSaExXTTlJakl5TVRFaUlIaHNhVzVyT21oeVpXWTlJaU5OU2xndE1UR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"/>
    </extobj>
    <extobj name="2384804F-3998-4D57-9195-F3826E402611-3">
      <extobjdata type="2384804F-3998-4D57-9195-F3826E402611" data="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6TU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ekF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6TU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k1D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ek1D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pNQz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h3WVhSb0lHbGtQU0pOU2xndE16Q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XpB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h3WVhSb0lHbGtQU0pOU2xndE16Q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ekF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pNQzFVUlZndFNTMHhSRFF6T0NJZ1pEMGlUVFE1TWlBeU1UTlJORGN5SURJeE15QTBOeklnTWpJMlVUUTNNaUF5TXpBZ05EYzNJREkxTUZRME9ESWdNamcxVVRRNE1pQXpNVFlnTkRZeElETXlNMVF6TmpRZ016TXdTRE14TWxFek1URWdNekk0SURJM055QXhPVEpVTWpReklEVXlVVEkwTXlBME9DQXlOVFFnTkRoVU16TTBJRFEyVVRReU9DQTBOaUEwTlRnZ05EaFVOVEU0SURZeFVUVTJOeUEzTnlBMU9Ua2dNVEUzVkRZM01DQXlORGhSTmpnd0lESTNNQ0EyT0RNZ01qY3lVVFk1TUNBeU56UWdOams0SURJM05GRTNNVGdnTWpjMElEY3hPQ0F5TmpGUk5qRXpJRGNnTmpBNElESlJOakExSURBZ016SXlJREJJTVRNelVUTXhJREF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XpB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pNQ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"/>
    </extobj>
    <extobj name="2384804F-3998-4D57-9195-F3826E402611-4">
      <extobjdata type="2384804F-3998-4D57-9195-F3826E402611" data="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UR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e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R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VRF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hNUz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4TV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EV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HhNU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4TV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kVzVrWlhKdmRtVnlJajQ4WnlCa1lYUmhMVzF0YkMxdWIyUmxQU0p0YnlJK1BIVnpaU0JrWVhSaExXTTlJakl5TVRFaUlIaHNhVzVyT21oeVpXWTlJaU5OU2xndE1UR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10336</Words>
  <Characters>49820</Characters>
  <Paragraphs>367</Paragraphs>
  <TotalTime>47</TotalTime>
  <ScaleCrop>false</ScaleCrop>
  <LinksUpToDate>false</LinksUpToDate>
  <CharactersWithSpaces>58908</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2025-08-21T21:07:00Z</dcterms:created>
  <dc:creator>Thomas Kitaba</dc:creator>
  <cp:lastModifiedBy>thomas</cp:lastModifiedBy>
  <dcterms:modified xsi:type="dcterms:W3CDTF">2025-10-28T03:50:07Z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4DAC3588C0FA4350B23E1D3277CF53EC_11</vt:lpwstr>
  </property>
  <property fmtid="{D5CDD505-2E9C-101B-9397-08002B2CF9AE}" pid="3" name="KSOProductBuildVer">
    <vt:lpwstr>1033-11.1.0.11723</vt:lpwstr>
  </property>
</Properties>
</file>